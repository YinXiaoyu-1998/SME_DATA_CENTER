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ascii="Times New Roman"/>
        </w:rPr>
      </w:pPr>
      <w:r>
        <w:pict>
          <v:shape id="_x0000_s1026" o:spid="_x0000_s1026" o:spt="202" type="#_x0000_t202" style="position:absolute;left:0pt;margin-left:258.25pt;margin-top:668.45pt;height:15.85pt;width:7.05pt;mso-position-horizontal-relative:page;mso-position-vertical-relative:page;z-index:-263913472;mso-width-relative:page;mso-height-relative:page;" filled="f" stroked="f" coordsize="21600,21600">
            <v:path/>
            <v:fill on="f" focussize="0,0"/>
            <v:stroke on="f" joinstyle="miter"/>
            <v:imagedata o:title=""/>
            <o:lock v:ext="edit"/>
            <v:textbox inset="0mm,0mm,0mm,0mm">
              <w:txbxContent>
                <w:p>
                  <w:pPr>
                    <w:spacing w:before="0" w:line="317" w:lineRule="exact"/>
                    <w:ind w:left="0" w:right="0" w:firstLine="0"/>
                    <w:jc w:val="left"/>
                    <w:rPr>
                      <w:sz w:val="24"/>
                    </w:rPr>
                  </w:pPr>
                  <w:r>
                    <w:rPr>
                      <w:spacing w:val="-141"/>
                      <w:sz w:val="24"/>
                    </w:rPr>
                    <w:t>0</w:t>
                  </w:r>
                  <w:r>
                    <w:rPr>
                      <w:sz w:val="24"/>
                    </w:rPr>
                    <w:t>0</w:t>
                  </w:r>
                </w:p>
              </w:txbxContent>
            </v:textbox>
          </v:shape>
        </w:pict>
      </w:r>
      <w:r>
        <w:pict>
          <v:group id="_x0000_s1027" o:spid="_x0000_s1027" o:spt="203" style="position:absolute;left:0pt;margin-left:-2.25pt;margin-top:0pt;height:694.6pt;width:523.35pt;mso-position-horizontal-relative:page;mso-position-vertical-relative:page;z-index:-263912448;mso-width-relative:page;mso-height-relative:page;" coordorigin="-46,0" coordsize="10467,13892">
            <o:lock v:ext="edit"/>
            <v:shape id="_x0000_s1028" o:spid="_x0000_s1028" o:spt="75" type="#_x0000_t75" style="position:absolute;left:0;top:13408;height:224;width:4856;" filled="f" stroked="f" coordsize="21600,21600">
              <v:path/>
              <v:fill on="f" focussize="0,0"/>
              <v:stroke on="f"/>
              <v:imagedata r:id="rId192" o:title=""/>
              <o:lock v:ext="edit" aspectratio="t"/>
            </v:shape>
            <v:line id="_x0000_s1029" o:spid="_x0000_s1029" o:spt="20" style="position:absolute;left:0;top:13490;height:5;width:4748;" stroked="t" coordsize="21600,21600">
              <v:path arrowok="t"/>
              <v:fill focussize="0,0"/>
              <v:stroke weight="4.56pt" color="#FF0000"/>
              <v:imagedata o:title=""/>
              <o:lock v:ext="edit"/>
            </v:line>
            <v:shape id="_x0000_s1030" o:spid="_x0000_s1030" o:spt="75" type="#_x0000_t75" style="position:absolute;left:5572;top:13401;height:224;width:4803;" filled="f" stroked="f" coordsize="21600,21600">
              <v:path/>
              <v:fill on="f" focussize="0,0"/>
              <v:stroke on="f"/>
              <v:imagedata r:id="rId193" o:title=""/>
              <o:lock v:ext="edit" aspectratio="t"/>
            </v:shape>
            <v:line id="_x0000_s1031" o:spid="_x0000_s1031" o:spt="20" style="position:absolute;left:5640;top:13483;height:5;width:4735;" stroked="t" coordsize="21600,21600">
              <v:path arrowok="t"/>
              <v:fill focussize="0,0"/>
              <v:stroke weight="4.56pt" color="#FF0000"/>
              <v:imagedata o:title=""/>
              <o:lock v:ext="edit"/>
            </v:line>
            <v:shape id="_x0000_s1032" o:spid="_x0000_s1032" o:spt="75" type="#_x0000_t75" style="position:absolute;left:0;top:0;height:13892;width:10376;" filled="f" stroked="f" coordsize="21600,21600">
              <v:path/>
              <v:fill on="f" focussize="0,0"/>
              <v:stroke on="f"/>
              <v:imagedata r:id="rId194" o:title=""/>
              <o:lock v:ext="edit" aspectratio="t"/>
            </v:shape>
          </v:group>
        </w:pict>
      </w: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rPr>
          <w:rFonts w:ascii="Times New Roman"/>
        </w:rPr>
      </w:pPr>
    </w:p>
    <w:p>
      <w:pPr>
        <w:pStyle w:val="8"/>
        <w:spacing w:before="10"/>
        <w:rPr>
          <w:rFonts w:ascii="Times New Roman"/>
          <w:sz w:val="15"/>
        </w:rPr>
      </w:pPr>
    </w:p>
    <w:p>
      <w:pPr>
        <w:spacing w:before="0" w:line="1145" w:lineRule="exact"/>
        <w:ind w:left="2507" w:right="2505" w:firstLine="0"/>
        <w:jc w:val="center"/>
        <w:rPr>
          <w:b/>
          <w:sz w:val="66"/>
        </w:rPr>
      </w:pPr>
      <w:r>
        <w:rPr>
          <w:b/>
          <w:color w:val="FFFFFF"/>
          <w:sz w:val="66"/>
        </w:rPr>
        <w:t>岗位流程-前厅篇</w:t>
      </w:r>
    </w:p>
    <w:p>
      <w:pPr>
        <w:spacing w:after="0" w:line="1145" w:lineRule="exact"/>
        <w:jc w:val="center"/>
        <w:rPr>
          <w:sz w:val="66"/>
        </w:rPr>
        <w:sectPr>
          <w:type w:val="continuous"/>
          <w:pgSz w:w="10380" w:h="13900"/>
          <w:pgMar w:top="1300" w:right="0" w:bottom="280" w:left="0" w:header="720" w:footer="720" w:gutter="0"/>
        </w:sectPr>
      </w:pPr>
    </w:p>
    <w:p>
      <w:pPr>
        <w:pStyle w:val="8"/>
        <w:rPr>
          <w:b/>
        </w:rPr>
      </w:pPr>
    </w:p>
    <w:p>
      <w:pPr>
        <w:pStyle w:val="8"/>
        <w:rPr>
          <w:b/>
        </w:rPr>
      </w:pPr>
    </w:p>
    <w:p>
      <w:pPr>
        <w:pStyle w:val="8"/>
        <w:rPr>
          <w:b/>
        </w:rPr>
      </w:pPr>
    </w:p>
    <w:p>
      <w:pPr>
        <w:pStyle w:val="8"/>
        <w:rPr>
          <w:b/>
        </w:rPr>
      </w:pPr>
    </w:p>
    <w:p>
      <w:pPr>
        <w:pStyle w:val="8"/>
        <w:rPr>
          <w:b/>
        </w:rPr>
      </w:pPr>
    </w:p>
    <w:p>
      <w:pPr>
        <w:pStyle w:val="8"/>
        <w:spacing w:before="5"/>
        <w:rPr>
          <w:b/>
          <w:sz w:val="28"/>
        </w:rPr>
      </w:pPr>
    </w:p>
    <w:p>
      <w:pPr>
        <w:spacing w:after="0"/>
        <w:rPr>
          <w:sz w:val="28"/>
        </w:rPr>
        <w:sectPr>
          <w:pgSz w:w="10380" w:h="13900"/>
          <w:pgMar w:top="0" w:right="0" w:bottom="0" w:left="0" w:header="720" w:footer="720" w:gutter="0"/>
        </w:sectPr>
      </w:pPr>
    </w:p>
    <w:p>
      <w:pPr>
        <w:tabs>
          <w:tab w:val="left" w:pos="1536"/>
        </w:tabs>
        <w:spacing w:before="80"/>
        <w:ind w:left="790" w:right="0" w:firstLine="0"/>
        <w:jc w:val="left"/>
        <w:rPr>
          <w:b/>
          <w:sz w:val="24"/>
        </w:rPr>
      </w:pPr>
      <w:r>
        <w:rPr>
          <w:b/>
          <w:color w:val="FFFFFF"/>
          <w:sz w:val="24"/>
        </w:rPr>
        <w:t>主</w:t>
      </w:r>
      <w:r>
        <w:rPr>
          <w:b/>
          <w:color w:val="FFFFFF"/>
          <w:sz w:val="24"/>
        </w:rPr>
        <w:tab/>
      </w:r>
      <w:r>
        <w:rPr>
          <w:b/>
          <w:color w:val="FFFFFF"/>
          <w:sz w:val="24"/>
        </w:rPr>
        <w:t>编:</w:t>
      </w:r>
    </w:p>
    <w:p>
      <w:pPr>
        <w:spacing w:before="244" w:line="156" w:lineRule="auto"/>
        <w:ind w:left="790" w:right="187" w:firstLine="0"/>
        <w:jc w:val="both"/>
        <w:rPr>
          <w:b/>
          <w:sz w:val="24"/>
        </w:rPr>
      </w:pPr>
      <w:r>
        <w:rPr>
          <w:b/>
          <w:color w:val="FFFFFF"/>
          <w:spacing w:val="-2"/>
          <w:sz w:val="24"/>
        </w:rPr>
        <w:t>董  泽  崔   媛</w:t>
      </w:r>
      <w:r>
        <w:rPr>
          <w:b/>
          <w:color w:val="FFFFFF"/>
          <w:sz w:val="24"/>
        </w:rPr>
        <w:t>麻喜东 柳淼旭陈子鉴 李亚梅于延伟</w:t>
      </w:r>
    </w:p>
    <w:p>
      <w:pPr>
        <w:spacing w:before="179"/>
        <w:ind w:left="790" w:right="0" w:firstLine="0"/>
        <w:jc w:val="left"/>
        <w:rPr>
          <w:b/>
          <w:sz w:val="24"/>
        </w:rPr>
      </w:pPr>
      <w:r>
        <w:rPr>
          <w:b/>
          <w:color w:val="FFFFFF"/>
          <w:sz w:val="24"/>
        </w:rPr>
        <w:t>手册研讨:</w:t>
      </w:r>
    </w:p>
    <w:p>
      <w:pPr>
        <w:tabs>
          <w:tab w:val="left" w:pos="1248"/>
          <w:tab w:val="left" w:pos="1851"/>
        </w:tabs>
        <w:spacing w:before="134" w:line="365" w:lineRule="exact"/>
        <w:ind w:left="790" w:right="0" w:firstLine="0"/>
        <w:jc w:val="left"/>
        <w:rPr>
          <w:b/>
          <w:sz w:val="24"/>
        </w:rPr>
      </w:pPr>
      <w:r>
        <w:rPr>
          <w:b/>
          <w:color w:val="FFFFFF"/>
          <w:sz w:val="24"/>
        </w:rPr>
        <w:t>崔</w:t>
      </w:r>
      <w:r>
        <w:rPr>
          <w:b/>
          <w:color w:val="FFFFFF"/>
          <w:sz w:val="24"/>
        </w:rPr>
        <w:tab/>
      </w:r>
      <w:r>
        <w:rPr>
          <w:b/>
          <w:color w:val="FFFFFF"/>
          <w:sz w:val="24"/>
        </w:rPr>
        <w:t>媛</w:t>
      </w:r>
      <w:r>
        <w:rPr>
          <w:b/>
          <w:color w:val="FFFFFF"/>
          <w:sz w:val="24"/>
        </w:rPr>
        <w:tab/>
      </w:r>
      <w:r>
        <w:rPr>
          <w:b/>
          <w:color w:val="FFFFFF"/>
          <w:sz w:val="24"/>
        </w:rPr>
        <w:t>麻喜东</w:t>
      </w:r>
    </w:p>
    <w:p>
      <w:pPr>
        <w:tabs>
          <w:tab w:val="left" w:pos="1872"/>
        </w:tabs>
        <w:spacing w:before="0" w:line="288" w:lineRule="exact"/>
        <w:ind w:left="790" w:right="0" w:firstLine="0"/>
        <w:jc w:val="left"/>
        <w:rPr>
          <w:b/>
          <w:sz w:val="24"/>
        </w:rPr>
      </w:pPr>
      <w:r>
        <w:rPr>
          <w:b/>
          <w:color w:val="FFFFFF"/>
          <w:sz w:val="24"/>
        </w:rPr>
        <w:t>于延伟</w:t>
      </w:r>
      <w:r>
        <w:rPr>
          <w:b/>
          <w:color w:val="FFFFFF"/>
          <w:sz w:val="24"/>
        </w:rPr>
        <w:tab/>
      </w:r>
      <w:r>
        <w:rPr>
          <w:b/>
          <w:color w:val="FFFFFF"/>
          <w:sz w:val="24"/>
        </w:rPr>
        <w:t>陈子鉴</w:t>
      </w:r>
    </w:p>
    <w:p>
      <w:pPr>
        <w:tabs>
          <w:tab w:val="left" w:pos="1872"/>
        </w:tabs>
        <w:spacing w:before="0" w:line="288" w:lineRule="exact"/>
        <w:ind w:left="790" w:right="0" w:firstLine="0"/>
        <w:jc w:val="left"/>
        <w:rPr>
          <w:b/>
          <w:sz w:val="24"/>
        </w:rPr>
      </w:pPr>
      <w:r>
        <w:rPr>
          <w:b/>
          <w:color w:val="FFFFFF"/>
          <w:sz w:val="24"/>
        </w:rPr>
        <w:t>柳淼旭</w:t>
      </w:r>
      <w:r>
        <w:rPr>
          <w:b/>
          <w:color w:val="FFFFFF"/>
          <w:sz w:val="24"/>
        </w:rPr>
        <w:tab/>
      </w:r>
      <w:r>
        <w:rPr>
          <w:b/>
          <w:color w:val="FFFFFF"/>
          <w:sz w:val="24"/>
        </w:rPr>
        <w:t>李亚梅</w:t>
      </w:r>
    </w:p>
    <w:p>
      <w:pPr>
        <w:tabs>
          <w:tab w:val="left" w:pos="1872"/>
        </w:tabs>
        <w:spacing w:before="0" w:line="288" w:lineRule="exact"/>
        <w:ind w:left="790" w:right="0" w:firstLine="0"/>
        <w:jc w:val="left"/>
        <w:rPr>
          <w:b/>
          <w:sz w:val="24"/>
        </w:rPr>
      </w:pPr>
      <w:r>
        <w:rPr>
          <w:b/>
          <w:color w:val="FFFFFF"/>
          <w:sz w:val="24"/>
        </w:rPr>
        <w:t>段素娟</w:t>
      </w:r>
      <w:r>
        <w:rPr>
          <w:b/>
          <w:color w:val="FFFFFF"/>
          <w:sz w:val="24"/>
        </w:rPr>
        <w:tab/>
      </w:r>
      <w:r>
        <w:rPr>
          <w:b/>
          <w:color w:val="FFFFFF"/>
          <w:sz w:val="24"/>
        </w:rPr>
        <w:t>秋吉松</w:t>
      </w:r>
    </w:p>
    <w:p>
      <w:pPr>
        <w:tabs>
          <w:tab w:val="left" w:pos="1872"/>
        </w:tabs>
        <w:spacing w:before="0" w:line="288" w:lineRule="exact"/>
        <w:ind w:left="790" w:right="0" w:firstLine="0"/>
        <w:jc w:val="left"/>
        <w:rPr>
          <w:b/>
          <w:sz w:val="24"/>
        </w:rPr>
      </w:pPr>
      <w:r>
        <w:rPr>
          <w:b/>
          <w:color w:val="FFFFFF"/>
          <w:sz w:val="24"/>
        </w:rPr>
        <w:t>蔡青浩</w:t>
      </w:r>
      <w:r>
        <w:rPr>
          <w:b/>
          <w:color w:val="FFFFFF"/>
          <w:sz w:val="24"/>
        </w:rPr>
        <w:tab/>
      </w:r>
      <w:r>
        <w:rPr>
          <w:b/>
          <w:color w:val="FFFFFF"/>
          <w:sz w:val="24"/>
        </w:rPr>
        <w:t>朴林雪</w:t>
      </w:r>
    </w:p>
    <w:p>
      <w:pPr>
        <w:tabs>
          <w:tab w:val="left" w:pos="1872"/>
          <w:tab w:val="left" w:pos="2331"/>
        </w:tabs>
        <w:spacing w:before="0" w:line="288" w:lineRule="exact"/>
        <w:ind w:left="790" w:right="0" w:firstLine="0"/>
        <w:jc w:val="left"/>
        <w:rPr>
          <w:b/>
          <w:sz w:val="24"/>
        </w:rPr>
      </w:pPr>
      <w:r>
        <w:rPr>
          <w:b/>
          <w:color w:val="FFFFFF"/>
          <w:sz w:val="24"/>
        </w:rPr>
        <w:t>关雪娇</w:t>
      </w:r>
      <w:r>
        <w:rPr>
          <w:b/>
          <w:color w:val="FFFFFF"/>
          <w:sz w:val="24"/>
        </w:rPr>
        <w:tab/>
      </w:r>
      <w:r>
        <w:rPr>
          <w:b/>
          <w:color w:val="FFFFFF"/>
          <w:sz w:val="24"/>
        </w:rPr>
        <w:t>杨</w:t>
      </w:r>
      <w:r>
        <w:rPr>
          <w:b/>
          <w:color w:val="FFFFFF"/>
          <w:sz w:val="24"/>
        </w:rPr>
        <w:tab/>
      </w:r>
      <w:r>
        <w:rPr>
          <w:b/>
          <w:color w:val="FFFFFF"/>
          <w:sz w:val="24"/>
        </w:rPr>
        <w:t>静</w:t>
      </w:r>
    </w:p>
    <w:p>
      <w:pPr>
        <w:tabs>
          <w:tab w:val="left" w:pos="1872"/>
        </w:tabs>
        <w:spacing w:before="0" w:line="288" w:lineRule="exact"/>
        <w:ind w:left="790" w:right="0" w:firstLine="0"/>
        <w:jc w:val="left"/>
        <w:rPr>
          <w:b/>
          <w:sz w:val="24"/>
        </w:rPr>
      </w:pPr>
      <w:r>
        <w:rPr>
          <w:b/>
          <w:color w:val="FFFFFF"/>
          <w:sz w:val="24"/>
        </w:rPr>
        <w:t>林艳朝</w:t>
      </w:r>
      <w:r>
        <w:rPr>
          <w:b/>
          <w:color w:val="FFFFFF"/>
          <w:sz w:val="24"/>
        </w:rPr>
        <w:tab/>
      </w:r>
      <w:r>
        <w:rPr>
          <w:b/>
          <w:color w:val="FFFFFF"/>
          <w:sz w:val="24"/>
        </w:rPr>
        <w:t>崔林海</w:t>
      </w:r>
    </w:p>
    <w:p>
      <w:pPr>
        <w:tabs>
          <w:tab w:val="left" w:pos="1872"/>
          <w:tab w:val="left" w:pos="2331"/>
        </w:tabs>
        <w:spacing w:before="0" w:line="288" w:lineRule="exact"/>
        <w:ind w:left="790" w:right="0" w:firstLine="0"/>
        <w:jc w:val="left"/>
        <w:rPr>
          <w:b/>
          <w:sz w:val="24"/>
        </w:rPr>
      </w:pPr>
      <w:r>
        <w:rPr>
          <w:b/>
          <w:color w:val="FFFFFF"/>
          <w:sz w:val="24"/>
        </w:rPr>
        <w:t>李光虎</w:t>
      </w:r>
      <w:r>
        <w:rPr>
          <w:b/>
          <w:color w:val="FFFFFF"/>
          <w:sz w:val="24"/>
        </w:rPr>
        <w:tab/>
      </w:r>
      <w:r>
        <w:rPr>
          <w:b/>
          <w:color w:val="FFFFFF"/>
          <w:sz w:val="24"/>
        </w:rPr>
        <w:t>宋</w:t>
      </w:r>
      <w:r>
        <w:rPr>
          <w:b/>
          <w:color w:val="FFFFFF"/>
          <w:sz w:val="24"/>
        </w:rPr>
        <w:tab/>
      </w:r>
      <w:r>
        <w:rPr>
          <w:b/>
          <w:color w:val="FFFFFF"/>
          <w:sz w:val="24"/>
        </w:rPr>
        <w:t>华</w:t>
      </w:r>
    </w:p>
    <w:p>
      <w:pPr>
        <w:tabs>
          <w:tab w:val="left" w:pos="1248"/>
          <w:tab w:val="left" w:pos="1851"/>
        </w:tabs>
        <w:spacing w:before="0" w:line="288" w:lineRule="exact"/>
        <w:ind w:left="790" w:right="0" w:firstLine="0"/>
        <w:jc w:val="left"/>
        <w:rPr>
          <w:b/>
          <w:sz w:val="24"/>
        </w:rPr>
      </w:pPr>
      <w:r>
        <w:rPr>
          <w:b/>
          <w:color w:val="FFFFFF"/>
          <w:sz w:val="24"/>
        </w:rPr>
        <w:t>陈</w:t>
      </w:r>
      <w:r>
        <w:rPr>
          <w:b/>
          <w:color w:val="FFFFFF"/>
          <w:sz w:val="24"/>
        </w:rPr>
        <w:tab/>
      </w:r>
      <w:r>
        <w:rPr>
          <w:b/>
          <w:color w:val="FFFFFF"/>
          <w:sz w:val="24"/>
        </w:rPr>
        <w:t>浪</w:t>
      </w:r>
      <w:r>
        <w:rPr>
          <w:b/>
          <w:color w:val="FFFFFF"/>
          <w:sz w:val="24"/>
        </w:rPr>
        <w:tab/>
      </w:r>
      <w:r>
        <w:rPr>
          <w:b/>
          <w:color w:val="FFFFFF"/>
          <w:sz w:val="24"/>
        </w:rPr>
        <w:t>刘建超</w:t>
      </w:r>
    </w:p>
    <w:p>
      <w:pPr>
        <w:tabs>
          <w:tab w:val="left" w:pos="1872"/>
          <w:tab w:val="left" w:pos="2331"/>
        </w:tabs>
        <w:spacing w:before="0" w:line="288" w:lineRule="exact"/>
        <w:ind w:left="790" w:right="0" w:firstLine="0"/>
        <w:jc w:val="left"/>
        <w:rPr>
          <w:b/>
          <w:sz w:val="24"/>
        </w:rPr>
      </w:pPr>
      <w:r>
        <w:rPr>
          <w:b/>
          <w:color w:val="FFFFFF"/>
          <w:sz w:val="24"/>
        </w:rPr>
        <w:t>于潘珂</w:t>
      </w:r>
      <w:r>
        <w:rPr>
          <w:b/>
          <w:color w:val="FFFFFF"/>
          <w:sz w:val="24"/>
        </w:rPr>
        <w:tab/>
      </w:r>
      <w:r>
        <w:rPr>
          <w:b/>
          <w:color w:val="FFFFFF"/>
          <w:sz w:val="24"/>
        </w:rPr>
        <w:t>姜</w:t>
      </w:r>
      <w:r>
        <w:rPr>
          <w:b/>
          <w:color w:val="FFFFFF"/>
          <w:sz w:val="24"/>
        </w:rPr>
        <w:tab/>
      </w:r>
      <w:r>
        <w:rPr>
          <w:b/>
          <w:color w:val="FFFFFF"/>
          <w:sz w:val="24"/>
        </w:rPr>
        <w:t>帅</w:t>
      </w:r>
    </w:p>
    <w:p>
      <w:pPr>
        <w:tabs>
          <w:tab w:val="left" w:pos="1248"/>
          <w:tab w:val="left" w:pos="1851"/>
        </w:tabs>
        <w:spacing w:before="0" w:line="288" w:lineRule="exact"/>
        <w:ind w:left="790" w:right="0" w:firstLine="0"/>
        <w:jc w:val="left"/>
        <w:rPr>
          <w:b/>
          <w:sz w:val="24"/>
        </w:rPr>
      </w:pPr>
      <w:r>
        <w:rPr>
          <w:b/>
          <w:color w:val="FFFFFF"/>
          <w:sz w:val="24"/>
        </w:rPr>
        <w:t>张</w:t>
      </w:r>
      <w:r>
        <w:rPr>
          <w:b/>
          <w:color w:val="FFFFFF"/>
          <w:sz w:val="24"/>
        </w:rPr>
        <w:tab/>
      </w:r>
      <w:r>
        <w:rPr>
          <w:b/>
          <w:color w:val="FFFFFF"/>
          <w:sz w:val="24"/>
        </w:rPr>
        <w:t>迪</w:t>
      </w:r>
      <w:r>
        <w:rPr>
          <w:b/>
          <w:color w:val="FFFFFF"/>
          <w:sz w:val="24"/>
        </w:rPr>
        <w:tab/>
      </w:r>
      <w:r>
        <w:rPr>
          <w:b/>
          <w:color w:val="FFFFFF"/>
          <w:sz w:val="24"/>
        </w:rPr>
        <w:t>丁江生</w:t>
      </w:r>
    </w:p>
    <w:p>
      <w:pPr>
        <w:tabs>
          <w:tab w:val="left" w:pos="1872"/>
          <w:tab w:val="left" w:pos="2331"/>
        </w:tabs>
        <w:spacing w:before="0" w:line="288" w:lineRule="exact"/>
        <w:ind w:left="790" w:right="0" w:firstLine="0"/>
        <w:jc w:val="left"/>
        <w:rPr>
          <w:b/>
          <w:sz w:val="24"/>
        </w:rPr>
      </w:pPr>
      <w:r>
        <w:rPr>
          <w:b/>
          <w:color w:val="FFFFFF"/>
          <w:sz w:val="24"/>
        </w:rPr>
        <w:t>张家郡</w:t>
      </w:r>
      <w:r>
        <w:rPr>
          <w:b/>
          <w:color w:val="FFFFFF"/>
          <w:sz w:val="24"/>
        </w:rPr>
        <w:tab/>
      </w:r>
      <w:r>
        <w:rPr>
          <w:b/>
          <w:color w:val="FFFFFF"/>
          <w:sz w:val="24"/>
        </w:rPr>
        <w:t>王</w:t>
      </w:r>
      <w:r>
        <w:rPr>
          <w:b/>
          <w:color w:val="FFFFFF"/>
          <w:sz w:val="24"/>
        </w:rPr>
        <w:tab/>
      </w:r>
      <w:r>
        <w:rPr>
          <w:b/>
          <w:color w:val="FFFFFF"/>
          <w:sz w:val="24"/>
        </w:rPr>
        <w:t>振</w:t>
      </w:r>
    </w:p>
    <w:p>
      <w:pPr>
        <w:tabs>
          <w:tab w:val="left" w:pos="1872"/>
          <w:tab w:val="left" w:pos="2331"/>
        </w:tabs>
        <w:spacing w:before="0" w:line="288" w:lineRule="exact"/>
        <w:ind w:left="790" w:right="0" w:firstLine="0"/>
        <w:jc w:val="left"/>
        <w:rPr>
          <w:b/>
          <w:sz w:val="24"/>
        </w:rPr>
      </w:pPr>
      <w:r>
        <w:rPr>
          <w:b/>
          <w:color w:val="FFFFFF"/>
          <w:sz w:val="24"/>
        </w:rPr>
        <w:t>谢雨欣</w:t>
      </w:r>
      <w:r>
        <w:rPr>
          <w:b/>
          <w:color w:val="FFFFFF"/>
          <w:sz w:val="24"/>
        </w:rPr>
        <w:tab/>
      </w:r>
      <w:r>
        <w:rPr>
          <w:b/>
          <w:color w:val="FFFFFF"/>
          <w:sz w:val="24"/>
        </w:rPr>
        <w:t>王</w:t>
      </w:r>
      <w:r>
        <w:rPr>
          <w:b/>
          <w:color w:val="FFFFFF"/>
          <w:sz w:val="24"/>
        </w:rPr>
        <w:tab/>
      </w:r>
      <w:r>
        <w:rPr>
          <w:b/>
          <w:color w:val="FFFFFF"/>
          <w:sz w:val="24"/>
        </w:rPr>
        <w:t>凯</w:t>
      </w:r>
    </w:p>
    <w:p>
      <w:pPr>
        <w:tabs>
          <w:tab w:val="left" w:pos="1872"/>
          <w:tab w:val="left" w:pos="2331"/>
        </w:tabs>
        <w:spacing w:before="0" w:line="288" w:lineRule="exact"/>
        <w:ind w:left="790" w:right="0" w:firstLine="0"/>
        <w:jc w:val="left"/>
        <w:rPr>
          <w:b/>
          <w:sz w:val="24"/>
        </w:rPr>
      </w:pPr>
      <w:r>
        <w:rPr>
          <w:b/>
          <w:color w:val="FFFFFF"/>
          <w:sz w:val="24"/>
        </w:rPr>
        <w:t>周紫雨</w:t>
      </w:r>
      <w:r>
        <w:rPr>
          <w:b/>
          <w:color w:val="FFFFFF"/>
          <w:sz w:val="24"/>
        </w:rPr>
        <w:tab/>
      </w:r>
      <w:r>
        <w:rPr>
          <w:b/>
          <w:color w:val="FFFFFF"/>
          <w:sz w:val="24"/>
        </w:rPr>
        <w:t>于</w:t>
      </w:r>
      <w:r>
        <w:rPr>
          <w:b/>
          <w:color w:val="FFFFFF"/>
          <w:sz w:val="24"/>
        </w:rPr>
        <w:tab/>
      </w:r>
      <w:r>
        <w:rPr>
          <w:b/>
          <w:color w:val="FFFFFF"/>
          <w:sz w:val="24"/>
        </w:rPr>
        <w:t>航</w:t>
      </w:r>
    </w:p>
    <w:p>
      <w:pPr>
        <w:tabs>
          <w:tab w:val="left" w:pos="1872"/>
        </w:tabs>
        <w:spacing w:before="0" w:line="288" w:lineRule="exact"/>
        <w:ind w:left="790" w:right="0" w:firstLine="0"/>
        <w:jc w:val="left"/>
        <w:rPr>
          <w:b/>
          <w:sz w:val="24"/>
        </w:rPr>
      </w:pPr>
      <w:r>
        <w:rPr>
          <w:b/>
          <w:color w:val="FFFFFF"/>
          <w:sz w:val="24"/>
        </w:rPr>
        <w:t>王俊祥</w:t>
      </w:r>
      <w:r>
        <w:rPr>
          <w:b/>
          <w:color w:val="FFFFFF"/>
          <w:sz w:val="24"/>
        </w:rPr>
        <w:tab/>
      </w:r>
      <w:r>
        <w:rPr>
          <w:b/>
          <w:color w:val="FFFFFF"/>
          <w:sz w:val="24"/>
        </w:rPr>
        <w:t>张小庆</w:t>
      </w:r>
    </w:p>
    <w:p>
      <w:pPr>
        <w:tabs>
          <w:tab w:val="left" w:pos="1248"/>
          <w:tab w:val="left" w:pos="1851"/>
        </w:tabs>
        <w:spacing w:before="0" w:line="288" w:lineRule="exact"/>
        <w:ind w:left="790" w:right="0" w:firstLine="0"/>
        <w:jc w:val="left"/>
        <w:rPr>
          <w:b/>
          <w:sz w:val="24"/>
        </w:rPr>
      </w:pPr>
      <w:r>
        <w:rPr>
          <w:b/>
          <w:color w:val="FFFFFF"/>
          <w:sz w:val="24"/>
        </w:rPr>
        <w:t>周</w:t>
      </w:r>
      <w:r>
        <w:rPr>
          <w:b/>
          <w:color w:val="FFFFFF"/>
          <w:sz w:val="24"/>
        </w:rPr>
        <w:tab/>
      </w:r>
      <w:r>
        <w:rPr>
          <w:b/>
          <w:color w:val="FFFFFF"/>
          <w:sz w:val="24"/>
        </w:rPr>
        <w:t>杰</w:t>
      </w:r>
      <w:r>
        <w:rPr>
          <w:b/>
          <w:color w:val="FFFFFF"/>
          <w:sz w:val="24"/>
        </w:rPr>
        <w:tab/>
      </w:r>
      <w:r>
        <w:rPr>
          <w:b/>
          <w:color w:val="FFFFFF"/>
          <w:sz w:val="24"/>
        </w:rPr>
        <w:t>杨彦辉</w:t>
      </w:r>
    </w:p>
    <w:p>
      <w:pPr>
        <w:tabs>
          <w:tab w:val="left" w:pos="1248"/>
          <w:tab w:val="left" w:pos="1851"/>
        </w:tabs>
        <w:spacing w:before="0" w:line="288" w:lineRule="exact"/>
        <w:ind w:left="790" w:right="0" w:firstLine="0"/>
        <w:jc w:val="left"/>
        <w:rPr>
          <w:b/>
          <w:sz w:val="24"/>
        </w:rPr>
      </w:pPr>
      <w:r>
        <w:rPr>
          <w:b/>
          <w:color w:val="FFFFFF"/>
          <w:sz w:val="24"/>
        </w:rPr>
        <w:t>周</w:t>
      </w:r>
      <w:r>
        <w:rPr>
          <w:b/>
          <w:color w:val="FFFFFF"/>
          <w:sz w:val="24"/>
        </w:rPr>
        <w:tab/>
      </w:r>
      <w:r>
        <w:rPr>
          <w:b/>
          <w:color w:val="FFFFFF"/>
          <w:sz w:val="24"/>
        </w:rPr>
        <w:t>夏</w:t>
      </w:r>
      <w:r>
        <w:rPr>
          <w:b/>
          <w:color w:val="FFFFFF"/>
          <w:sz w:val="24"/>
        </w:rPr>
        <w:tab/>
      </w:r>
      <w:r>
        <w:rPr>
          <w:b/>
          <w:color w:val="FFFFFF"/>
          <w:sz w:val="24"/>
        </w:rPr>
        <w:t>陆浩男</w:t>
      </w:r>
    </w:p>
    <w:p>
      <w:pPr>
        <w:tabs>
          <w:tab w:val="left" w:pos="1872"/>
        </w:tabs>
        <w:spacing w:before="0" w:line="365" w:lineRule="exact"/>
        <w:ind w:left="790" w:right="0" w:firstLine="0"/>
        <w:jc w:val="left"/>
        <w:rPr>
          <w:b/>
          <w:sz w:val="24"/>
        </w:rPr>
      </w:pPr>
      <w:r>
        <w:rPr>
          <w:b/>
          <w:color w:val="FFFFFF"/>
          <w:sz w:val="24"/>
        </w:rPr>
        <w:t>李家海</w:t>
      </w:r>
      <w:r>
        <w:rPr>
          <w:b/>
          <w:color w:val="FFFFFF"/>
          <w:sz w:val="24"/>
        </w:rPr>
        <w:tab/>
      </w:r>
      <w:r>
        <w:rPr>
          <w:b/>
          <w:color w:val="FFFFFF"/>
          <w:sz w:val="24"/>
        </w:rPr>
        <w:t>杨盼盼</w:t>
      </w:r>
    </w:p>
    <w:p>
      <w:pPr>
        <w:pStyle w:val="8"/>
        <w:spacing w:before="16"/>
        <w:rPr>
          <w:b/>
          <w:sz w:val="22"/>
        </w:rPr>
      </w:pPr>
    </w:p>
    <w:p>
      <w:pPr>
        <w:spacing w:before="1"/>
        <w:ind w:left="790" w:right="0" w:firstLine="0"/>
        <w:jc w:val="left"/>
        <w:rPr>
          <w:b/>
          <w:sz w:val="24"/>
        </w:rPr>
      </w:pPr>
      <w:r>
        <w:rPr>
          <w:b/>
          <w:color w:val="FFFFFF"/>
          <w:sz w:val="24"/>
        </w:rPr>
        <w:t>手册审核：</w:t>
      </w:r>
    </w:p>
    <w:p>
      <w:pPr>
        <w:tabs>
          <w:tab w:val="left" w:pos="1944"/>
        </w:tabs>
        <w:spacing w:before="133"/>
        <w:ind w:left="790" w:right="0" w:firstLine="0"/>
        <w:jc w:val="left"/>
        <w:rPr>
          <w:b/>
          <w:sz w:val="24"/>
        </w:rPr>
      </w:pPr>
      <w:r>
        <w:rPr>
          <w:b/>
          <w:color w:val="FFFFFF"/>
          <w:sz w:val="24"/>
        </w:rPr>
        <w:t>蔡青浩</w:t>
      </w:r>
      <w:r>
        <w:rPr>
          <w:b/>
          <w:color w:val="FFFFFF"/>
          <w:sz w:val="24"/>
        </w:rPr>
        <w:tab/>
      </w:r>
      <w:r>
        <w:rPr>
          <w:b/>
          <w:color w:val="FFFFFF"/>
          <w:sz w:val="24"/>
        </w:rPr>
        <w:t>朴林</w:t>
      </w:r>
      <w:r>
        <w:rPr>
          <w:b/>
          <w:color w:val="FFFFFF"/>
          <w:spacing w:val="-20"/>
          <w:sz w:val="24"/>
        </w:rPr>
        <w:t>雪</w:t>
      </w:r>
    </w:p>
    <w:p>
      <w:pPr>
        <w:tabs>
          <w:tab w:val="left" w:pos="958"/>
        </w:tabs>
        <w:spacing w:before="6"/>
        <w:ind w:left="277" w:right="0" w:firstLine="0"/>
        <w:jc w:val="center"/>
        <w:rPr>
          <w:sz w:val="36"/>
        </w:rPr>
      </w:pPr>
      <w:r>
        <w:br w:type="column"/>
      </w:r>
      <w:r>
        <w:rPr>
          <w:color w:val="DF0400"/>
          <w:sz w:val="36"/>
        </w:rPr>
        <w:t>引</w:t>
      </w:r>
      <w:r>
        <w:rPr>
          <w:color w:val="DF0400"/>
          <w:sz w:val="36"/>
        </w:rPr>
        <w:tab/>
      </w:r>
      <w:r>
        <w:rPr>
          <w:color w:val="DF0400"/>
          <w:sz w:val="36"/>
        </w:rPr>
        <w:t>言</w:t>
      </w:r>
    </w:p>
    <w:p>
      <w:pPr>
        <w:pStyle w:val="6"/>
        <w:spacing w:before="392" w:line="235" w:lineRule="auto"/>
        <w:ind w:left="742" w:right="673"/>
      </w:pPr>
      <w:r>
        <w:t>手册适用于前厅全员，包含通用篇和岗位服务流程篇两部分内容。</w:t>
      </w:r>
    </w:p>
    <w:p>
      <w:pPr>
        <w:pStyle w:val="8"/>
        <w:spacing w:before="5"/>
        <w:rPr>
          <w:sz w:val="23"/>
        </w:rPr>
      </w:pPr>
    </w:p>
    <w:p>
      <w:pPr>
        <w:spacing w:before="0" w:line="235" w:lineRule="auto"/>
        <w:ind w:left="742" w:right="435" w:firstLine="492"/>
        <w:jc w:val="left"/>
        <w:rPr>
          <w:sz w:val="24"/>
        </w:rPr>
      </w:pPr>
      <w:r>
        <w:rPr>
          <w:sz w:val="24"/>
        </w:rPr>
        <w:t>通用篇是前厅所有伙伴都需要遵守与执行的内容。包括： 仪容仪表，标准服务用语，洗手篇，行为规范与通用清洁。</w:t>
      </w:r>
    </w:p>
    <w:p>
      <w:pPr>
        <w:pStyle w:val="8"/>
        <w:spacing w:before="5"/>
        <w:rPr>
          <w:sz w:val="23"/>
        </w:rPr>
      </w:pPr>
    </w:p>
    <w:p>
      <w:pPr>
        <w:spacing w:before="0" w:line="235" w:lineRule="auto"/>
        <w:ind w:left="742" w:right="673" w:firstLine="490"/>
        <w:jc w:val="both"/>
        <w:rPr>
          <w:sz w:val="24"/>
        </w:rPr>
      </w:pPr>
      <w:r>
        <w:rPr>
          <w:sz w:val="24"/>
        </w:rPr>
        <w:t>岗位服务流程篇由岗位流程和服务流程组成。岗位流程是本岗位工作的基本顺序，分餐前篇，餐中篇，收尾篇三部分。采用四字短语，明确的阐述每个岗位在不同的时间段需要执行的工作；服务流程是每部分中需要执行的具体步骤与注意事项。采用图文并茂的形式，还原真实的工作场景。</w:t>
      </w:r>
    </w:p>
    <w:p>
      <w:pPr>
        <w:pStyle w:val="8"/>
        <w:spacing w:before="1"/>
        <w:rPr>
          <w:sz w:val="23"/>
        </w:rPr>
      </w:pPr>
    </w:p>
    <w:p>
      <w:pPr>
        <w:spacing w:before="0" w:line="235" w:lineRule="auto"/>
        <w:ind w:left="742" w:right="435" w:firstLine="492"/>
        <w:jc w:val="left"/>
        <w:rPr>
          <w:sz w:val="24"/>
        </w:rPr>
      </w:pPr>
      <w:r>
        <w:rPr>
          <w:sz w:val="24"/>
        </w:rPr>
        <w:t>希望伙伴们通过学习本手册，能够提升自身的工作技能， 快速融入工作。</w:t>
      </w:r>
    </w:p>
    <w:p>
      <w:pPr>
        <w:spacing w:after="0" w:line="235" w:lineRule="auto"/>
        <w:jc w:val="left"/>
        <w:rPr>
          <w:sz w:val="24"/>
        </w:rPr>
        <w:sectPr>
          <w:type w:val="continuous"/>
          <w:pgSz w:w="10380" w:h="13900"/>
          <w:pgMar w:top="1300" w:right="0" w:bottom="280" w:left="0" w:header="720" w:footer="720" w:gutter="0"/>
          <w:cols w:equalWidth="0" w:num="2">
            <w:col w:w="2665" w:space="40"/>
            <w:col w:w="7675"/>
          </w:cols>
        </w:sectPr>
      </w:pPr>
    </w:p>
    <w:p>
      <w:pPr>
        <w:pStyle w:val="8"/>
      </w:pPr>
      <w:r>
        <w:pict>
          <v:group id="_x0000_s1033" o:spid="_x0000_s1033" o:spt="203" style="position:absolute;left:0pt;margin-left:-2.25pt;margin-top:0pt;height:681.6pt;width:245.05pt;mso-position-horizontal-relative:page;mso-position-vertical-relative:page;z-index:-263911424;mso-width-relative:page;mso-height-relative:page;" coordorigin="-46,0" coordsize="4901,13632">
            <o:lock v:ext="edit"/>
            <v:shape id="_x0000_s1034" o:spid="_x0000_s1034" o:spt="75" type="#_x0000_t75" style="position:absolute;left:0;top:13408;height:224;width:4856;" filled="f" stroked="f" coordsize="21600,21600">
              <v:path/>
              <v:fill on="f" focussize="0,0"/>
              <v:stroke on="f"/>
              <v:imagedata r:id="rId192" o:title=""/>
              <o:lock v:ext="edit" aspectratio="t"/>
            </v:shape>
            <v:line id="_x0000_s1035" o:spid="_x0000_s1035" o:spt="20" style="position:absolute;left:0;top:13490;height:5;width:4748;" stroked="t" coordsize="21600,21600">
              <v:path arrowok="t"/>
              <v:fill focussize="0,0"/>
              <v:stroke weight="4.56pt" color="#FF0000"/>
              <v:imagedata o:title=""/>
              <o:lock v:ext="edit"/>
            </v:line>
            <v:shape id="_x0000_s1036" o:spid="_x0000_s1036" o:spt="75" type="#_x0000_t75" style="position:absolute;left:0;top:0;height:13628;width:3140;" filled="f" stroked="f" coordsize="21600,21600">
              <v:path/>
              <v:fill on="f" focussize="0,0"/>
              <v:stroke on="f"/>
              <v:imagedata r:id="rId195" o:title=""/>
              <o:lock v:ext="edit" aspectratio="t"/>
            </v:shape>
            <v:rect id="_x0000_s1037" o:spid="_x0000_s1037" o:spt="1" style="position:absolute;left:7;top:0;height:13532;width:3072;" fillcolor="#FF0000" filled="t" stroked="f" coordsize="21600,21600">
              <v:path/>
              <v:fill on="t" focussize="0,0"/>
              <v:stroke on="f"/>
              <v:imagedata o:title=""/>
              <o:lock v:ext="edit"/>
            </v:rect>
          </v:group>
        </w:pict>
      </w:r>
    </w:p>
    <w:p>
      <w:pPr>
        <w:pStyle w:val="8"/>
      </w:pPr>
    </w:p>
    <w:p>
      <w:pPr>
        <w:pStyle w:val="8"/>
      </w:pPr>
    </w:p>
    <w:p>
      <w:pPr>
        <w:pStyle w:val="8"/>
        <w:spacing w:before="4"/>
        <w:rPr>
          <w:sz w:val="18"/>
        </w:rPr>
      </w:pPr>
    </w:p>
    <w:p>
      <w:pPr>
        <w:spacing w:before="37"/>
        <w:ind w:left="97" w:right="0" w:firstLine="0"/>
        <w:jc w:val="center"/>
        <w:rPr>
          <w:sz w:val="24"/>
        </w:rPr>
      </w:pPr>
      <w:r>
        <w:pict>
          <v:group id="_x0000_s1038" o:spid="_x0000_s1038" o:spt="203" style="position:absolute;left:0pt;margin-left:278.6pt;margin-top:6.55pt;height:11.2pt;width:242.4pt;mso-position-horizontal-relative:page;z-index:251661312;mso-width-relative:page;mso-height-relative:page;" coordorigin="5573,132" coordsize="4848,224">
            <o:lock v:ext="edit"/>
            <v:shape id="_x0000_s1039" o:spid="_x0000_s1039" o:spt="75" type="#_x0000_t75" style="position:absolute;left:5572;top:132;height:224;width:4803;" filled="f" stroked="f" coordsize="21600,21600">
              <v:path/>
              <v:fill on="f" focussize="0,0"/>
              <v:stroke on="f"/>
              <v:imagedata r:id="rId193" o:title=""/>
              <o:lock v:ext="edit" aspectratio="t"/>
            </v:shape>
            <v:line id="_x0000_s1040" o:spid="_x0000_s1040" o:spt="20" style="position:absolute;left:5640;top:214;height:4;width:4735;" stroked="t" coordsize="21600,21600">
              <v:path arrowok="t"/>
              <v:fill focussize="0,0"/>
              <v:stroke weight="4.56pt" color="#FF0000"/>
              <v:imagedata o:title=""/>
              <o:lock v:ext="edit"/>
            </v:line>
          </v:group>
        </w:pict>
      </w:r>
      <w:r>
        <w:rPr>
          <w:sz w:val="24"/>
        </w:rPr>
        <w:t>1</w:t>
      </w:r>
    </w:p>
    <w:p>
      <w:pPr>
        <w:spacing w:after="0"/>
        <w:jc w:val="center"/>
        <w:rPr>
          <w:sz w:val="24"/>
        </w:rPr>
        <w:sectPr>
          <w:type w:val="continuous"/>
          <w:pgSz w:w="10380" w:h="13900"/>
          <w:pgMar w:top="1300" w:right="0" w:bottom="280" w:left="0" w:header="720" w:footer="720" w:gutter="0"/>
        </w:sectPr>
      </w:pPr>
    </w:p>
    <w:p>
      <w:pPr>
        <w:pStyle w:val="8"/>
        <w:spacing w:before="1"/>
      </w:pPr>
    </w:p>
    <w:p>
      <w:pPr>
        <w:spacing w:after="0"/>
        <w:sectPr>
          <w:headerReference r:id="rId3" w:type="default"/>
          <w:footerReference r:id="rId4" w:type="default"/>
          <w:pgSz w:w="10380" w:h="13900"/>
          <w:pgMar w:top="1380" w:right="0" w:bottom="440" w:left="0" w:header="769" w:footer="242" w:gutter="0"/>
          <w:pgNumType w:start="2"/>
        </w:sectPr>
      </w:pPr>
    </w:p>
    <w:p>
      <w:pPr>
        <w:spacing w:before="16"/>
        <w:ind w:left="993" w:right="0" w:firstLine="0"/>
        <w:jc w:val="left"/>
        <w:rPr>
          <w:sz w:val="32"/>
        </w:rPr>
      </w:pPr>
      <w:r>
        <w:rPr>
          <w:sz w:val="32"/>
        </w:rPr>
        <w:t>一、服务礼仪通用篇</w:t>
      </w:r>
    </w:p>
    <w:p>
      <w:pPr>
        <w:pStyle w:val="6"/>
        <w:tabs>
          <w:tab w:val="right" w:leader="dot" w:pos="4525"/>
        </w:tabs>
        <w:spacing w:before="154" w:line="240" w:lineRule="auto"/>
        <w:ind w:left="1628"/>
      </w:pPr>
      <w:r>
        <w:t>前厅女仪容仪表篇</w:t>
      </w:r>
      <w:r>
        <w:tab/>
      </w:r>
      <w:r>
        <w:rPr>
          <w:position w:val="-5"/>
        </w:rPr>
        <w:t>5</w:t>
      </w:r>
    </w:p>
    <w:p>
      <w:pPr>
        <w:pStyle w:val="4"/>
        <w:spacing w:before="217" w:line="240" w:lineRule="auto"/>
        <w:ind w:left="993"/>
      </w:pPr>
      <w:r>
        <w:br w:type="column"/>
      </w:r>
      <w:r>
        <w:t>服务员岗/电烤</w:t>
      </w:r>
    </w:p>
    <w:p>
      <w:pPr>
        <w:pStyle w:val="6"/>
        <w:tabs>
          <w:tab w:val="left" w:leader="dot" w:pos="3887"/>
        </w:tabs>
        <w:spacing w:before="30" w:line="240" w:lineRule="auto"/>
        <w:ind w:left="1273"/>
      </w:pPr>
      <w:r>
        <w:t>岗位流程-餐前篇</w:t>
      </w:r>
      <w:r>
        <w:tab/>
      </w:r>
      <w:r>
        <w:rPr>
          <w:position w:val="-5"/>
        </w:rPr>
        <w:t>44</w:t>
      </w:r>
    </w:p>
    <w:p>
      <w:pPr>
        <w:spacing w:after="0" w:line="240" w:lineRule="auto"/>
        <w:sectPr>
          <w:type w:val="continuous"/>
          <w:pgSz w:w="10380" w:h="13900"/>
          <w:pgMar w:top="1300" w:right="0" w:bottom="280" w:left="0" w:header="720" w:footer="720" w:gutter="0"/>
          <w:cols w:equalWidth="0" w:num="2">
            <w:col w:w="4566" w:space="384"/>
            <w:col w:w="5430"/>
          </w:cols>
        </w:sectPr>
      </w:pPr>
    </w:p>
    <w:p>
      <w:pPr>
        <w:pStyle w:val="6"/>
        <w:tabs>
          <w:tab w:val="left" w:leader="dot" w:pos="4384"/>
        </w:tabs>
        <w:spacing w:before="23" w:line="240" w:lineRule="auto"/>
        <w:ind w:left="1628"/>
      </w:pPr>
      <w:r>
        <w:t>前厅男仪容仪表篇</w:t>
      </w:r>
      <w:r>
        <w:tab/>
      </w:r>
      <w:r>
        <w:rPr>
          <w:position w:val="-5"/>
        </w:rPr>
        <w:t>6</w:t>
      </w:r>
    </w:p>
    <w:p>
      <w:pPr>
        <w:tabs>
          <w:tab w:val="left" w:leader="dot" w:pos="4384"/>
        </w:tabs>
        <w:spacing w:before="25"/>
        <w:ind w:left="1628" w:right="0" w:firstLine="0"/>
        <w:jc w:val="left"/>
        <w:rPr>
          <w:sz w:val="24"/>
        </w:rPr>
      </w:pPr>
      <w:r>
        <w:rPr>
          <w:sz w:val="24"/>
        </w:rPr>
        <w:t>微笑仪态</w:t>
      </w:r>
      <w:r>
        <w:rPr>
          <w:sz w:val="24"/>
        </w:rPr>
        <w:tab/>
      </w:r>
      <w:r>
        <w:rPr>
          <w:position w:val="-5"/>
          <w:sz w:val="24"/>
        </w:rPr>
        <w:t>7</w:t>
      </w:r>
    </w:p>
    <w:p>
      <w:pPr>
        <w:tabs>
          <w:tab w:val="left" w:leader="dot" w:pos="4384"/>
        </w:tabs>
        <w:spacing w:before="26"/>
        <w:ind w:left="1628" w:right="0" w:firstLine="0"/>
        <w:jc w:val="left"/>
        <w:rPr>
          <w:sz w:val="24"/>
        </w:rPr>
      </w:pPr>
      <w:r>
        <w:rPr>
          <w:sz w:val="24"/>
        </w:rPr>
        <w:t>服务用语标准</w:t>
      </w:r>
      <w:r>
        <w:rPr>
          <w:sz w:val="24"/>
        </w:rPr>
        <w:tab/>
      </w:r>
      <w:r>
        <w:rPr>
          <w:position w:val="-5"/>
          <w:sz w:val="24"/>
        </w:rPr>
        <w:t>8</w:t>
      </w:r>
    </w:p>
    <w:p>
      <w:pPr>
        <w:tabs>
          <w:tab w:val="left" w:leader="dot" w:pos="4384"/>
        </w:tabs>
        <w:spacing w:before="25"/>
        <w:ind w:left="1628" w:right="0" w:firstLine="0"/>
        <w:jc w:val="left"/>
        <w:rPr>
          <w:sz w:val="24"/>
        </w:rPr>
      </w:pPr>
      <w:r>
        <w:rPr>
          <w:sz w:val="24"/>
        </w:rPr>
        <w:t>通用行为规范</w:t>
      </w:r>
      <w:r>
        <w:rPr>
          <w:sz w:val="24"/>
        </w:rPr>
        <w:tab/>
      </w:r>
      <w:r>
        <w:rPr>
          <w:position w:val="-5"/>
          <w:sz w:val="24"/>
        </w:rPr>
        <w:t>9</w:t>
      </w:r>
    </w:p>
    <w:p>
      <w:pPr>
        <w:spacing w:before="123"/>
        <w:ind w:left="962" w:right="0" w:firstLine="0"/>
        <w:jc w:val="left"/>
        <w:rPr>
          <w:sz w:val="32"/>
        </w:rPr>
      </w:pPr>
      <w:r>
        <w:rPr>
          <w:sz w:val="32"/>
        </w:rPr>
        <w:t>二、洗手流程通用篇</w:t>
      </w:r>
    </w:p>
    <w:p>
      <w:pPr>
        <w:pStyle w:val="6"/>
        <w:tabs>
          <w:tab w:val="right" w:leader="dot" w:pos="4144"/>
        </w:tabs>
        <w:spacing w:before="25" w:line="240" w:lineRule="auto"/>
        <w:ind w:left="1248"/>
      </w:pPr>
      <w:r>
        <w:br w:type="column"/>
      </w:r>
      <w:r>
        <w:t>岗位流程-餐中篇</w:t>
      </w:r>
      <w:r>
        <w:tab/>
      </w:r>
      <w:r>
        <w:rPr>
          <w:position w:val="-5"/>
        </w:rPr>
        <w:t>47</w:t>
      </w:r>
    </w:p>
    <w:p>
      <w:pPr>
        <w:pStyle w:val="6"/>
        <w:tabs>
          <w:tab w:val="right" w:leader="dot" w:pos="4144"/>
        </w:tabs>
        <w:spacing w:before="26" w:line="240" w:lineRule="auto"/>
        <w:ind w:left="1248"/>
      </w:pPr>
      <w:r>
        <w:t>岗位流程-收尾篇</w:t>
      </w:r>
      <w:r>
        <w:tab/>
      </w:r>
      <w:r>
        <w:rPr>
          <w:position w:val="-5"/>
        </w:rPr>
        <w:t>54</w:t>
      </w:r>
    </w:p>
    <w:p>
      <w:pPr>
        <w:pStyle w:val="4"/>
        <w:spacing w:before="180" w:line="240" w:lineRule="auto"/>
        <w:ind w:left="962"/>
      </w:pPr>
      <w:r>
        <w:t>收银岗</w:t>
      </w:r>
    </w:p>
    <w:p>
      <w:pPr>
        <w:pStyle w:val="6"/>
        <w:tabs>
          <w:tab w:val="right" w:leader="dot" w:pos="4130"/>
        </w:tabs>
        <w:spacing w:before="48" w:line="240" w:lineRule="auto"/>
        <w:ind w:left="1260"/>
      </w:pPr>
      <w:r>
        <w:t>岗位流程-餐前篇</w:t>
      </w:r>
      <w:r>
        <w:tab/>
      </w:r>
      <w:r>
        <w:rPr>
          <w:position w:val="-6"/>
        </w:rPr>
        <w:t>57</w:t>
      </w:r>
    </w:p>
    <w:p>
      <w:pPr>
        <w:pStyle w:val="6"/>
        <w:tabs>
          <w:tab w:val="right" w:leader="dot" w:pos="4130"/>
        </w:tabs>
        <w:spacing w:before="16" w:line="240" w:lineRule="auto"/>
        <w:ind w:left="1260"/>
      </w:pPr>
      <w:r>
        <w:t>岗位流程-餐中篇</w:t>
      </w:r>
      <w:r>
        <w:tab/>
      </w:r>
      <w:r>
        <w:rPr>
          <w:position w:val="-6"/>
        </w:rPr>
        <w:t>59</w:t>
      </w:r>
    </w:p>
    <w:p>
      <w:pPr>
        <w:spacing w:after="0" w:line="240" w:lineRule="auto"/>
        <w:sectPr>
          <w:type w:val="continuous"/>
          <w:pgSz w:w="10380" w:h="13900"/>
          <w:pgMar w:top="1300" w:right="0" w:bottom="280" w:left="0" w:header="720" w:footer="720" w:gutter="0"/>
          <w:cols w:equalWidth="0" w:num="2">
            <w:col w:w="4566" w:space="409"/>
            <w:col w:w="5405"/>
          </w:cols>
        </w:sectPr>
      </w:pPr>
    </w:p>
    <w:p>
      <w:pPr>
        <w:pStyle w:val="6"/>
        <w:tabs>
          <w:tab w:val="left" w:leader="dot" w:pos="4327"/>
        </w:tabs>
        <w:spacing w:before="119" w:line="240" w:lineRule="auto"/>
        <w:ind w:left="1628"/>
      </w:pPr>
      <w:r>
        <w:pict>
          <v:line id="_x0000_s1041" o:spid="_x0000_s1041" o:spt="20" style="position:absolute;left:0pt;margin-left:259.3pt;margin-top:88.3pt;height:555.3pt;width:0pt;mso-position-horizontal-relative:page;mso-position-vertical-relative:page;z-index:251662336;mso-width-relative:page;mso-height-relative:page;" stroked="t" coordsize="21600,21600">
            <v:path arrowok="t"/>
            <v:fill focussize="0,0"/>
            <v:stroke weight="0.72pt" color="#000000"/>
            <v:imagedata o:title=""/>
            <o:lock v:ext="edit"/>
          </v:line>
        </w:pict>
      </w:r>
      <w:r>
        <w:t>洗手消毒篇</w:t>
      </w:r>
      <w:r>
        <w:tab/>
      </w:r>
      <w:r>
        <w:rPr>
          <w:position w:val="-6"/>
        </w:rPr>
        <w:t>12</w:t>
      </w:r>
    </w:p>
    <w:p>
      <w:pPr>
        <w:tabs>
          <w:tab w:val="left" w:leader="dot" w:pos="4327"/>
        </w:tabs>
        <w:spacing w:before="15"/>
        <w:ind w:left="1628" w:right="0" w:firstLine="0"/>
        <w:jc w:val="left"/>
        <w:rPr>
          <w:sz w:val="24"/>
        </w:rPr>
      </w:pPr>
      <w:r>
        <w:rPr>
          <w:sz w:val="24"/>
        </w:rPr>
        <w:t>洗手消毒篇-七步骤篇</w:t>
      </w:r>
      <w:r>
        <w:rPr>
          <w:sz w:val="24"/>
        </w:rPr>
        <w:tab/>
      </w:r>
      <w:r>
        <w:rPr>
          <w:position w:val="-6"/>
          <w:sz w:val="24"/>
        </w:rPr>
        <w:t>13</w:t>
      </w:r>
    </w:p>
    <w:p>
      <w:pPr>
        <w:spacing w:before="87"/>
        <w:ind w:left="973" w:right="0" w:firstLine="0"/>
        <w:jc w:val="left"/>
        <w:rPr>
          <w:sz w:val="32"/>
        </w:rPr>
      </w:pPr>
      <w:r>
        <w:rPr>
          <w:sz w:val="32"/>
        </w:rPr>
        <w:t>三、岗位服务流程篇</w:t>
      </w:r>
    </w:p>
    <w:p>
      <w:pPr>
        <w:tabs>
          <w:tab w:val="left" w:leader="dot" w:pos="4327"/>
        </w:tabs>
        <w:spacing w:before="123"/>
        <w:ind w:left="1336" w:right="0" w:firstLine="0"/>
        <w:jc w:val="left"/>
        <w:rPr>
          <w:sz w:val="24"/>
        </w:rPr>
      </w:pPr>
      <w:r>
        <w:rPr>
          <w:sz w:val="28"/>
        </w:rPr>
        <w:t>烤串专家岗</w:t>
      </w:r>
      <w:r>
        <w:rPr>
          <w:sz w:val="28"/>
        </w:rPr>
        <w:tab/>
      </w:r>
      <w:r>
        <w:rPr>
          <w:position w:val="-3"/>
          <w:sz w:val="24"/>
        </w:rPr>
        <w:t>16</w:t>
      </w:r>
    </w:p>
    <w:p>
      <w:pPr>
        <w:pStyle w:val="4"/>
        <w:spacing w:before="211" w:line="240" w:lineRule="auto"/>
        <w:ind w:left="1336"/>
      </w:pPr>
      <w:r>
        <w:t>迎宾岗</w:t>
      </w:r>
    </w:p>
    <w:p>
      <w:pPr>
        <w:pStyle w:val="6"/>
        <w:tabs>
          <w:tab w:val="left" w:leader="dot" w:pos="4320"/>
        </w:tabs>
        <w:spacing w:before="20" w:line="240" w:lineRule="auto"/>
        <w:ind w:left="1621"/>
      </w:pPr>
      <w:r>
        <w:t>岗位流程-餐前篇</w:t>
      </w:r>
      <w:r>
        <w:tab/>
      </w:r>
      <w:r>
        <w:rPr>
          <w:position w:val="-6"/>
        </w:rPr>
        <w:t>21</w:t>
      </w:r>
    </w:p>
    <w:p>
      <w:pPr>
        <w:tabs>
          <w:tab w:val="left" w:leader="dot" w:pos="4320"/>
        </w:tabs>
        <w:spacing w:before="15"/>
        <w:ind w:left="1621" w:right="0" w:firstLine="0"/>
        <w:jc w:val="left"/>
        <w:rPr>
          <w:sz w:val="24"/>
        </w:rPr>
      </w:pPr>
      <w:r>
        <w:rPr>
          <w:sz w:val="24"/>
        </w:rPr>
        <w:t>岗位流程-餐中篇</w:t>
      </w:r>
      <w:r>
        <w:rPr>
          <w:sz w:val="24"/>
        </w:rPr>
        <w:tab/>
      </w:r>
      <w:r>
        <w:rPr>
          <w:position w:val="-6"/>
          <w:sz w:val="24"/>
        </w:rPr>
        <w:t>23</w:t>
      </w:r>
    </w:p>
    <w:p>
      <w:pPr>
        <w:tabs>
          <w:tab w:val="left" w:leader="dot" w:pos="4320"/>
        </w:tabs>
        <w:spacing w:before="16"/>
        <w:ind w:left="1621" w:right="0" w:firstLine="0"/>
        <w:jc w:val="left"/>
        <w:rPr>
          <w:sz w:val="24"/>
        </w:rPr>
      </w:pPr>
      <w:r>
        <w:rPr>
          <w:sz w:val="24"/>
        </w:rPr>
        <w:t>岗位流程-收尾篇</w:t>
      </w:r>
      <w:r>
        <w:rPr>
          <w:sz w:val="24"/>
        </w:rPr>
        <w:tab/>
      </w:r>
      <w:r>
        <w:rPr>
          <w:position w:val="-6"/>
          <w:sz w:val="24"/>
        </w:rPr>
        <w:t>28</w:t>
      </w:r>
    </w:p>
    <w:p>
      <w:pPr>
        <w:spacing w:before="172"/>
        <w:ind w:left="1317" w:right="0" w:firstLine="0"/>
        <w:jc w:val="left"/>
        <w:rPr>
          <w:sz w:val="28"/>
        </w:rPr>
      </w:pPr>
      <w:r>
        <w:rPr>
          <w:sz w:val="28"/>
        </w:rPr>
        <w:t>服务员岗/炭烤</w:t>
      </w:r>
    </w:p>
    <w:p>
      <w:pPr>
        <w:tabs>
          <w:tab w:val="left" w:leader="dot" w:pos="4320"/>
        </w:tabs>
        <w:spacing w:before="31"/>
        <w:ind w:left="1611" w:right="0" w:firstLine="0"/>
        <w:jc w:val="left"/>
        <w:rPr>
          <w:sz w:val="24"/>
        </w:rPr>
      </w:pPr>
      <w:r>
        <w:rPr>
          <w:sz w:val="24"/>
        </w:rPr>
        <w:t>岗位流程-餐前篇</w:t>
      </w:r>
      <w:r>
        <w:rPr>
          <w:sz w:val="24"/>
        </w:rPr>
        <w:tab/>
      </w:r>
      <w:r>
        <w:rPr>
          <w:position w:val="-4"/>
          <w:sz w:val="24"/>
        </w:rPr>
        <w:t>31</w:t>
      </w:r>
    </w:p>
    <w:p>
      <w:pPr>
        <w:tabs>
          <w:tab w:val="left" w:leader="dot" w:pos="4320"/>
        </w:tabs>
        <w:spacing w:before="36"/>
        <w:ind w:left="1611" w:right="0" w:firstLine="0"/>
        <w:jc w:val="left"/>
        <w:rPr>
          <w:sz w:val="24"/>
        </w:rPr>
      </w:pPr>
      <w:r>
        <w:rPr>
          <w:sz w:val="24"/>
        </w:rPr>
        <w:t>岗位流程-餐中篇</w:t>
      </w:r>
      <w:r>
        <w:rPr>
          <w:sz w:val="24"/>
        </w:rPr>
        <w:tab/>
      </w:r>
      <w:r>
        <w:rPr>
          <w:position w:val="-4"/>
          <w:sz w:val="24"/>
        </w:rPr>
        <w:t>34</w:t>
      </w:r>
    </w:p>
    <w:p>
      <w:pPr>
        <w:tabs>
          <w:tab w:val="left" w:leader="dot" w:pos="4320"/>
        </w:tabs>
        <w:spacing w:before="36"/>
        <w:ind w:left="1611" w:right="0" w:firstLine="0"/>
        <w:jc w:val="left"/>
        <w:rPr>
          <w:sz w:val="24"/>
        </w:rPr>
      </w:pPr>
      <w:r>
        <w:rPr>
          <w:sz w:val="24"/>
        </w:rPr>
        <w:t>岗位流程-收尾篇</w:t>
      </w:r>
      <w:r>
        <w:rPr>
          <w:sz w:val="24"/>
        </w:rPr>
        <w:tab/>
      </w:r>
      <w:r>
        <w:rPr>
          <w:position w:val="-4"/>
          <w:sz w:val="24"/>
        </w:rPr>
        <w:t>41</w:t>
      </w:r>
    </w:p>
    <w:sdt>
      <w:sdtPr>
        <w:id w:val="0"/>
        <w:docPartObj>
          <w:docPartGallery w:val="Table of Contents"/>
          <w:docPartUnique/>
        </w:docPartObj>
      </w:sdtPr>
      <w:sdtContent>
        <w:p>
          <w:pPr>
            <w:pStyle w:val="9"/>
            <w:tabs>
              <w:tab w:val="right" w:leader="dot" w:pos="4127"/>
            </w:tabs>
          </w:pPr>
          <w:r>
            <w:br w:type="column"/>
          </w:r>
          <w:r>
            <w:t>岗位流程-收尾篇</w:t>
          </w:r>
          <w:r>
            <w:tab/>
          </w:r>
          <w:r>
            <w:rPr>
              <w:position w:val="-6"/>
            </w:rPr>
            <w:t>68</w:t>
          </w:r>
        </w:p>
        <w:p>
          <w:pPr>
            <w:pStyle w:val="10"/>
            <w:spacing w:before="245"/>
          </w:pPr>
          <w:r>
            <w:fldChar w:fldCharType="begin"/>
          </w:r>
          <w:r>
            <w:instrText xml:space="preserve"> HYPERLINK \l "_TOC_250002" </w:instrText>
          </w:r>
          <w:r>
            <w:fldChar w:fldCharType="separate"/>
          </w:r>
          <w:r>
            <w:t>传菜岗</w:t>
          </w:r>
          <w:r>
            <w:fldChar w:fldCharType="end"/>
          </w:r>
        </w:p>
        <w:p>
          <w:pPr>
            <w:pStyle w:val="11"/>
            <w:tabs>
              <w:tab w:val="right" w:leader="dot" w:pos="4146"/>
            </w:tabs>
            <w:spacing w:before="54"/>
          </w:pPr>
          <w:r>
            <w:t>岗位流程-餐前篇</w:t>
          </w:r>
          <w:r>
            <w:tab/>
          </w:r>
          <w:r>
            <w:rPr>
              <w:position w:val="-5"/>
            </w:rPr>
            <w:t>72</w:t>
          </w:r>
        </w:p>
        <w:p>
          <w:pPr>
            <w:pStyle w:val="11"/>
            <w:tabs>
              <w:tab w:val="right" w:leader="dot" w:pos="4146"/>
            </w:tabs>
            <w:spacing w:before="25"/>
          </w:pPr>
          <w:r>
            <w:t>岗位流程-餐中篇</w:t>
          </w:r>
          <w:r>
            <w:tab/>
          </w:r>
          <w:r>
            <w:rPr>
              <w:position w:val="-5"/>
            </w:rPr>
            <w:t>75</w:t>
          </w:r>
        </w:p>
        <w:p>
          <w:pPr>
            <w:pStyle w:val="11"/>
            <w:tabs>
              <w:tab w:val="right" w:leader="dot" w:pos="4146"/>
            </w:tabs>
            <w:spacing w:before="26"/>
          </w:pPr>
          <w:r>
            <w:t>岗位流程-收尾篇</w:t>
          </w:r>
          <w:r>
            <w:tab/>
          </w:r>
          <w:r>
            <w:rPr>
              <w:position w:val="-5"/>
            </w:rPr>
            <w:t>77</w:t>
          </w:r>
        </w:p>
        <w:p>
          <w:pPr>
            <w:pStyle w:val="12"/>
          </w:pPr>
          <w:r>
            <w:fldChar w:fldCharType="begin"/>
          </w:r>
          <w:r>
            <w:instrText xml:space="preserve"> HYPERLINK \l "_TOC_250001" </w:instrText>
          </w:r>
          <w:r>
            <w:fldChar w:fldCharType="separate"/>
          </w:r>
          <w:r>
            <w:t>酒水岗</w:t>
          </w:r>
          <w:r>
            <w:fldChar w:fldCharType="end"/>
          </w:r>
        </w:p>
        <w:p>
          <w:pPr>
            <w:pStyle w:val="11"/>
            <w:tabs>
              <w:tab w:val="right" w:leader="dot" w:pos="4127"/>
            </w:tabs>
            <w:spacing w:before="38"/>
          </w:pPr>
          <w:r>
            <w:t>岗位流程-餐前篇</w:t>
          </w:r>
          <w:r>
            <w:tab/>
          </w:r>
          <w:r>
            <w:rPr>
              <w:position w:val="-2"/>
            </w:rPr>
            <w:t>80</w:t>
          </w:r>
        </w:p>
        <w:p>
          <w:pPr>
            <w:pStyle w:val="11"/>
            <w:tabs>
              <w:tab w:val="right" w:leader="dot" w:pos="4127"/>
            </w:tabs>
            <w:spacing w:before="56"/>
          </w:pPr>
          <w:r>
            <w:t>岗位流程-餐中篇</w:t>
          </w:r>
          <w:r>
            <w:tab/>
          </w:r>
          <w:r>
            <w:rPr>
              <w:position w:val="-2"/>
            </w:rPr>
            <w:t>82</w:t>
          </w:r>
        </w:p>
        <w:p>
          <w:pPr>
            <w:pStyle w:val="11"/>
            <w:tabs>
              <w:tab w:val="right" w:leader="dot" w:pos="4127"/>
            </w:tabs>
            <w:spacing w:before="55"/>
          </w:pPr>
          <w:r>
            <w:t>岗位流程-收尾篇</w:t>
          </w:r>
          <w:r>
            <w:tab/>
          </w:r>
          <w:r>
            <w:rPr>
              <w:position w:val="-2"/>
            </w:rPr>
            <w:t>84</w:t>
          </w:r>
        </w:p>
        <w:p>
          <w:pPr>
            <w:pStyle w:val="10"/>
            <w:ind w:left="992"/>
          </w:pPr>
          <w:r>
            <w:fldChar w:fldCharType="begin"/>
          </w:r>
          <w:r>
            <w:instrText xml:space="preserve"> HYPERLINK \l "_TOC_250000" </w:instrText>
          </w:r>
          <w:r>
            <w:fldChar w:fldCharType="separate"/>
          </w:r>
          <w:r>
            <w:t>炭长岗</w:t>
          </w:r>
          <w:r>
            <w:fldChar w:fldCharType="end"/>
          </w:r>
        </w:p>
        <w:p>
          <w:pPr>
            <w:pStyle w:val="9"/>
            <w:tabs>
              <w:tab w:val="right" w:leader="dot" w:pos="4127"/>
            </w:tabs>
            <w:spacing w:before="46"/>
            <w:ind w:left="1259"/>
          </w:pPr>
          <w:r>
            <w:t>岗位流程-餐前、中篇</w:t>
          </w:r>
          <w:r>
            <w:tab/>
          </w:r>
          <w:r>
            <w:rPr>
              <w:position w:val="-6"/>
            </w:rPr>
            <w:t>87</w:t>
          </w:r>
        </w:p>
        <w:p>
          <w:pPr>
            <w:pStyle w:val="11"/>
            <w:tabs>
              <w:tab w:val="right" w:leader="dot" w:pos="4127"/>
            </w:tabs>
          </w:pPr>
          <w:r>
            <w:t>岗位流程-收尾篇</w:t>
          </w:r>
          <w:r>
            <w:tab/>
          </w:r>
          <w:r>
            <w:rPr>
              <w:position w:val="-6"/>
            </w:rPr>
            <w:t>90</w:t>
          </w:r>
        </w:p>
      </w:sdtContent>
    </w:sdt>
    <w:p>
      <w:pPr>
        <w:spacing w:after="0"/>
        <w:sectPr>
          <w:type w:val="continuous"/>
          <w:pgSz w:w="10380" w:h="13900"/>
          <w:pgMar w:top="1300" w:right="0" w:bottom="280" w:left="0" w:header="720" w:footer="720" w:gutter="0"/>
          <w:cols w:equalWidth="0" w:num="2">
            <w:col w:w="4651" w:space="326"/>
            <w:col w:w="5403"/>
          </w:cols>
        </w:sectPr>
      </w:pPr>
    </w:p>
    <w:p>
      <w:pPr>
        <w:pStyle w:val="4"/>
        <w:spacing w:before="318" w:line="240" w:lineRule="auto"/>
        <w:ind w:left="1271"/>
      </w:pPr>
      <w:r>
        <w:t>保洁岗</w:t>
      </w:r>
    </w:p>
    <w:p>
      <w:pPr>
        <w:pStyle w:val="6"/>
        <w:tabs>
          <w:tab w:val="left" w:leader="dot" w:pos="4407"/>
        </w:tabs>
        <w:spacing w:before="29" w:line="240" w:lineRule="auto"/>
        <w:ind w:left="1582"/>
      </w:pPr>
      <w:r>
        <w:t>岗位流程-餐前篇</w:t>
      </w:r>
      <w:r>
        <w:tab/>
      </w:r>
      <w:r>
        <w:rPr>
          <w:position w:val="-4"/>
        </w:rPr>
        <w:t>93</w:t>
      </w:r>
    </w:p>
    <w:p>
      <w:pPr>
        <w:pStyle w:val="6"/>
        <w:tabs>
          <w:tab w:val="left" w:leader="dot" w:pos="4407"/>
        </w:tabs>
        <w:spacing w:before="35" w:line="240" w:lineRule="auto"/>
        <w:ind w:left="1582"/>
      </w:pPr>
      <w:r>
        <w:t>岗位流程-餐中篇</w:t>
      </w:r>
      <w:r>
        <w:tab/>
      </w:r>
      <w:r>
        <w:rPr>
          <w:position w:val="-4"/>
        </w:rPr>
        <w:t>95</w:t>
      </w:r>
    </w:p>
    <w:p>
      <w:pPr>
        <w:pStyle w:val="6"/>
        <w:tabs>
          <w:tab w:val="left" w:leader="dot" w:pos="4407"/>
        </w:tabs>
        <w:spacing w:before="36" w:line="240" w:lineRule="auto"/>
        <w:ind w:left="1582"/>
      </w:pPr>
      <w:r>
        <w:t>岗位流程-收尾篇</w:t>
      </w:r>
      <w:r>
        <w:tab/>
      </w:r>
      <w:r>
        <w:rPr>
          <w:position w:val="-4"/>
        </w:rPr>
        <w:t>97</w:t>
      </w:r>
    </w:p>
    <w:p>
      <w:pPr>
        <w:pStyle w:val="4"/>
        <w:spacing w:before="329" w:line="240" w:lineRule="auto"/>
        <w:ind w:left="1290"/>
      </w:pPr>
      <w:r>
        <w:t>敬酒服务流程</w:t>
      </w:r>
    </w:p>
    <w:p>
      <w:pPr>
        <w:pStyle w:val="6"/>
        <w:tabs>
          <w:tab w:val="left" w:leader="dot" w:pos="4357"/>
        </w:tabs>
        <w:spacing w:before="29" w:line="240" w:lineRule="auto"/>
        <w:ind w:left="1579"/>
      </w:pPr>
      <w:r>
        <w:t>敬酒流程-准备篇</w:t>
      </w:r>
      <w:r>
        <w:tab/>
      </w:r>
      <w:r>
        <w:rPr>
          <w:spacing w:val="-6"/>
          <w:position w:val="-2"/>
        </w:rPr>
        <w:t>102</w:t>
      </w:r>
    </w:p>
    <w:p>
      <w:pPr>
        <w:pStyle w:val="6"/>
        <w:tabs>
          <w:tab w:val="left" w:leader="dot" w:pos="4357"/>
        </w:tabs>
        <w:spacing w:before="55" w:line="240" w:lineRule="auto"/>
        <w:ind w:left="1567"/>
      </w:pPr>
      <w:r>
        <w:t>敬酒流程-常用敬酒篇</w:t>
      </w:r>
      <w:r>
        <w:tab/>
      </w:r>
      <w:r>
        <w:rPr>
          <w:spacing w:val="-6"/>
          <w:position w:val="-2"/>
        </w:rPr>
        <w:t>105</w:t>
      </w:r>
    </w:p>
    <w:p>
      <w:pPr>
        <w:pStyle w:val="6"/>
        <w:tabs>
          <w:tab w:val="left" w:leader="dot" w:pos="4357"/>
        </w:tabs>
        <w:spacing w:before="56" w:line="240" w:lineRule="auto"/>
        <w:ind w:left="1567"/>
      </w:pPr>
      <w:r>
        <w:t>敬酒流程-客诉敬酒篇</w:t>
      </w:r>
      <w:r>
        <w:tab/>
      </w:r>
      <w:r>
        <w:rPr>
          <w:spacing w:val="-6"/>
          <w:position w:val="-2"/>
        </w:rPr>
        <w:t>108</w:t>
      </w:r>
    </w:p>
    <w:p>
      <w:pPr>
        <w:spacing w:before="56"/>
        <w:ind w:left="1534" w:right="0" w:firstLine="0"/>
        <w:jc w:val="left"/>
        <w:rPr>
          <w:sz w:val="24"/>
        </w:rPr>
      </w:pPr>
      <w:r>
        <w:rPr>
          <w:spacing w:val="-4"/>
          <w:sz w:val="24"/>
        </w:rPr>
        <w:t xml:space="preserve">敬酒流程-顾客要求敬酒篇. </w:t>
      </w:r>
      <w:r>
        <w:rPr>
          <w:spacing w:val="-6"/>
          <w:position w:val="-2"/>
          <w:sz w:val="24"/>
        </w:rPr>
        <w:t>111</w:t>
      </w:r>
    </w:p>
    <w:p>
      <w:pPr>
        <w:spacing w:before="244"/>
        <w:ind w:left="869" w:right="0" w:firstLine="0"/>
        <w:jc w:val="left"/>
        <w:rPr>
          <w:sz w:val="32"/>
        </w:rPr>
      </w:pPr>
      <w:r>
        <w:rPr>
          <w:sz w:val="32"/>
        </w:rPr>
        <w:t>四、前厅清洁流程通用篇</w:t>
      </w:r>
    </w:p>
    <w:p>
      <w:pPr>
        <w:spacing w:before="372"/>
        <w:ind w:left="789" w:right="0" w:firstLine="0"/>
        <w:jc w:val="left"/>
        <w:rPr>
          <w:sz w:val="32"/>
        </w:rPr>
      </w:pPr>
      <w:r>
        <w:br w:type="column"/>
      </w:r>
      <w:r>
        <w:rPr>
          <w:sz w:val="32"/>
        </w:rPr>
        <w:t>五、服务员通用篇</w:t>
      </w:r>
    </w:p>
    <w:p>
      <w:pPr>
        <w:pStyle w:val="6"/>
        <w:spacing w:before="26" w:line="240" w:lineRule="auto"/>
        <w:ind w:left="1433"/>
      </w:pPr>
      <w:r>
        <w:rPr>
          <w:spacing w:val="-3"/>
        </w:rPr>
        <w:t xml:space="preserve">二维码点单流程-微信篇…. </w:t>
      </w:r>
      <w:r>
        <w:rPr>
          <w:position w:val="-6"/>
        </w:rPr>
        <w:t>125</w:t>
      </w:r>
    </w:p>
    <w:p>
      <w:pPr>
        <w:spacing w:before="16"/>
        <w:ind w:left="1445" w:right="0" w:firstLine="0"/>
        <w:jc w:val="left"/>
        <w:rPr>
          <w:sz w:val="24"/>
        </w:rPr>
      </w:pPr>
      <w:r>
        <w:rPr>
          <w:spacing w:val="-2"/>
          <w:sz w:val="24"/>
        </w:rPr>
        <w:t xml:space="preserve">二维码点单流程-支付宝篇 </w:t>
      </w:r>
      <w:r>
        <w:rPr>
          <w:position w:val="-6"/>
          <w:sz w:val="24"/>
        </w:rPr>
        <w:t>127</w:t>
      </w:r>
    </w:p>
    <w:p>
      <w:pPr>
        <w:spacing w:before="16"/>
        <w:ind w:left="1433" w:right="0" w:firstLine="0"/>
        <w:jc w:val="left"/>
        <w:rPr>
          <w:sz w:val="24"/>
        </w:rPr>
      </w:pPr>
      <w:r>
        <w:rPr>
          <w:spacing w:val="-2"/>
          <w:sz w:val="24"/>
        </w:rPr>
        <w:t xml:space="preserve">点菜宝开台、点单流程篇.. </w:t>
      </w:r>
      <w:r>
        <w:rPr>
          <w:position w:val="-6"/>
          <w:sz w:val="24"/>
        </w:rPr>
        <w:t>129</w:t>
      </w:r>
    </w:p>
    <w:p>
      <w:pPr>
        <w:tabs>
          <w:tab w:val="left" w:leader="dot" w:pos="4237"/>
        </w:tabs>
        <w:spacing w:before="16"/>
        <w:ind w:left="1421" w:right="0" w:firstLine="0"/>
        <w:jc w:val="left"/>
        <w:rPr>
          <w:sz w:val="24"/>
        </w:rPr>
      </w:pPr>
      <w:r>
        <w:rPr>
          <w:sz w:val="24"/>
        </w:rPr>
        <w:t>点菜宝买单方式操作篇</w:t>
      </w:r>
      <w:r>
        <w:rPr>
          <w:sz w:val="24"/>
        </w:rPr>
        <w:tab/>
      </w:r>
      <w:r>
        <w:rPr>
          <w:position w:val="-6"/>
          <w:sz w:val="24"/>
        </w:rPr>
        <w:t>130</w:t>
      </w:r>
    </w:p>
    <w:p>
      <w:pPr>
        <w:tabs>
          <w:tab w:val="left" w:leader="dot" w:pos="4237"/>
        </w:tabs>
        <w:spacing w:before="15"/>
        <w:ind w:left="1400" w:right="0" w:firstLine="0"/>
        <w:jc w:val="left"/>
        <w:rPr>
          <w:sz w:val="24"/>
        </w:rPr>
      </w:pPr>
      <w:r>
        <w:rPr>
          <w:sz w:val="24"/>
        </w:rPr>
        <w:t>点菜宝会员操作流程篇</w:t>
      </w:r>
      <w:r>
        <w:rPr>
          <w:sz w:val="24"/>
        </w:rPr>
        <w:tab/>
      </w:r>
      <w:r>
        <w:rPr>
          <w:position w:val="-6"/>
          <w:sz w:val="24"/>
        </w:rPr>
        <w:t>132</w:t>
      </w:r>
    </w:p>
    <w:p>
      <w:pPr>
        <w:tabs>
          <w:tab w:val="left" w:leader="dot" w:pos="4237"/>
        </w:tabs>
        <w:spacing w:before="16"/>
        <w:ind w:left="1433" w:right="0" w:firstLine="0"/>
        <w:jc w:val="left"/>
        <w:rPr>
          <w:sz w:val="24"/>
        </w:rPr>
      </w:pPr>
      <w:r>
        <w:rPr>
          <w:sz w:val="24"/>
        </w:rPr>
        <w:t>点菜宝估清、同步操作篇</w:t>
      </w:r>
      <w:r>
        <w:rPr>
          <w:sz w:val="24"/>
        </w:rPr>
        <w:tab/>
      </w:r>
      <w:r>
        <w:rPr>
          <w:position w:val="-6"/>
          <w:sz w:val="24"/>
        </w:rPr>
        <w:t>134</w:t>
      </w:r>
    </w:p>
    <w:p>
      <w:pPr>
        <w:spacing w:after="0"/>
        <w:jc w:val="left"/>
        <w:rPr>
          <w:sz w:val="24"/>
        </w:rPr>
        <w:sectPr>
          <w:pgSz w:w="10380" w:h="13900"/>
          <w:pgMar w:top="1380" w:right="0" w:bottom="520" w:left="0" w:header="769" w:footer="242" w:gutter="0"/>
          <w:cols w:equalWidth="0" w:num="2">
            <w:col w:w="4783" w:space="40"/>
            <w:col w:w="5557"/>
          </w:cols>
        </w:sectPr>
      </w:pPr>
    </w:p>
    <w:p>
      <w:pPr>
        <w:pStyle w:val="8"/>
        <w:spacing w:before="1"/>
        <w:rPr>
          <w:sz w:val="11"/>
        </w:rPr>
      </w:pPr>
      <w:r>
        <w:pict>
          <v:line id="_x0000_s1042" o:spid="_x0000_s1042" o:spt="20" style="position:absolute;left:0pt;margin-left:259.55pt;margin-top:85.3pt;height:558.2pt;width:0pt;mso-position-horizontal-relative:page;mso-position-vertical-relative:page;z-index:251663360;mso-width-relative:page;mso-height-relative:page;" stroked="t" coordsize="21600,21600">
            <v:path arrowok="t"/>
            <v:fill focussize="0,0"/>
            <v:stroke weight="0.72pt" color="#000000"/>
            <v:imagedata o:title=""/>
            <o:lock v:ext="edit"/>
          </v:line>
        </w:pict>
      </w:r>
    </w:p>
    <w:p>
      <w:pPr>
        <w:pStyle w:val="6"/>
        <w:tabs>
          <w:tab w:val="right" w:leader="dot" w:pos="4785"/>
        </w:tabs>
        <w:spacing w:before="37" w:line="240" w:lineRule="auto"/>
        <w:ind w:left="1580"/>
      </w:pPr>
      <w:r>
        <w:t>餐台餐中清洁篇</w:t>
      </w:r>
      <w:r>
        <w:tab/>
      </w:r>
      <w:r>
        <w:rPr>
          <w:position w:val="-5"/>
        </w:rPr>
        <w:t>115</w:t>
      </w:r>
    </w:p>
    <w:p>
      <w:pPr>
        <w:pStyle w:val="6"/>
        <w:spacing w:before="26" w:line="240" w:lineRule="auto"/>
        <w:ind w:left="1571"/>
      </w:pPr>
      <w:r>
        <w:t xml:space="preserve">烤串机（炭）餐中清洁篇  </w:t>
      </w:r>
      <w:r>
        <w:rPr>
          <w:position w:val="-5"/>
        </w:rPr>
        <w:t>116</w:t>
      </w:r>
    </w:p>
    <w:p>
      <w:pPr>
        <w:pStyle w:val="6"/>
        <w:spacing w:before="25" w:line="240" w:lineRule="auto"/>
        <w:ind w:left="1571"/>
      </w:pPr>
      <w:r>
        <w:t xml:space="preserve">烤串机（电）餐中清洁篇  </w:t>
      </w:r>
      <w:r>
        <w:rPr>
          <w:position w:val="-5"/>
        </w:rPr>
        <w:t>117</w:t>
      </w:r>
    </w:p>
    <w:p>
      <w:pPr>
        <w:pStyle w:val="6"/>
        <w:spacing w:before="26" w:line="240" w:lineRule="auto"/>
        <w:ind w:left="1571"/>
      </w:pPr>
      <w:r>
        <w:t xml:space="preserve">烤串机（炭）收尾清洁篇  </w:t>
      </w:r>
      <w:r>
        <w:rPr>
          <w:position w:val="-5"/>
        </w:rPr>
        <w:t>119</w:t>
      </w:r>
    </w:p>
    <w:p>
      <w:pPr>
        <w:pStyle w:val="6"/>
        <w:spacing w:before="26" w:line="240" w:lineRule="auto"/>
        <w:ind w:left="1571"/>
      </w:pPr>
      <w:r>
        <w:t xml:space="preserve">烤串机（电）收尾清洁篇  </w:t>
      </w:r>
      <w:r>
        <w:rPr>
          <w:position w:val="-5"/>
        </w:rPr>
        <w:t>119</w:t>
      </w:r>
    </w:p>
    <w:p>
      <w:pPr>
        <w:pStyle w:val="6"/>
        <w:tabs>
          <w:tab w:val="right" w:leader="dot" w:pos="4785"/>
        </w:tabs>
        <w:spacing w:before="26" w:line="240" w:lineRule="auto"/>
        <w:ind w:left="1571"/>
      </w:pPr>
      <w:r>
        <w:t>清洁玻璃篇</w:t>
      </w:r>
      <w:r>
        <w:tab/>
      </w:r>
      <w:r>
        <w:rPr>
          <w:position w:val="-5"/>
        </w:rPr>
        <w:t>120</w:t>
      </w:r>
    </w:p>
    <w:p>
      <w:pPr>
        <w:pStyle w:val="6"/>
        <w:tabs>
          <w:tab w:val="right" w:leader="dot" w:pos="4785"/>
        </w:tabs>
        <w:spacing w:before="39" w:line="240" w:lineRule="auto"/>
        <w:ind w:left="1595"/>
      </w:pPr>
      <w:r>
        <w:t>清洁收餐车篇</w:t>
      </w:r>
      <w:r>
        <w:tab/>
      </w:r>
      <w:r>
        <w:rPr>
          <w:position w:val="-4"/>
        </w:rPr>
        <w:t>121</w:t>
      </w:r>
    </w:p>
    <w:p>
      <w:pPr>
        <w:pStyle w:val="6"/>
        <w:tabs>
          <w:tab w:val="right" w:leader="dot" w:pos="4785"/>
        </w:tabs>
        <w:spacing w:before="35" w:line="240" w:lineRule="auto"/>
        <w:ind w:left="1583"/>
      </w:pPr>
      <w:r>
        <w:t>拖布使用篇</w:t>
      </w:r>
      <w:r>
        <w:tab/>
      </w:r>
      <w:r>
        <w:rPr>
          <w:position w:val="-4"/>
        </w:rPr>
        <w:t>122</w:t>
      </w:r>
    </w:p>
    <w:p>
      <w:pPr>
        <w:pStyle w:val="6"/>
        <w:tabs>
          <w:tab w:val="right" w:leader="dot" w:pos="4785"/>
        </w:tabs>
        <w:spacing w:before="36" w:line="240" w:lineRule="auto"/>
        <w:ind w:left="1583"/>
      </w:pPr>
      <w:r>
        <w:t>地面清洁篇</w:t>
      </w:r>
      <w:r>
        <w:tab/>
      </w:r>
      <w:r>
        <w:rPr>
          <w:position w:val="-4"/>
        </w:rPr>
        <w:t>123</w:t>
      </w:r>
    </w:p>
    <w:p>
      <w:pPr>
        <w:spacing w:after="0" w:line="240" w:lineRule="auto"/>
        <w:sectPr>
          <w:type w:val="continuous"/>
          <w:pgSz w:w="10380" w:h="13900"/>
          <w:pgMar w:top="1300" w:right="0" w:bottom="280" w:left="0" w:header="720" w:footer="720" w:gutter="0"/>
        </w:sectPr>
      </w:pPr>
    </w:p>
    <w:p>
      <w:pPr>
        <w:pStyle w:val="8"/>
        <w:rPr>
          <w:sz w:val="94"/>
        </w:rPr>
      </w:pPr>
      <w:r>
        <w:pict>
          <v:group id="_x0000_s1043" o:spid="_x0000_s1043" o:spt="203" style="position:absolute;left:0pt;margin-left:0pt;margin-top:0pt;height:621.4pt;width:518.8pt;mso-position-horizontal-relative:page;mso-position-vertical-relative:page;z-index:-263907328;mso-width-relative:page;mso-height-relative:page;" coordsize="10376,12428">
            <o:lock v:ext="edit"/>
            <v:shape id="_x0000_s1044" o:spid="_x0000_s1044" o:spt="75" type="#_x0000_t75" style="position:absolute;left:0;top:0;height:12428;width:10376;" filled="f" stroked="f" coordsize="21600,21600">
              <v:path/>
              <v:fill on="f" focussize="0,0"/>
              <v:stroke on="f"/>
              <v:imagedata r:id="rId196" o:title=""/>
              <o:lock v:ext="edit" aspectratio="t"/>
            </v:shape>
            <v:rect id="_x0000_s1045" o:spid="_x0000_s1045" o:spt="1" style="position:absolute;left:6100;top:240;height:1100;width:4119;" fillcolor="#FFFFFF" filled="t" stroked="f" coordsize="21600,21600">
              <v:path/>
              <v:fill on="t" focussize="0,0"/>
              <v:stroke on="f"/>
              <v:imagedata o:title=""/>
              <o:lock v:ext="edit"/>
            </v:rect>
            <v:rect id="_x0000_s1046" o:spid="_x0000_s1046" o:spt="1" style="position:absolute;left:6100;top:240;height:1100;width:4119;" filled="f" stroked="t" coordsize="21600,21600">
              <v:path/>
              <v:fill on="f" focussize="0,0"/>
              <v:stroke weight="0.72pt" color="#FFFFFF"/>
              <v:imagedata o:title=""/>
              <o:lock v:ext="edit"/>
            </v:rect>
          </v:group>
        </w:pict>
      </w:r>
    </w:p>
    <w:p>
      <w:pPr>
        <w:pStyle w:val="8"/>
        <w:spacing w:before="11"/>
        <w:rPr>
          <w:sz w:val="105"/>
        </w:rPr>
      </w:pPr>
    </w:p>
    <w:p>
      <w:pPr>
        <w:spacing w:before="1"/>
        <w:ind w:left="2507" w:right="2513" w:firstLine="0"/>
        <w:jc w:val="center"/>
        <w:rPr>
          <w:b/>
          <w:sz w:val="64"/>
        </w:rPr>
      </w:pPr>
      <w:r>
        <w:rPr>
          <w:b/>
          <w:color w:val="FFFFFF"/>
          <w:sz w:val="72"/>
        </w:rPr>
        <w:t>[</w:t>
      </w:r>
      <w:r>
        <w:rPr>
          <w:b/>
          <w:color w:val="FFFFFF"/>
          <w:sz w:val="66"/>
        </w:rPr>
        <w:t>服务礼仪通用篇</w:t>
      </w:r>
      <w:r>
        <w:rPr>
          <w:b/>
          <w:color w:val="FFFFFF"/>
          <w:sz w:val="64"/>
        </w:rPr>
        <w:t>]</w:t>
      </w:r>
    </w:p>
    <w:p>
      <w:pPr>
        <w:spacing w:after="0"/>
        <w:jc w:val="center"/>
        <w:rPr>
          <w:sz w:val="64"/>
        </w:rPr>
        <w:sectPr>
          <w:headerReference r:id="rId5" w:type="default"/>
          <w:footerReference r:id="rId6" w:type="default"/>
          <w:pgSz w:w="10380" w:h="13900"/>
          <w:pgMar w:top="1300" w:right="0" w:bottom="520" w:left="0" w:header="0" w:footer="322" w:gutter="0"/>
          <w:pgNumType w:start="4"/>
        </w:sectPr>
      </w:pPr>
    </w:p>
    <w:p>
      <w:pPr>
        <w:pStyle w:val="8"/>
        <w:rPr>
          <w:b/>
        </w:rPr>
      </w:pPr>
    </w:p>
    <w:p>
      <w:pPr>
        <w:pStyle w:val="8"/>
        <w:rPr>
          <w:b/>
        </w:rPr>
      </w:pPr>
    </w:p>
    <w:p>
      <w:pPr>
        <w:pStyle w:val="8"/>
        <w:rPr>
          <w:b/>
        </w:rPr>
      </w:pPr>
    </w:p>
    <w:p>
      <w:pPr>
        <w:pStyle w:val="8"/>
        <w:spacing w:before="3"/>
        <w:rPr>
          <w:b/>
          <w:sz w:val="15"/>
        </w:rPr>
      </w:pPr>
    </w:p>
    <w:p>
      <w:pPr>
        <w:pStyle w:val="6"/>
        <w:spacing w:before="148" w:line="156" w:lineRule="auto"/>
        <w:ind w:left="6149" w:right="1104"/>
      </w:pPr>
      <w:r>
        <w:pict>
          <v:group id="_x0000_s1047" o:spid="_x0000_s1047" o:spt="203" style="position:absolute;left:0pt;margin-left:18.8pt;margin-top:13.25pt;height:472.9pt;width:289pt;mso-position-horizontal-relative:page;z-index:251665408;mso-width-relative:page;mso-height-relative:page;" coordorigin="377,265" coordsize="5780,9458">
            <o:lock v:ext="edit"/>
            <v:shape id="_x0000_s1048" o:spid="_x0000_s1048" o:spt="75" type="#_x0000_t75" style="position:absolute;left:376;top:265;height:9458;width:3816;" filled="f" stroked="f" coordsize="21600,21600">
              <v:path/>
              <v:fill on="f" focussize="0,0"/>
              <v:stroke on="f"/>
              <v:imagedata r:id="rId197" o:title=""/>
              <o:lock v:ext="edit" aspectratio="t"/>
            </v:shape>
            <v:shape id="_x0000_s1049" o:spid="_x0000_s1049" o:spt="75" type="#_x0000_t75" style="position:absolute;left:2740;top:1304;height:188;width:3346;" filled="f" stroked="f" coordsize="21600,21600">
              <v:path/>
              <v:fill on="f" focussize="0,0"/>
              <v:stroke on="f"/>
              <v:imagedata r:id="rId198" o:title=""/>
              <o:lock v:ext="edit" aspectratio="t"/>
            </v:shape>
            <v:line id="_x0000_s1050" o:spid="_x0000_s1050" o:spt="20" style="position:absolute;left:2809;top:1361;height:19;width:3196;" stroked="t" coordsize="21600,21600">
              <v:path arrowok="t"/>
              <v:fill focussize="0,0"/>
              <v:stroke weight="2.04pt" color="#4F81BC"/>
              <v:imagedata o:title=""/>
              <o:lock v:ext="edit"/>
            </v:line>
            <v:shape id="_x0000_s1051" o:spid="_x0000_s1051" o:spt="75" type="#_x0000_t75" style="position:absolute;left:3254;top:4385;height:176;width:2830;" filled="f" stroked="f" coordsize="21600,21600">
              <v:path/>
              <v:fill on="f" focussize="0,0"/>
              <v:stroke on="f"/>
              <v:imagedata r:id="rId199" o:title=""/>
              <o:lock v:ext="edit" aspectratio="t"/>
            </v:shape>
            <v:line id="_x0000_s1052" o:spid="_x0000_s1052" o:spt="20" style="position:absolute;left:3323;top:4442;height:6;width:2681;" stroked="t" coordsize="21600,21600">
              <v:path arrowok="t"/>
              <v:fill focussize="0,0"/>
              <v:stroke weight="2.04pt" color="#4F81BC"/>
              <v:imagedata o:title=""/>
              <o:lock v:ext="edit"/>
            </v:line>
            <v:shape id="_x0000_s1053" o:spid="_x0000_s1053" o:spt="75" type="#_x0000_t75" style="position:absolute;left:3144;top:2573;height:174;width:2943;" filled="f" stroked="f" coordsize="21600,21600">
              <v:path/>
              <v:fill on="f" focussize="0,0"/>
              <v:stroke on="f"/>
              <v:imagedata r:id="rId200" o:title=""/>
              <o:lock v:ext="edit" aspectratio="t"/>
            </v:shape>
            <v:line id="_x0000_s1054" o:spid="_x0000_s1054" o:spt="20" style="position:absolute;left:3212;top:2630;flip:y;height:6;width:2794;" stroked="t" coordsize="21600,21600">
              <v:path arrowok="t"/>
              <v:fill focussize="0,0"/>
              <v:stroke weight="2.04pt" color="#4F81BC"/>
              <v:imagedata o:title=""/>
              <o:lock v:ext="edit"/>
            </v:line>
            <v:shape id="_x0000_s1055" o:spid="_x0000_s1055" o:spt="75" type="#_x0000_t75" style="position:absolute;left:2740;top:493;height:197;width:3416;" filled="f" stroked="f" coordsize="21600,21600">
              <v:path/>
              <v:fill on="f" focussize="0,0"/>
              <v:stroke on="f"/>
              <v:imagedata r:id="rId201" o:title=""/>
              <o:lock v:ext="edit" aspectratio="t"/>
            </v:shape>
            <v:line id="_x0000_s1056" o:spid="_x0000_s1056" o:spt="20" style="position:absolute;left:2809;top:549;flip:y;height:29;width:3267;" stroked="t" coordsize="21600,21600">
              <v:path arrowok="t"/>
              <v:fill focussize="0,0"/>
              <v:stroke weight="2.04pt" color="#4F81BC"/>
              <v:imagedata o:title=""/>
              <o:lock v:ext="edit"/>
            </v:line>
            <v:shape id="_x0000_s1057" o:spid="_x0000_s1057" o:spt="75" type="#_x0000_t75" style="position:absolute;left:3144;top:7006;height:168;width:2943;" filled="f" stroked="f" coordsize="21600,21600">
              <v:path/>
              <v:fill on="f" focussize="0,0"/>
              <v:stroke on="f"/>
              <v:imagedata r:id="rId202" o:title=""/>
              <o:lock v:ext="edit" aspectratio="t"/>
            </v:shape>
            <v:line id="_x0000_s1058" o:spid="_x0000_s1058" o:spt="20" style="position:absolute;left:3212;top:7063;height:0;width:2794;" stroked="t" coordsize="21600,21600">
              <v:path arrowok="t"/>
              <v:fill focussize="0,0"/>
              <v:stroke weight="2.04pt" color="#4F81BC"/>
              <v:imagedata o:title=""/>
              <o:lock v:ext="edit"/>
            </v:line>
            <v:shape id="_x0000_s1059" o:spid="_x0000_s1059" o:spt="75" type="#_x0000_t75" style="position:absolute;left:2880;top:8953;height:188;width:3154;" filled="f" stroked="f" coordsize="21600,21600">
              <v:path/>
              <v:fill on="f" focussize="0,0"/>
              <v:stroke on="f"/>
              <v:imagedata r:id="rId203" o:title=""/>
              <o:lock v:ext="edit" aspectratio="t"/>
            </v:shape>
            <v:line id="_x0000_s1060" o:spid="_x0000_s1060" o:spt="20" style="position:absolute;left:2948;top:9009;height:19;width:3005;" stroked="t" coordsize="21600,21600">
              <v:path arrowok="t"/>
              <v:fill focussize="0,0"/>
              <v:stroke weight="2.04pt" color="#4F81BC"/>
              <v:imagedata o:title=""/>
              <o:lock v:ext="edit"/>
            </v:line>
            <v:shape id="_x0000_s1061" o:spid="_x0000_s1061" o:spt="75" type="#_x0000_t75" style="position:absolute;left:2325;top:1940;height:512;width:3740;" filled="f" stroked="f" coordsize="21600,21600">
              <v:path/>
              <v:fill on="f" focussize="0,0"/>
              <v:stroke on="f"/>
              <v:imagedata r:id="rId204" o:title=""/>
              <o:lock v:ext="edit" aspectratio="t"/>
            </v:shape>
            <v:shape id="_x0000_s1062" o:spid="_x0000_s1062" style="position:absolute;left:2391;top:1996;height:344;width:3614;" filled="f" stroked="t" coordorigin="2392,1997" coordsize="3614,344" path="m2392,2341l3519,2341,3519,1997,6005,1997e">
              <v:path arrowok="t"/>
              <v:fill on="f" focussize="0,0"/>
              <v:stroke weight="2.04pt" color="#4F81BC"/>
              <v:imagedata o:title=""/>
              <o:lock v:ext="edit"/>
            </v:shape>
            <v:shape id="_x0000_s1063" o:spid="_x0000_s1063" o:spt="75" type="#_x0000_t75" style="position:absolute;left:2325;top:4513;height:1251;width:3740;" filled="f" stroked="f" coordsize="21600,21600">
              <v:path/>
              <v:fill on="f" focussize="0,0"/>
              <v:stroke on="f"/>
              <v:imagedata r:id="rId205" o:title=""/>
              <o:lock v:ext="edit" aspectratio="t"/>
            </v:shape>
            <v:shape id="_x0000_s1064" o:spid="_x0000_s1064" style="position:absolute;left:2391;top:4569;height:1084;width:3614;" filled="f" stroked="t" coordorigin="2392,4569" coordsize="3614,1084" path="m2392,4569l4198,4569,4198,5653,6005,5653e">
              <v:path arrowok="t"/>
              <v:fill on="f" focussize="0,0"/>
              <v:stroke weight="2.04pt" color="#4F81BC"/>
              <v:imagedata o:title=""/>
              <o:lock v:ext="edit"/>
            </v:shape>
          </v:group>
        </w:pict>
      </w:r>
      <w:r>
        <w:t>头发干净无碎发，前不过眉， 侧不过耳，后不过领</w:t>
      </w:r>
    </w:p>
    <w:p>
      <w:pPr>
        <w:pStyle w:val="8"/>
        <w:spacing w:before="1"/>
        <w:rPr>
          <w:sz w:val="21"/>
        </w:rPr>
      </w:pPr>
    </w:p>
    <w:p>
      <w:pPr>
        <w:spacing w:before="0" w:line="156" w:lineRule="auto"/>
        <w:ind w:left="6149" w:right="1344" w:firstLine="0"/>
        <w:jc w:val="left"/>
        <w:rPr>
          <w:sz w:val="24"/>
        </w:rPr>
      </w:pPr>
      <w:r>
        <w:rPr>
          <w:sz w:val="24"/>
        </w:rPr>
        <w:t>女士化淡妆，口红为红色， 不佩戴首饰</w:t>
      </w:r>
    </w:p>
    <w:p>
      <w:pPr>
        <w:spacing w:before="78"/>
        <w:ind w:left="6149" w:right="0" w:firstLine="0"/>
        <w:jc w:val="left"/>
        <w:rPr>
          <w:sz w:val="24"/>
        </w:rPr>
      </w:pPr>
      <w:r>
        <w:rPr>
          <w:sz w:val="24"/>
        </w:rPr>
        <w:t>衣领扣两粒纽扣</w:t>
      </w:r>
    </w:p>
    <w:p>
      <w:pPr>
        <w:spacing w:before="157" w:line="156" w:lineRule="auto"/>
        <w:ind w:left="6149" w:right="1480" w:firstLine="0"/>
        <w:jc w:val="left"/>
        <w:rPr>
          <w:sz w:val="24"/>
        </w:rPr>
      </w:pPr>
      <w:r>
        <w:rPr>
          <w:sz w:val="24"/>
        </w:rPr>
        <w:t>工牌置于工服Logo</w:t>
      </w:r>
      <w:r>
        <w:rPr>
          <w:spacing w:val="-6"/>
          <w:sz w:val="24"/>
        </w:rPr>
        <w:t>正上方</w:t>
      </w:r>
      <w:r>
        <w:rPr>
          <w:sz w:val="24"/>
        </w:rPr>
        <w:t>与丰茂字体对齐</w:t>
      </w:r>
    </w:p>
    <w:p>
      <w:pPr>
        <w:pStyle w:val="8"/>
        <w:rPr>
          <w:sz w:val="32"/>
        </w:rPr>
      </w:pPr>
    </w:p>
    <w:p>
      <w:pPr>
        <w:pStyle w:val="8"/>
        <w:spacing w:before="5"/>
        <w:rPr>
          <w:sz w:val="37"/>
        </w:rPr>
      </w:pPr>
    </w:p>
    <w:p>
      <w:pPr>
        <w:spacing w:before="0"/>
        <w:ind w:left="6149" w:right="0" w:firstLine="0"/>
        <w:jc w:val="left"/>
        <w:rPr>
          <w:sz w:val="24"/>
        </w:rPr>
      </w:pPr>
      <w:r>
        <w:rPr>
          <w:sz w:val="24"/>
        </w:rPr>
        <w:t>腰包佩戴于左侧</w:t>
      </w:r>
    </w:p>
    <w:p>
      <w:pPr>
        <w:pStyle w:val="8"/>
      </w:pPr>
    </w:p>
    <w:p>
      <w:pPr>
        <w:pStyle w:val="8"/>
        <w:spacing w:before="8"/>
        <w:rPr>
          <w:sz w:val="11"/>
        </w:rPr>
      </w:pPr>
    </w:p>
    <w:p>
      <w:pPr>
        <w:spacing w:before="149" w:line="156" w:lineRule="auto"/>
        <w:ind w:left="6149" w:right="1344" w:firstLine="0"/>
        <w:jc w:val="left"/>
        <w:rPr>
          <w:sz w:val="24"/>
        </w:rPr>
      </w:pPr>
      <w:r>
        <w:rPr>
          <w:sz w:val="24"/>
        </w:rPr>
        <w:t>手指甲不允许留长指甲，干净无污垢，不涂指甲油</w:t>
      </w:r>
    </w:p>
    <w:p>
      <w:pPr>
        <w:pStyle w:val="8"/>
      </w:pPr>
    </w:p>
    <w:p>
      <w:pPr>
        <w:pStyle w:val="8"/>
        <w:spacing w:before="5"/>
        <w:rPr>
          <w:sz w:val="17"/>
        </w:rPr>
      </w:pPr>
    </w:p>
    <w:p>
      <w:pPr>
        <w:spacing w:before="148" w:line="156" w:lineRule="auto"/>
        <w:ind w:left="6149" w:right="1344" w:firstLine="0"/>
        <w:jc w:val="left"/>
        <w:rPr>
          <w:sz w:val="24"/>
        </w:rPr>
      </w:pPr>
      <w:r>
        <w:rPr>
          <w:sz w:val="24"/>
        </w:rPr>
        <w:t>穿统一工服，黑色裤子，整洁合身</w:t>
      </w:r>
    </w:p>
    <w:p>
      <w:pPr>
        <w:pStyle w:val="8"/>
      </w:pPr>
    </w:p>
    <w:p>
      <w:pPr>
        <w:pStyle w:val="8"/>
      </w:pPr>
    </w:p>
    <w:p>
      <w:pPr>
        <w:pStyle w:val="8"/>
        <w:spacing w:before="16"/>
        <w:rPr>
          <w:sz w:val="28"/>
        </w:rPr>
      </w:pPr>
    </w:p>
    <w:p>
      <w:pPr>
        <w:spacing w:before="148" w:line="156" w:lineRule="auto"/>
        <w:ind w:left="6149" w:right="1104" w:firstLine="0"/>
        <w:jc w:val="left"/>
        <w:rPr>
          <w:sz w:val="24"/>
        </w:rPr>
      </w:pPr>
      <w:r>
        <w:rPr>
          <w:sz w:val="24"/>
        </w:rPr>
        <w:t>白底黑面运动鞋且保持干净， 穿黑色袜子</w:t>
      </w:r>
    </w:p>
    <w:p>
      <w:pPr>
        <w:spacing w:after="0" w:line="156" w:lineRule="auto"/>
        <w:jc w:val="left"/>
        <w:rPr>
          <w:sz w:val="24"/>
        </w:rPr>
        <w:sectPr>
          <w:headerReference r:id="rId7" w:type="default"/>
          <w:pgSz w:w="10380" w:h="13900"/>
          <w:pgMar w:top="840" w:right="0" w:bottom="520" w:left="0" w:header="477" w:footer="322" w:gutter="0"/>
        </w:sectPr>
      </w:pPr>
    </w:p>
    <w:p>
      <w:pPr>
        <w:pStyle w:val="8"/>
      </w:pPr>
    </w:p>
    <w:p>
      <w:pPr>
        <w:pStyle w:val="8"/>
      </w:pPr>
    </w:p>
    <w:p>
      <w:pPr>
        <w:pStyle w:val="8"/>
      </w:pPr>
    </w:p>
    <w:p>
      <w:pPr>
        <w:pStyle w:val="8"/>
        <w:spacing w:before="3"/>
        <w:rPr>
          <w:sz w:val="23"/>
        </w:rPr>
      </w:pPr>
    </w:p>
    <w:p>
      <w:pPr>
        <w:spacing w:before="148" w:line="156" w:lineRule="auto"/>
        <w:ind w:left="6186" w:right="1306" w:firstLine="0"/>
        <w:jc w:val="both"/>
        <w:rPr>
          <w:sz w:val="24"/>
        </w:rPr>
      </w:pPr>
      <w:r>
        <w:pict>
          <v:group id="_x0000_s1065" o:spid="_x0000_s1065" o:spt="203" style="position:absolute;left:0pt;margin-left:35.05pt;margin-top:1.95pt;height:479.3pt;width:269.55pt;mso-position-horizontal-relative:page;z-index:251666432;mso-width-relative:page;mso-height-relative:page;" coordorigin="735,223" coordsize="5391,9586">
            <o:lock v:ext="edit"/>
            <v:shape id="_x0000_s1066" o:spid="_x0000_s1066" o:spt="75" type="#_x0000_t75" style="position:absolute;left:734;top:222;height:9586;width:3324;" filled="f" stroked="f" coordsize="21600,21600">
              <v:path/>
              <v:fill on="f" focussize="0,0"/>
              <v:stroke on="f"/>
              <v:imagedata r:id="rId206" o:title=""/>
              <o:lock v:ext="edit" aspectratio="t"/>
            </v:shape>
            <v:shape id="_x0000_s1067" o:spid="_x0000_s1067" o:spt="75" type="#_x0000_t75" style="position:absolute;left:3350;top:4638;height:174;width:2772;" filled="f" stroked="f" coordsize="21600,21600">
              <v:path/>
              <v:fill on="f" focussize="0,0"/>
              <v:stroke on="f"/>
              <v:imagedata r:id="rId207" o:title=""/>
              <o:lock v:ext="edit" aspectratio="t"/>
            </v:shape>
            <v:line id="_x0000_s1068" o:spid="_x0000_s1068" o:spt="20" style="position:absolute;left:3419;top:4695;height:4;width:2623;" stroked="t" coordsize="21600,21600">
              <v:path arrowok="t"/>
              <v:fill focussize="0,0"/>
              <v:stroke weight="2.04pt" color="#4F81BC"/>
              <v:imagedata o:title=""/>
              <o:lock v:ext="edit"/>
            </v:line>
            <v:shape id="_x0000_s1069" o:spid="_x0000_s1069" o:spt="75" type="#_x0000_t75" style="position:absolute;left:2875;top:2680;height:176;width:3248;" filled="f" stroked="f" coordsize="21600,21600">
              <v:path/>
              <v:fill on="f" focussize="0,0"/>
              <v:stroke on="f"/>
              <v:imagedata r:id="rId208" o:title=""/>
              <o:lock v:ext="edit" aspectratio="t"/>
            </v:shape>
            <v:line id="_x0000_s1070" o:spid="_x0000_s1070" o:spt="20" style="position:absolute;left:2944;top:2737;height:8;width:3098;" stroked="t" coordsize="21600,21600">
              <v:path arrowok="t"/>
              <v:fill focussize="0,0"/>
              <v:stroke weight="2.04pt" color="#4F81BC"/>
              <v:imagedata o:title=""/>
              <o:lock v:ext="edit"/>
            </v:line>
            <v:shape id="_x0000_s1071" o:spid="_x0000_s1071" o:spt="75" type="#_x0000_t75" style="position:absolute;left:2875;top:650;height:168;width:3041;" filled="f" stroked="f" coordsize="21600,21600">
              <v:path/>
              <v:fill on="f" focussize="0,0"/>
              <v:stroke on="f"/>
              <v:imagedata r:id="rId209" o:title=""/>
              <o:lock v:ext="edit" aspectratio="t"/>
            </v:shape>
            <v:line id="_x0000_s1072" o:spid="_x0000_s1072" o:spt="20" style="position:absolute;left:2944;top:706;height:0;width:2893;" stroked="t" coordsize="21600,21600">
              <v:path arrowok="t"/>
              <v:fill focussize="0,0"/>
              <v:stroke weight="2.04pt" color="#4F81BC"/>
              <v:imagedata o:title=""/>
              <o:lock v:ext="edit"/>
            </v:line>
            <v:shape id="_x0000_s1073" o:spid="_x0000_s1073" o:spt="75" type="#_x0000_t75" style="position:absolute;left:3350;top:6633;height:168;width:2772;" filled="f" stroked="f" coordsize="21600,21600">
              <v:path/>
              <v:fill on="f" focussize="0,0"/>
              <v:stroke on="f"/>
              <v:imagedata r:id="rId210" o:title=""/>
              <o:lock v:ext="edit" aspectratio="t"/>
            </v:shape>
            <v:line id="_x0000_s1074" o:spid="_x0000_s1074" o:spt="20" style="position:absolute;left:3419;top:6690;height:0;width:2623;" stroked="t" coordsize="21600,21600">
              <v:path arrowok="t"/>
              <v:fill focussize="0,0"/>
              <v:stroke weight="2.04pt" color="#4F81BC"/>
              <v:imagedata o:title=""/>
              <o:lock v:ext="edit"/>
            </v:line>
            <v:shape id="_x0000_s1075" o:spid="_x0000_s1075" o:spt="75" type="#_x0000_t75" style="position:absolute;left:2320;top:2090;height:481;width:3783;" filled="f" stroked="f" coordsize="21600,21600">
              <v:path/>
              <v:fill on="f" focussize="0,0"/>
              <v:stroke on="f"/>
              <v:imagedata r:id="rId211" o:title=""/>
              <o:lock v:ext="edit" aspectratio="t"/>
            </v:shape>
            <v:shape id="_x0000_s1076" o:spid="_x0000_s1076" style="position:absolute;left:2386;top:2146;height:312;width:3656;" filled="f" stroked="t" coordorigin="2387,2146" coordsize="3656,312" path="m2387,2458l4215,2458,4215,2146,6043,2146e">
              <v:path arrowok="t"/>
              <v:fill on="f" focussize="0,0"/>
              <v:stroke weight="2.04pt" color="#4F81BC"/>
              <v:imagedata o:title=""/>
              <o:lock v:ext="edit"/>
            </v:shape>
            <v:shape id="_x0000_s1077" o:spid="_x0000_s1077" o:spt="75" type="#_x0000_t75" style="position:absolute;left:2548;top:4934;height:764;width:3552;" filled="f" stroked="f" coordsize="21600,21600">
              <v:path/>
              <v:fill on="f" focussize="0,0"/>
              <v:stroke on="f"/>
              <v:imagedata r:id="rId212" o:title=""/>
              <o:lock v:ext="edit" aspectratio="t"/>
            </v:shape>
            <v:shape id="_x0000_s1078" o:spid="_x0000_s1078" style="position:absolute;left:2614;top:4990;height:596;width:3427;" filled="f" stroked="t" coordorigin="2615,4990" coordsize="3427,596" path="m2615,4990l4328,4990,4328,5586,6041,5586e">
              <v:path arrowok="t"/>
              <v:fill on="f" focussize="0,0"/>
              <v:stroke weight="2.04pt" color="#4F81BC"/>
              <v:imagedata o:title=""/>
              <o:lock v:ext="edit"/>
            </v:shape>
            <v:shape id="_x0000_s1079" o:spid="_x0000_s1079" o:spt="75" type="#_x0000_t75" style="position:absolute;left:3667;top:9330;height:168;width:2458;" filled="f" stroked="f" coordsize="21600,21600">
              <v:path/>
              <v:fill on="f" focussize="0,0"/>
              <v:stroke on="f"/>
              <v:imagedata r:id="rId213" o:title=""/>
              <o:lock v:ext="edit" aspectratio="t"/>
            </v:shape>
            <v:line id="_x0000_s1080" o:spid="_x0000_s1080" o:spt="20" style="position:absolute;left:3736;top:9387;height:0;width:2307;" stroked="t" coordsize="21600,21600">
              <v:path arrowok="t"/>
              <v:fill focussize="0,0"/>
              <v:stroke weight="2.04pt" color="#4F81BC"/>
              <v:imagedata o:title=""/>
              <o:lock v:ext="edit"/>
            </v:line>
            <v:shape id="_x0000_s1081" o:spid="_x0000_s1081" o:spt="75" type="#_x0000_t75" style="position:absolute;left:2875;top:1305;height:168;width:3248;" filled="f" stroked="f" coordsize="21600,21600">
              <v:path/>
              <v:fill on="f" focussize="0,0"/>
              <v:stroke on="f"/>
              <v:imagedata r:id="rId214" o:title=""/>
              <o:lock v:ext="edit" aspectratio="t"/>
            </v:shape>
            <v:line id="_x0000_s1082" o:spid="_x0000_s1082" o:spt="20" style="position:absolute;left:2944;top:1362;height:0;width:3098;" stroked="t" coordsize="21600,21600">
              <v:path arrowok="t"/>
              <v:fill focussize="0,0"/>
              <v:stroke weight="2.04pt" color="#4F81BC"/>
              <v:imagedata o:title=""/>
              <o:lock v:ext="edit"/>
            </v:line>
          </v:group>
        </w:pict>
      </w:r>
      <w:r>
        <w:rPr>
          <w:sz w:val="24"/>
        </w:rPr>
        <w:t>头发干净整齐，发胶定型， 前不过眉，侧不过耳，后不过领</w:t>
      </w:r>
    </w:p>
    <w:p>
      <w:pPr>
        <w:spacing w:before="141"/>
        <w:ind w:left="6214" w:right="0" w:firstLine="0"/>
        <w:jc w:val="left"/>
        <w:rPr>
          <w:sz w:val="24"/>
        </w:rPr>
      </w:pPr>
      <w:r>
        <w:rPr>
          <w:sz w:val="24"/>
        </w:rPr>
        <w:t>不留胡须，不佩戴首饰</w:t>
      </w:r>
    </w:p>
    <w:p>
      <w:pPr>
        <w:pStyle w:val="8"/>
        <w:spacing w:before="9"/>
        <w:rPr>
          <w:sz w:val="16"/>
        </w:rPr>
      </w:pPr>
    </w:p>
    <w:p>
      <w:pPr>
        <w:spacing w:before="37" w:line="437" w:lineRule="exact"/>
        <w:ind w:left="6239" w:right="0" w:firstLine="0"/>
        <w:jc w:val="left"/>
        <w:rPr>
          <w:sz w:val="24"/>
        </w:rPr>
      </w:pPr>
      <w:r>
        <w:rPr>
          <w:sz w:val="24"/>
        </w:rPr>
        <w:t>衣领扣两粒纽扣</w:t>
      </w:r>
    </w:p>
    <w:p>
      <w:pPr>
        <w:spacing w:before="106" w:line="156" w:lineRule="auto"/>
        <w:ind w:left="6186" w:right="1202" w:firstLine="0"/>
        <w:jc w:val="left"/>
        <w:rPr>
          <w:sz w:val="24"/>
        </w:rPr>
      </w:pPr>
      <w:r>
        <w:rPr>
          <w:sz w:val="24"/>
        </w:rPr>
        <w:t>工牌置于工服Logo正上方与丰茂字体对齐</w:t>
      </w:r>
    </w:p>
    <w:p>
      <w:pPr>
        <w:pStyle w:val="8"/>
        <w:rPr>
          <w:sz w:val="32"/>
        </w:rPr>
      </w:pPr>
    </w:p>
    <w:p>
      <w:pPr>
        <w:pStyle w:val="8"/>
        <w:spacing w:before="12"/>
        <w:rPr>
          <w:sz w:val="44"/>
        </w:rPr>
      </w:pPr>
    </w:p>
    <w:p>
      <w:pPr>
        <w:spacing w:before="0"/>
        <w:ind w:left="6186" w:right="0" w:firstLine="0"/>
        <w:jc w:val="left"/>
        <w:rPr>
          <w:sz w:val="24"/>
        </w:rPr>
      </w:pPr>
      <w:r>
        <w:rPr>
          <w:sz w:val="24"/>
        </w:rPr>
        <w:t>腰包佩戴于左侧</w:t>
      </w:r>
    </w:p>
    <w:p>
      <w:pPr>
        <w:pStyle w:val="8"/>
        <w:spacing w:before="4"/>
        <w:rPr>
          <w:sz w:val="14"/>
        </w:rPr>
      </w:pPr>
    </w:p>
    <w:p>
      <w:pPr>
        <w:spacing w:before="148" w:line="156" w:lineRule="auto"/>
        <w:ind w:left="6186" w:right="1306" w:firstLine="0"/>
        <w:jc w:val="left"/>
        <w:rPr>
          <w:sz w:val="24"/>
        </w:rPr>
      </w:pPr>
      <w:r>
        <w:rPr>
          <w:sz w:val="24"/>
        </w:rPr>
        <w:t>手指甲不允许留长指甲，干净无污垢，不涂指甲油</w:t>
      </w:r>
    </w:p>
    <w:p>
      <w:pPr>
        <w:pStyle w:val="8"/>
        <w:spacing w:before="12"/>
      </w:pPr>
    </w:p>
    <w:p>
      <w:pPr>
        <w:spacing w:before="149" w:line="156" w:lineRule="auto"/>
        <w:ind w:left="6186" w:right="1306" w:firstLine="0"/>
        <w:jc w:val="left"/>
        <w:rPr>
          <w:sz w:val="24"/>
        </w:rPr>
      </w:pPr>
      <w:r>
        <w:rPr>
          <w:sz w:val="24"/>
        </w:rPr>
        <w:t>穿统一工服，黑色裤子，整洁合身</w:t>
      </w:r>
    </w:p>
    <w:p>
      <w:pPr>
        <w:pStyle w:val="8"/>
      </w:pPr>
    </w:p>
    <w:p>
      <w:pPr>
        <w:pStyle w:val="8"/>
      </w:pPr>
    </w:p>
    <w:p>
      <w:pPr>
        <w:pStyle w:val="8"/>
      </w:pPr>
    </w:p>
    <w:p>
      <w:pPr>
        <w:pStyle w:val="8"/>
      </w:pPr>
    </w:p>
    <w:p>
      <w:pPr>
        <w:pStyle w:val="8"/>
        <w:spacing w:before="2"/>
        <w:rPr>
          <w:sz w:val="27"/>
        </w:rPr>
      </w:pPr>
    </w:p>
    <w:p>
      <w:pPr>
        <w:spacing w:before="148" w:line="156" w:lineRule="auto"/>
        <w:ind w:left="6186" w:right="1066" w:firstLine="0"/>
        <w:jc w:val="left"/>
        <w:rPr>
          <w:sz w:val="24"/>
        </w:rPr>
      </w:pPr>
      <w:r>
        <w:rPr>
          <w:sz w:val="24"/>
        </w:rPr>
        <w:t>白底黑面运动鞋且保持干净， 穿黑色袜子</w:t>
      </w:r>
    </w:p>
    <w:p>
      <w:pPr>
        <w:spacing w:after="0" w:line="156" w:lineRule="auto"/>
        <w:jc w:val="left"/>
        <w:rPr>
          <w:sz w:val="24"/>
        </w:rPr>
        <w:sectPr>
          <w:headerReference r:id="rId8" w:type="default"/>
          <w:pgSz w:w="10380" w:h="13900"/>
          <w:pgMar w:top="840" w:right="0" w:bottom="520" w:left="0" w:header="477" w:footer="322" w:gutter="0"/>
        </w:sectPr>
      </w:pPr>
    </w:p>
    <w:p>
      <w:pPr>
        <w:pStyle w:val="8"/>
        <w:spacing w:before="12"/>
        <w:rPr>
          <w:sz w:val="29"/>
        </w:rPr>
      </w:pPr>
    </w:p>
    <w:p>
      <w:pPr>
        <w:pStyle w:val="8"/>
        <w:tabs>
          <w:tab w:val="left" w:pos="6276"/>
        </w:tabs>
        <w:ind w:left="873"/>
      </w:pPr>
      <w:r>
        <w:drawing>
          <wp:inline distT="0" distB="0" distL="0" distR="0">
            <wp:extent cx="2041525" cy="1531620"/>
            <wp:effectExtent l="0" t="0" r="0" b="0"/>
            <wp:docPr id="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4.jpeg"/>
                    <pic:cNvPicPr>
                      <a:picLocks noChangeAspect="1"/>
                    </pic:cNvPicPr>
                  </pic:nvPicPr>
                  <pic:blipFill>
                    <a:blip r:embed="rId215" cstate="print"/>
                    <a:stretch>
                      <a:fillRect/>
                    </a:stretch>
                  </pic:blipFill>
                  <pic:spPr>
                    <a:xfrm>
                      <a:off x="0" y="0"/>
                      <a:ext cx="2042159" cy="1531620"/>
                    </a:xfrm>
                    <a:prstGeom prst="rect">
                      <a:avLst/>
                    </a:prstGeom>
                  </pic:spPr>
                </pic:pic>
              </a:graphicData>
            </a:graphic>
          </wp:inline>
        </w:drawing>
      </w:r>
      <w:r>
        <w:tab/>
      </w:r>
      <w:r>
        <w:drawing>
          <wp:inline distT="0" distB="0" distL="0" distR="0">
            <wp:extent cx="2044065" cy="1536065"/>
            <wp:effectExtent l="0" t="0" r="0" b="0"/>
            <wp:docPr id="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jpeg"/>
                    <pic:cNvPicPr>
                      <a:picLocks noChangeAspect="1"/>
                    </pic:cNvPicPr>
                  </pic:nvPicPr>
                  <pic:blipFill>
                    <a:blip r:embed="rId216" cstate="print"/>
                    <a:stretch>
                      <a:fillRect/>
                    </a:stretch>
                  </pic:blipFill>
                  <pic:spPr>
                    <a:xfrm>
                      <a:off x="0" y="0"/>
                      <a:ext cx="2044200" cy="1536191"/>
                    </a:xfrm>
                    <a:prstGeom prst="rect">
                      <a:avLst/>
                    </a:prstGeom>
                  </pic:spPr>
                </pic:pic>
              </a:graphicData>
            </a:graphic>
          </wp:inline>
        </w:drawing>
      </w:r>
    </w:p>
    <w:p>
      <w:pPr>
        <w:spacing w:after="0"/>
        <w:sectPr>
          <w:headerReference r:id="rId9" w:type="default"/>
          <w:pgSz w:w="10380" w:h="13900"/>
          <w:pgMar w:top="840" w:right="0" w:bottom="520" w:left="0" w:header="477" w:footer="322" w:gutter="0"/>
        </w:sectPr>
      </w:pPr>
    </w:p>
    <w:p>
      <w:pPr>
        <w:pStyle w:val="16"/>
        <w:numPr>
          <w:ilvl w:val="0"/>
          <w:numId w:val="1"/>
        </w:numPr>
        <w:tabs>
          <w:tab w:val="left" w:pos="1550"/>
        </w:tabs>
        <w:spacing w:before="0" w:after="0" w:line="545" w:lineRule="exact"/>
        <w:ind w:left="1549" w:right="0" w:hanging="404"/>
        <w:jc w:val="left"/>
        <w:rPr>
          <w:b/>
          <w:sz w:val="24"/>
        </w:rPr>
      </w:pPr>
      <w:r>
        <w:rPr>
          <w:b/>
          <w:color w:val="585858"/>
          <w:sz w:val="24"/>
        </w:rPr>
        <w:t>微笑</w:t>
      </w:r>
    </w:p>
    <w:p>
      <w:pPr>
        <w:pStyle w:val="8"/>
        <w:spacing w:before="30" w:line="156" w:lineRule="auto"/>
        <w:ind w:left="1549" w:right="38"/>
        <w:jc w:val="both"/>
      </w:pPr>
      <w:r>
        <w:rPr>
          <w:color w:val="7E7E7E"/>
          <w:spacing w:val="-2"/>
        </w:rPr>
        <w:t>逢人问好，仪态大方，真诚微笑，露出八颗牙齿，自然</w:t>
      </w:r>
      <w:r>
        <w:rPr>
          <w:color w:val="7E7E7E"/>
        </w:rPr>
        <w:t>微笑</w:t>
      </w:r>
    </w:p>
    <w:p>
      <w:pPr>
        <w:pStyle w:val="5"/>
        <w:numPr>
          <w:ilvl w:val="0"/>
          <w:numId w:val="1"/>
        </w:numPr>
        <w:tabs>
          <w:tab w:val="left" w:pos="1550"/>
        </w:tabs>
        <w:spacing w:before="0" w:after="0" w:line="545" w:lineRule="exact"/>
        <w:ind w:left="1549" w:right="0" w:hanging="404"/>
        <w:jc w:val="left"/>
      </w:pPr>
      <w:r>
        <w:rPr>
          <w:color w:val="585858"/>
        </w:rPr>
        <w:br w:type="column"/>
      </w:r>
      <w:r>
        <w:rPr>
          <w:color w:val="585858"/>
        </w:rPr>
        <w:t>走路</w:t>
      </w:r>
    </w:p>
    <w:p>
      <w:pPr>
        <w:pStyle w:val="8"/>
        <w:spacing w:before="30" w:line="156" w:lineRule="auto"/>
        <w:ind w:left="1549" w:right="821"/>
      </w:pPr>
      <w:r>
        <w:rPr>
          <w:color w:val="7E7E7E"/>
          <w:spacing w:val="-2"/>
        </w:rPr>
        <w:t xml:space="preserve">走路过程中，目光直视前方， </w:t>
      </w:r>
      <w:r>
        <w:rPr>
          <w:color w:val="7E7E7E"/>
        </w:rPr>
        <w:t>身体正直，靠右侧行走</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11"/>
        <w:rPr>
          <w:sz w:val="14"/>
        </w:rPr>
      </w:pPr>
    </w:p>
    <w:p>
      <w:pPr>
        <w:pStyle w:val="8"/>
        <w:tabs>
          <w:tab w:val="left" w:pos="6273"/>
        </w:tabs>
        <w:ind w:left="873"/>
      </w:pPr>
      <w:r>
        <w:drawing>
          <wp:inline distT="0" distB="0" distL="0" distR="0">
            <wp:extent cx="2042160" cy="1531620"/>
            <wp:effectExtent l="0" t="0" r="0" b="0"/>
            <wp:docPr id="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6.jpeg"/>
                    <pic:cNvPicPr>
                      <a:picLocks noChangeAspect="1"/>
                    </pic:cNvPicPr>
                  </pic:nvPicPr>
                  <pic:blipFill>
                    <a:blip r:embed="rId217" cstate="print"/>
                    <a:stretch>
                      <a:fillRect/>
                    </a:stretch>
                  </pic:blipFill>
                  <pic:spPr>
                    <a:xfrm>
                      <a:off x="0" y="0"/>
                      <a:ext cx="2042160" cy="1531620"/>
                    </a:xfrm>
                    <a:prstGeom prst="rect">
                      <a:avLst/>
                    </a:prstGeom>
                  </pic:spPr>
                </pic:pic>
              </a:graphicData>
            </a:graphic>
          </wp:inline>
        </w:drawing>
      </w:r>
      <w:r>
        <w:tab/>
      </w:r>
      <w:r>
        <w:drawing>
          <wp:inline distT="0" distB="0" distL="0" distR="0">
            <wp:extent cx="2047240" cy="1536065"/>
            <wp:effectExtent l="0" t="0" r="0" b="0"/>
            <wp:docPr id="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7.jpeg"/>
                    <pic:cNvPicPr>
                      <a:picLocks noChangeAspect="1"/>
                    </pic:cNvPicPr>
                  </pic:nvPicPr>
                  <pic:blipFill>
                    <a:blip r:embed="rId218"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
        </w:numPr>
        <w:tabs>
          <w:tab w:val="left" w:pos="1550"/>
        </w:tabs>
        <w:spacing w:before="0" w:after="0" w:line="538" w:lineRule="exact"/>
        <w:ind w:left="1549" w:right="0" w:hanging="404"/>
        <w:jc w:val="left"/>
      </w:pPr>
      <w:r>
        <w:rPr>
          <w:color w:val="585858"/>
        </w:rPr>
        <w:t>快走</w:t>
      </w:r>
    </w:p>
    <w:p>
      <w:pPr>
        <w:pStyle w:val="8"/>
        <w:spacing w:before="30" w:line="156" w:lineRule="auto"/>
        <w:ind w:left="1549" w:right="38"/>
        <w:jc w:val="both"/>
      </w:pPr>
      <w:r>
        <w:rPr>
          <w:color w:val="7E7E7E"/>
        </w:rPr>
        <w:t>小步快走，每秒三步。（</w:t>
      </w:r>
      <w:r>
        <w:rPr>
          <w:color w:val="7E7E7E"/>
          <w:spacing w:val="-18"/>
        </w:rPr>
        <w:t>顾</w:t>
      </w:r>
      <w:r>
        <w:rPr>
          <w:color w:val="7E7E7E"/>
          <w:spacing w:val="-2"/>
        </w:rPr>
        <w:t>客呼叫时，最快时间服务顾</w:t>
      </w:r>
      <w:r>
        <w:rPr>
          <w:color w:val="7E7E7E"/>
        </w:rPr>
        <w:t>客并确保行进稳定性）</w:t>
      </w:r>
    </w:p>
    <w:p>
      <w:pPr>
        <w:pStyle w:val="5"/>
        <w:numPr>
          <w:ilvl w:val="0"/>
          <w:numId w:val="1"/>
        </w:numPr>
        <w:tabs>
          <w:tab w:val="left" w:pos="1550"/>
        </w:tabs>
        <w:spacing w:before="0" w:after="0" w:line="538" w:lineRule="exact"/>
        <w:ind w:left="1549" w:right="0" w:hanging="404"/>
        <w:jc w:val="left"/>
      </w:pPr>
      <w:r>
        <w:rPr>
          <w:color w:val="585858"/>
        </w:rPr>
        <w:br w:type="column"/>
      </w:r>
      <w:r>
        <w:rPr>
          <w:color w:val="585858"/>
        </w:rPr>
        <w:t>递送物品</w:t>
      </w:r>
    </w:p>
    <w:p>
      <w:pPr>
        <w:pStyle w:val="8"/>
        <w:spacing w:before="30" w:line="156" w:lineRule="auto"/>
        <w:ind w:left="1549" w:right="988"/>
      </w:pPr>
      <w:r>
        <w:rPr>
          <w:color w:val="7E7E7E"/>
        </w:rPr>
        <w:t>双手为顾客递送物品，微笑目视对方</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15"/>
        </w:rPr>
      </w:pPr>
    </w:p>
    <w:p>
      <w:pPr>
        <w:pStyle w:val="8"/>
        <w:tabs>
          <w:tab w:val="left" w:pos="6273"/>
        </w:tabs>
        <w:ind w:left="873"/>
      </w:pPr>
      <w:r>
        <w:drawing>
          <wp:inline distT="0" distB="0" distL="0" distR="0">
            <wp:extent cx="2045970" cy="1536065"/>
            <wp:effectExtent l="0" t="0" r="0" b="0"/>
            <wp:docPr id="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8.jpeg"/>
                    <pic:cNvPicPr>
                      <a:picLocks noChangeAspect="1"/>
                    </pic:cNvPicPr>
                  </pic:nvPicPr>
                  <pic:blipFill>
                    <a:blip r:embed="rId219"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1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9.jpeg"/>
                    <pic:cNvPicPr>
                      <a:picLocks noChangeAspect="1"/>
                    </pic:cNvPicPr>
                  </pic:nvPicPr>
                  <pic:blipFill>
                    <a:blip r:embed="rId220"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
        </w:numPr>
        <w:tabs>
          <w:tab w:val="left" w:pos="1550"/>
        </w:tabs>
        <w:spacing w:before="0" w:after="0" w:line="546" w:lineRule="exact"/>
        <w:ind w:left="1549" w:right="0" w:hanging="404"/>
        <w:jc w:val="left"/>
      </w:pPr>
      <w:r>
        <w:rPr>
          <w:color w:val="585858"/>
        </w:rPr>
        <w:t>与顾客交流</w:t>
      </w:r>
    </w:p>
    <w:p>
      <w:pPr>
        <w:pStyle w:val="8"/>
        <w:spacing w:before="30" w:line="156" w:lineRule="auto"/>
        <w:ind w:left="1549" w:right="16"/>
      </w:pPr>
      <w:r>
        <w:rPr>
          <w:color w:val="7E7E7E"/>
        </w:rPr>
        <w:t>与顾客交流时目光直视对方眉心</w:t>
      </w:r>
    </w:p>
    <w:p>
      <w:pPr>
        <w:pStyle w:val="5"/>
        <w:numPr>
          <w:ilvl w:val="0"/>
          <w:numId w:val="1"/>
        </w:numPr>
        <w:tabs>
          <w:tab w:val="left" w:pos="1550"/>
        </w:tabs>
        <w:spacing w:before="0" w:after="0" w:line="546" w:lineRule="exact"/>
        <w:ind w:left="1549" w:right="0" w:hanging="404"/>
        <w:jc w:val="left"/>
      </w:pPr>
      <w:r>
        <w:rPr>
          <w:color w:val="585858"/>
        </w:rPr>
        <w:br w:type="column"/>
      </w:r>
      <w:r>
        <w:rPr>
          <w:color w:val="585858"/>
        </w:rPr>
        <w:t>鞠躬</w:t>
      </w:r>
    </w:p>
    <w:p>
      <w:pPr>
        <w:pStyle w:val="8"/>
        <w:spacing w:before="30" w:line="156" w:lineRule="auto"/>
        <w:ind w:left="1549" w:right="1029"/>
      </w:pPr>
      <w:r>
        <w:rPr>
          <w:color w:val="7E7E7E"/>
          <w:spacing w:val="-2"/>
        </w:rPr>
        <w:t>双脚并拢，双手交叉至于小</w:t>
      </w:r>
      <w:r>
        <w:rPr>
          <w:color w:val="7E7E7E"/>
        </w:rPr>
        <w:t>腹，上身微微前倾15度</w:t>
      </w:r>
    </w:p>
    <w:p>
      <w:pPr>
        <w:spacing w:after="0" w:line="156" w:lineRule="auto"/>
        <w:sectPr>
          <w:type w:val="continuous"/>
          <w:pgSz w:w="10380" w:h="13900"/>
          <w:pgMar w:top="1300" w:right="0" w:bottom="280" w:left="0" w:header="720" w:footer="720" w:gutter="0"/>
          <w:cols w:equalWidth="0" w:num="2">
            <w:col w:w="3981" w:space="1422"/>
            <w:col w:w="4977"/>
          </w:cols>
        </w:sectPr>
      </w:pPr>
      <w:bookmarkStart w:id="3" w:name="_GoBack"/>
      <w:bookmarkEnd w:id="3"/>
    </w:p>
    <w:p>
      <w:pPr>
        <w:pStyle w:val="8"/>
      </w:pPr>
    </w:p>
    <w:p>
      <w:pPr>
        <w:pStyle w:val="8"/>
        <w:spacing w:before="16"/>
      </w:pPr>
    </w:p>
    <w:p>
      <w:pPr>
        <w:pStyle w:val="16"/>
        <w:numPr>
          <w:ilvl w:val="0"/>
          <w:numId w:val="2"/>
        </w:numPr>
        <w:tabs>
          <w:tab w:val="left" w:pos="862"/>
        </w:tabs>
        <w:spacing w:before="6" w:after="0" w:line="636" w:lineRule="exact"/>
        <w:ind w:left="861" w:right="0" w:hanging="405"/>
        <w:jc w:val="left"/>
        <w:rPr>
          <w:b/>
          <w:sz w:val="24"/>
        </w:rPr>
      </w:pPr>
      <w:r>
        <w:rPr>
          <w:b/>
          <w:sz w:val="24"/>
        </w:rPr>
        <w:t>通用礼貌用语</w:t>
      </w:r>
    </w:p>
    <w:p>
      <w:pPr>
        <w:pStyle w:val="8"/>
        <w:spacing w:before="30" w:line="187" w:lineRule="auto"/>
        <w:ind w:left="2001" w:right="5196" w:hanging="1141"/>
      </w:pPr>
      <w:r>
        <w:t>1、欢迎语：吃烤串，到丰茂，羊肉现穿才好吃； 您好，欢迎光临！</w:t>
      </w:r>
    </w:p>
    <w:p>
      <w:pPr>
        <w:pStyle w:val="8"/>
        <w:spacing w:line="271" w:lineRule="exact"/>
        <w:ind w:left="861"/>
      </w:pPr>
      <w:r>
        <w:t>2、带客语：您好，这边请。</w:t>
      </w:r>
    </w:p>
    <w:p>
      <w:pPr>
        <w:pStyle w:val="8"/>
        <w:spacing w:line="288" w:lineRule="exact"/>
        <w:ind w:left="861"/>
      </w:pPr>
      <w:r>
        <w:t>3、安全提示语：您好，小心地滑；您好，小心台阶；您好，小心斜坡；您好，小心炭火。</w:t>
      </w:r>
    </w:p>
    <w:p>
      <w:pPr>
        <w:pStyle w:val="8"/>
        <w:spacing w:line="288" w:lineRule="exact"/>
        <w:ind w:left="861"/>
      </w:pPr>
      <w:r>
        <w:t>4、餐中服务语：您好，帮您把空盘（空瓶、空串架）撤一下。</w:t>
      </w:r>
    </w:p>
    <w:p>
      <w:pPr>
        <w:pStyle w:val="8"/>
        <w:spacing w:line="288" w:lineRule="exact"/>
        <w:ind w:left="861"/>
      </w:pPr>
      <w:r>
        <w:t>5、称呼语：根据顾客情况称呼 “帅哥”“美女”“先生”“女士”“大哥”“姐”</w:t>
      </w:r>
    </w:p>
    <w:p>
      <w:pPr>
        <w:pStyle w:val="8"/>
        <w:spacing w:line="329" w:lineRule="exact"/>
        <w:ind w:left="861"/>
      </w:pPr>
      <w:r>
        <w:t>6、送客语：请携带好随身物品，欢迎下次光临!</w:t>
      </w:r>
    </w:p>
    <w:p>
      <w:pPr>
        <w:pStyle w:val="16"/>
        <w:numPr>
          <w:ilvl w:val="0"/>
          <w:numId w:val="2"/>
        </w:numPr>
        <w:tabs>
          <w:tab w:val="left" w:pos="862"/>
        </w:tabs>
        <w:spacing w:before="157" w:after="0" w:line="621" w:lineRule="exact"/>
        <w:ind w:left="861" w:right="0" w:hanging="405"/>
        <w:jc w:val="left"/>
        <w:rPr>
          <w:b/>
          <w:sz w:val="24"/>
        </w:rPr>
      </w:pPr>
      <w:r>
        <w:rPr>
          <w:b/>
          <w:sz w:val="24"/>
        </w:rPr>
        <w:t>迎宾岗</w:t>
      </w:r>
    </w:p>
    <w:p>
      <w:pPr>
        <w:pStyle w:val="7"/>
        <w:spacing w:line="285" w:lineRule="exact"/>
      </w:pPr>
      <w:r>
        <w:t>礼貌用语</w:t>
      </w:r>
    </w:p>
    <w:p>
      <w:pPr>
        <w:pStyle w:val="8"/>
        <w:spacing w:line="288" w:lineRule="exact"/>
        <w:ind w:left="812"/>
      </w:pPr>
      <w:r>
        <w:t>1、询问语：您好，请问您几位？请问您有预定吗？</w:t>
      </w:r>
    </w:p>
    <w:p>
      <w:pPr>
        <w:pStyle w:val="8"/>
        <w:spacing w:line="288" w:lineRule="exact"/>
        <w:ind w:left="812"/>
      </w:pPr>
      <w:r>
        <w:t>2、老顾客称呼语：认识的老顾客需称呼“姓氏+哥/姐”</w:t>
      </w:r>
    </w:p>
    <w:p>
      <w:pPr>
        <w:pStyle w:val="7"/>
        <w:spacing w:line="288" w:lineRule="exact"/>
      </w:pPr>
      <w:r>
        <w:t>电话用语</w:t>
      </w:r>
    </w:p>
    <w:p>
      <w:pPr>
        <w:pStyle w:val="8"/>
        <w:spacing w:line="288" w:lineRule="exact"/>
        <w:ind w:left="812"/>
      </w:pPr>
      <w:r>
        <w:t>1、话术：“您好，丰茂烤串***店，很高兴为您服务”</w:t>
      </w:r>
    </w:p>
    <w:p>
      <w:pPr>
        <w:pStyle w:val="8"/>
        <w:spacing w:line="288" w:lineRule="exact"/>
        <w:ind w:left="812"/>
      </w:pPr>
      <w:r>
        <w:t>2、根据顾客情况询问：“请问您几位？请问您贵姓？什么时间到？请您留下联系方式‘’</w:t>
      </w:r>
    </w:p>
    <w:p>
      <w:pPr>
        <w:pStyle w:val="8"/>
        <w:spacing w:before="52" w:line="156" w:lineRule="auto"/>
        <w:ind w:left="812" w:right="1213"/>
      </w:pPr>
      <w:r>
        <w:t>3、如果预定已满：“非常抱歉，咱家今天可以预订的位置都已经订满了，您可以在‘美味不用等’APP上面提前排号，这样可以减少您的等位时间”</w:t>
      </w:r>
    </w:p>
    <w:p>
      <w:pPr>
        <w:pStyle w:val="8"/>
        <w:spacing w:line="320" w:lineRule="exact"/>
        <w:ind w:left="812"/>
      </w:pPr>
      <w:r>
        <w:t>4、结束语：感谢您的来电，期待您的光临，再见。</w:t>
      </w:r>
    </w:p>
    <w:p>
      <w:pPr>
        <w:pStyle w:val="16"/>
        <w:numPr>
          <w:ilvl w:val="0"/>
          <w:numId w:val="2"/>
        </w:numPr>
        <w:tabs>
          <w:tab w:val="left" w:pos="813"/>
        </w:tabs>
        <w:spacing w:before="0" w:after="0" w:line="658" w:lineRule="exact"/>
        <w:ind w:left="812" w:right="0" w:hanging="356"/>
        <w:jc w:val="left"/>
        <w:rPr>
          <w:b/>
          <w:sz w:val="24"/>
        </w:rPr>
      </w:pPr>
      <w:r>
        <w:rPr>
          <w:b/>
          <w:position w:val="2"/>
          <w:sz w:val="24"/>
        </w:rPr>
        <w:t>服务员岗</w:t>
      </w:r>
    </w:p>
    <w:p>
      <w:pPr>
        <w:pStyle w:val="7"/>
        <w:spacing w:before="44"/>
      </w:pPr>
      <w:r>
        <w:t>礼貌用语</w:t>
      </w:r>
    </w:p>
    <w:p>
      <w:pPr>
        <w:pStyle w:val="8"/>
        <w:spacing w:line="288" w:lineRule="exact"/>
        <w:ind w:left="812"/>
      </w:pPr>
      <w:r>
        <w:t>1、推销用语：您好，这是我们店刚上的新品，建议您尝尝；</w:t>
      </w:r>
    </w:p>
    <w:p>
      <w:pPr>
        <w:pStyle w:val="8"/>
        <w:spacing w:line="288" w:lineRule="exact"/>
        <w:ind w:left="2132"/>
      </w:pPr>
      <w:r>
        <w:t>这是我们店销量最好的(苏尼特羊肉串)，建议您尝尝；</w:t>
      </w:r>
    </w:p>
    <w:p>
      <w:pPr>
        <w:pStyle w:val="8"/>
        <w:spacing w:before="18" w:line="187" w:lineRule="auto"/>
        <w:ind w:left="1772" w:right="1099" w:firstLine="360"/>
      </w:pPr>
      <w:r>
        <w:rPr>
          <w:w w:val="95"/>
        </w:rPr>
        <w:t xml:space="preserve">您好，我们店现在有会员卡优惠活动，储值1000赠送(***)储值2000赠送(***)，您   </w:t>
      </w:r>
      <w:r>
        <w:t>看需要帮您办理吗？</w:t>
      </w:r>
    </w:p>
    <w:p>
      <w:pPr>
        <w:pStyle w:val="8"/>
        <w:spacing w:line="271" w:lineRule="exact"/>
        <w:ind w:left="812"/>
      </w:pPr>
      <w:r>
        <w:rPr>
          <w:w w:val="95"/>
        </w:rPr>
        <w:t>2、点单用语：您好，请问您现在点菜吗？；</w:t>
      </w:r>
    </w:p>
    <w:p>
      <w:pPr>
        <w:pStyle w:val="8"/>
        <w:spacing w:before="17" w:line="187" w:lineRule="auto"/>
        <w:ind w:left="2132" w:right="5452"/>
      </w:pPr>
      <w:r>
        <w:t xml:space="preserve">您好，跟您核对一下菜单。； 您好，请问您有会员卡吗？； </w:t>
      </w:r>
      <w:r>
        <w:rPr>
          <w:spacing w:val="-2"/>
        </w:rPr>
        <w:t xml:space="preserve">您好，请问您有什么忌口吗？； </w:t>
      </w:r>
      <w:r>
        <w:t>您好，请问现在可以上炭吗？</w:t>
      </w:r>
    </w:p>
    <w:p>
      <w:pPr>
        <w:pStyle w:val="8"/>
        <w:spacing w:line="273" w:lineRule="exact"/>
        <w:ind w:left="812"/>
      </w:pPr>
      <w:r>
        <w:t>3、餐中用语：您好，帮您清理一下台面；</w:t>
      </w:r>
    </w:p>
    <w:p>
      <w:pPr>
        <w:pStyle w:val="8"/>
        <w:spacing w:line="288" w:lineRule="exact"/>
        <w:ind w:left="2132"/>
      </w:pPr>
      <w:r>
        <w:t>您好，帮您钩一下炭火，方便您烤串；</w:t>
      </w:r>
    </w:p>
    <w:p>
      <w:pPr>
        <w:pStyle w:val="8"/>
        <w:spacing w:before="18" w:line="187" w:lineRule="auto"/>
        <w:ind w:left="2132" w:right="4210"/>
      </w:pPr>
      <w:r>
        <w:t>您好，帮您把空盘（空瓶、空串架）撤一下； 您好，这个汤需要帮您分一下吗?；</w:t>
      </w:r>
    </w:p>
    <w:p>
      <w:pPr>
        <w:pStyle w:val="8"/>
        <w:spacing w:line="271" w:lineRule="exact"/>
        <w:ind w:left="2132"/>
      </w:pPr>
      <w:r>
        <w:t>您好，打扰一下，您可以帮我拿一下那个空盘吗？谢谢您；</w:t>
      </w:r>
    </w:p>
    <w:p>
      <w:pPr>
        <w:pStyle w:val="8"/>
        <w:spacing w:line="328" w:lineRule="exact"/>
        <w:ind w:left="2132"/>
      </w:pPr>
      <w:r>
        <w:t>您好，您点的菜已上齐，祝您用餐愉快！</w:t>
      </w:r>
    </w:p>
    <w:p>
      <w:pPr>
        <w:spacing w:after="0" w:line="328" w:lineRule="exact"/>
        <w:sectPr>
          <w:headerReference r:id="rId10" w:type="default"/>
          <w:pgSz w:w="10380" w:h="13900"/>
          <w:pgMar w:top="900" w:right="0" w:bottom="520" w:left="0" w:header="538" w:footer="322" w:gutter="0"/>
        </w:sectPr>
      </w:pPr>
    </w:p>
    <w:p>
      <w:pPr>
        <w:pStyle w:val="8"/>
      </w:pPr>
    </w:p>
    <w:p>
      <w:pPr>
        <w:pStyle w:val="8"/>
        <w:spacing w:before="10"/>
        <w:rPr>
          <w:sz w:val="14"/>
        </w:rPr>
      </w:pPr>
    </w:p>
    <w:p>
      <w:pPr>
        <w:pStyle w:val="8"/>
        <w:spacing w:before="47"/>
        <w:ind w:left="961"/>
      </w:pPr>
      <w:r>
        <w:t>4、餐尾用语：您好，请问需要帮您打包吗?；</w:t>
      </w:r>
    </w:p>
    <w:p>
      <w:pPr>
        <w:pStyle w:val="8"/>
        <w:spacing w:before="39"/>
        <w:ind w:left="2282"/>
      </w:pPr>
      <w:r>
        <w:t>您好，请问您今天吃的还满意么？有什么建议吗?；</w:t>
      </w:r>
    </w:p>
    <w:p>
      <w:pPr>
        <w:pStyle w:val="8"/>
        <w:spacing w:before="40"/>
        <w:ind w:left="2282"/>
      </w:pPr>
      <w:r>
        <w:t>您好，请您先核对一下账单；</w:t>
      </w:r>
    </w:p>
    <w:p>
      <w:pPr>
        <w:pStyle w:val="8"/>
        <w:spacing w:before="39" w:line="266" w:lineRule="auto"/>
        <w:ind w:left="2282" w:right="5762"/>
      </w:pPr>
      <w:r>
        <w:t>您好，请问您怎么支付?； 您好，需要开发票吗？</w:t>
      </w:r>
    </w:p>
    <w:p>
      <w:pPr>
        <w:pStyle w:val="8"/>
        <w:spacing w:line="366" w:lineRule="exact"/>
        <w:ind w:left="961"/>
      </w:pPr>
      <w:r>
        <w:t>5、送客用语：请携带好随身物品，欢迎下次光临；</w:t>
      </w:r>
    </w:p>
    <w:p>
      <w:pPr>
        <w:pStyle w:val="8"/>
        <w:spacing w:before="40" w:line="186" w:lineRule="exact"/>
        <w:ind w:left="2282"/>
      </w:pPr>
      <w:r>
        <w:t>好吃欢迎再来，羊肉现穿才好吃！</w:t>
      </w:r>
    </w:p>
    <w:p>
      <w:pPr>
        <w:pStyle w:val="16"/>
        <w:numPr>
          <w:ilvl w:val="0"/>
          <w:numId w:val="2"/>
        </w:numPr>
        <w:tabs>
          <w:tab w:val="left" w:pos="782"/>
          <w:tab w:val="left" w:pos="783"/>
        </w:tabs>
        <w:spacing w:before="0" w:after="0" w:line="528" w:lineRule="exact"/>
        <w:ind w:left="782" w:right="0" w:hanging="453"/>
        <w:jc w:val="left"/>
        <w:rPr>
          <w:b/>
          <w:sz w:val="24"/>
        </w:rPr>
      </w:pPr>
      <w:r>
        <w:rPr>
          <w:b/>
          <w:sz w:val="24"/>
        </w:rPr>
        <w:t>传菜岗</w:t>
      </w:r>
    </w:p>
    <w:p>
      <w:pPr>
        <w:pStyle w:val="7"/>
        <w:spacing w:line="329" w:lineRule="exact"/>
        <w:ind w:left="904"/>
      </w:pPr>
      <w:r>
        <w:t>礼貌用语</w:t>
      </w:r>
    </w:p>
    <w:p>
      <w:pPr>
        <w:pStyle w:val="8"/>
        <w:spacing w:before="39"/>
        <w:ind w:left="904"/>
      </w:pPr>
      <w:r>
        <w:t>1、您好，打扰一下，给您上一下菜（串）。(介绍菜品)</w:t>
      </w:r>
    </w:p>
    <w:p>
      <w:pPr>
        <w:pStyle w:val="8"/>
        <w:spacing w:before="39"/>
        <w:ind w:left="904"/>
      </w:pPr>
      <w:r>
        <w:t>2、您好，您点的苏尼特羊肉串，优选元、明、清三朝皇家贡品的苏尼特羊肉，好吃不膻。</w:t>
      </w:r>
    </w:p>
    <w:p>
      <w:pPr>
        <w:pStyle w:val="8"/>
        <w:spacing w:before="40" w:line="367" w:lineRule="exact"/>
        <w:ind w:left="904"/>
      </w:pPr>
      <w:r>
        <w:t>3、祝您用餐愉快！</w:t>
      </w:r>
    </w:p>
    <w:p>
      <w:pPr>
        <w:pStyle w:val="16"/>
        <w:numPr>
          <w:ilvl w:val="0"/>
          <w:numId w:val="2"/>
        </w:numPr>
        <w:tabs>
          <w:tab w:val="left" w:pos="782"/>
          <w:tab w:val="left" w:pos="783"/>
        </w:tabs>
        <w:spacing w:before="0" w:after="0" w:line="660" w:lineRule="exact"/>
        <w:ind w:left="782" w:right="0" w:hanging="438"/>
        <w:jc w:val="left"/>
        <w:rPr>
          <w:b/>
          <w:sz w:val="24"/>
        </w:rPr>
      </w:pPr>
      <w:r>
        <w:rPr>
          <w:b/>
          <w:sz w:val="24"/>
        </w:rPr>
        <w:t>酒水岗</w:t>
      </w:r>
    </w:p>
    <w:p>
      <w:pPr>
        <w:pStyle w:val="7"/>
        <w:spacing w:line="326" w:lineRule="exact"/>
        <w:ind w:left="976"/>
      </w:pPr>
      <w:r>
        <w:t>礼貌用语</w:t>
      </w:r>
    </w:p>
    <w:p>
      <w:pPr>
        <w:pStyle w:val="8"/>
        <w:spacing w:line="328" w:lineRule="exact"/>
        <w:ind w:left="1396"/>
      </w:pPr>
      <w:r>
        <w:t>您好，打扰一下，给您上一下酒水，请问现在需要开启吗？祝您用餐愉快！</w:t>
      </w:r>
    </w:p>
    <w:p>
      <w:pPr>
        <w:pStyle w:val="16"/>
        <w:numPr>
          <w:ilvl w:val="0"/>
          <w:numId w:val="2"/>
        </w:numPr>
        <w:tabs>
          <w:tab w:val="left" w:pos="782"/>
          <w:tab w:val="left" w:pos="783"/>
        </w:tabs>
        <w:spacing w:before="41" w:after="0" w:line="592" w:lineRule="exact"/>
        <w:ind w:left="782" w:right="0" w:hanging="438"/>
        <w:jc w:val="left"/>
        <w:rPr>
          <w:b/>
          <w:sz w:val="24"/>
        </w:rPr>
      </w:pPr>
      <w:r>
        <w:rPr>
          <w:b/>
          <w:sz w:val="24"/>
        </w:rPr>
        <w:t>收银岗</w:t>
      </w:r>
    </w:p>
    <w:p>
      <w:pPr>
        <w:pStyle w:val="7"/>
        <w:spacing w:line="297" w:lineRule="exact"/>
        <w:ind w:left="976"/>
      </w:pPr>
      <w:r>
        <w:t>礼貌用语</w:t>
      </w:r>
    </w:p>
    <w:p>
      <w:pPr>
        <w:pStyle w:val="8"/>
        <w:spacing w:before="40"/>
        <w:ind w:left="976"/>
      </w:pPr>
      <w:r>
        <w:t>1、您好，请问有需要退的酒水吗？请问您有会员卡吗?</w:t>
      </w:r>
    </w:p>
    <w:p>
      <w:pPr>
        <w:pStyle w:val="8"/>
        <w:spacing w:before="39"/>
        <w:ind w:left="976"/>
      </w:pPr>
      <w:r>
        <w:rPr>
          <w:w w:val="95"/>
        </w:rPr>
        <w:t>2、您好，请您核对账单。</w:t>
      </w:r>
    </w:p>
    <w:p>
      <w:pPr>
        <w:pStyle w:val="8"/>
        <w:spacing w:before="39"/>
        <w:ind w:left="976"/>
      </w:pPr>
      <w:r>
        <w:rPr>
          <w:w w:val="95"/>
        </w:rPr>
        <w:t>3、您好，请问您怎么支付?</w:t>
      </w:r>
    </w:p>
    <w:p>
      <w:pPr>
        <w:pStyle w:val="8"/>
        <w:spacing w:before="40"/>
        <w:ind w:left="976"/>
      </w:pPr>
      <w:r>
        <w:t>4、您好，请您签字，谢谢。</w:t>
      </w:r>
    </w:p>
    <w:p>
      <w:pPr>
        <w:pStyle w:val="8"/>
        <w:spacing w:before="39"/>
        <w:ind w:left="976"/>
      </w:pPr>
      <w:r>
        <w:t>5、您好、收您**元，找您**元，请您收好。</w:t>
      </w:r>
    </w:p>
    <w:p>
      <w:pPr>
        <w:pStyle w:val="8"/>
        <w:spacing w:before="40"/>
        <w:ind w:left="976"/>
      </w:pPr>
      <w:r>
        <w:t>6、您好，请您打开付款二维码，我扫您。</w:t>
      </w:r>
    </w:p>
    <w:p>
      <w:pPr>
        <w:pStyle w:val="8"/>
        <w:spacing w:before="39" w:line="331" w:lineRule="exact"/>
        <w:ind w:left="976"/>
      </w:pPr>
      <w:r>
        <w:t>7、您好，需要开发票吗？</w:t>
      </w:r>
    </w:p>
    <w:p>
      <w:pPr>
        <w:pStyle w:val="16"/>
        <w:numPr>
          <w:ilvl w:val="0"/>
          <w:numId w:val="2"/>
        </w:numPr>
        <w:tabs>
          <w:tab w:val="left" w:pos="782"/>
          <w:tab w:val="left" w:pos="783"/>
        </w:tabs>
        <w:spacing w:before="0" w:after="0" w:line="575" w:lineRule="exact"/>
        <w:ind w:left="782" w:right="0" w:hanging="453"/>
        <w:jc w:val="left"/>
        <w:rPr>
          <w:b/>
          <w:sz w:val="24"/>
        </w:rPr>
      </w:pPr>
      <w:r>
        <w:rPr>
          <w:b/>
          <w:position w:val="2"/>
          <w:sz w:val="24"/>
        </w:rPr>
        <w:t>炭长岗</w:t>
      </w:r>
    </w:p>
    <w:p>
      <w:pPr>
        <w:pStyle w:val="7"/>
        <w:spacing w:line="318" w:lineRule="exact"/>
        <w:ind w:left="976"/>
      </w:pPr>
      <w:r>
        <w:t>礼貌用语</w:t>
      </w:r>
    </w:p>
    <w:p>
      <w:pPr>
        <w:pStyle w:val="8"/>
        <w:spacing w:before="40"/>
        <w:ind w:left="976"/>
      </w:pPr>
      <w:r>
        <w:t>1、您好，打扰一下，帮您上炭(帮您撤下炭），小心炭火。</w:t>
      </w:r>
    </w:p>
    <w:p>
      <w:pPr>
        <w:pStyle w:val="8"/>
        <w:spacing w:before="39"/>
        <w:ind w:left="976"/>
      </w:pPr>
      <w:r>
        <w:t>2、祝您用餐愉快。</w:t>
      </w:r>
    </w:p>
    <w:p>
      <w:pPr>
        <w:spacing w:after="0"/>
        <w:sectPr>
          <w:pgSz w:w="10380" w:h="13900"/>
          <w:pgMar w:top="900" w:right="0" w:bottom="520" w:left="0" w:header="538" w:footer="322" w:gutter="0"/>
        </w:sectPr>
      </w:pPr>
    </w:p>
    <w:p>
      <w:pPr>
        <w:spacing w:before="0" w:line="716" w:lineRule="exact"/>
        <w:ind w:left="2507" w:right="2446" w:firstLine="0"/>
        <w:jc w:val="center"/>
        <w:rPr>
          <w:sz w:val="40"/>
        </w:rPr>
      </w:pPr>
      <w:r>
        <w:rPr>
          <w:sz w:val="40"/>
        </w:rPr>
        <w:t>通用行为规范</w:t>
      </w:r>
    </w:p>
    <w:p>
      <w:pPr>
        <w:pStyle w:val="8"/>
        <w:spacing w:before="1"/>
        <w:rPr>
          <w:sz w:val="32"/>
        </w:rPr>
      </w:pPr>
    </w:p>
    <w:p>
      <w:pPr>
        <w:spacing w:before="0"/>
        <w:ind w:left="681" w:right="0" w:firstLine="0"/>
        <w:jc w:val="left"/>
        <w:rPr>
          <w:b/>
          <w:sz w:val="24"/>
        </w:rPr>
      </w:pPr>
      <w:r>
        <w:rPr>
          <w:b/>
          <w:sz w:val="24"/>
        </w:rPr>
        <w:t>礼貌类：</w:t>
      </w:r>
    </w:p>
    <w:p>
      <w:pPr>
        <w:pStyle w:val="8"/>
        <w:spacing w:before="110"/>
        <w:ind w:left="681"/>
      </w:pPr>
      <w:r>
        <w:t>1、 对顾客要称呼“您”不能称呼“你”，更不能称呼绰号。</w:t>
      </w:r>
    </w:p>
    <w:p>
      <w:pPr>
        <w:pStyle w:val="8"/>
        <w:spacing w:before="111"/>
        <w:ind w:left="681"/>
      </w:pPr>
      <w:r>
        <w:t>2、 无论顾客、伙伴，逢人都要进行问候，自然大方要与微笑结合，见到伙伴需要问候一声：辛苦了！</w:t>
      </w:r>
    </w:p>
    <w:p>
      <w:pPr>
        <w:pStyle w:val="8"/>
        <w:spacing w:before="112"/>
        <w:ind w:left="681"/>
      </w:pPr>
      <w:r>
        <w:t>3、 受到顾客的表扬：谢谢、非常感谢、感谢您对我（我们）的支持与认可。</w:t>
      </w:r>
    </w:p>
    <w:p>
      <w:pPr>
        <w:pStyle w:val="8"/>
        <w:spacing w:before="111"/>
        <w:ind w:left="681"/>
      </w:pPr>
      <w:r>
        <w:t>4、 安抚顾客时：对不起，非常抱歉、给您带来不便我们深表歉意。</w:t>
      </w:r>
    </w:p>
    <w:p>
      <w:pPr>
        <w:spacing w:before="109"/>
        <w:ind w:left="681" w:right="0" w:firstLine="0"/>
        <w:jc w:val="left"/>
        <w:rPr>
          <w:b/>
          <w:sz w:val="24"/>
        </w:rPr>
      </w:pPr>
      <w:r>
        <w:rPr>
          <w:b/>
          <w:sz w:val="24"/>
        </w:rPr>
        <w:t>行为类：</w:t>
      </w:r>
    </w:p>
    <w:p>
      <w:pPr>
        <w:pStyle w:val="8"/>
        <w:spacing w:before="110"/>
        <w:ind w:left="681"/>
      </w:pPr>
      <w:r>
        <w:t>1、 行走靠右侧通行，见到顾客主动问好，主动让行。</w:t>
      </w:r>
    </w:p>
    <w:p>
      <w:pPr>
        <w:pStyle w:val="8"/>
        <w:spacing w:before="112"/>
        <w:ind w:left="681"/>
      </w:pPr>
      <w:r>
        <w:t>2、 注意站姿，走姿，姿势要端正。</w:t>
      </w:r>
    </w:p>
    <w:p>
      <w:pPr>
        <w:pStyle w:val="8"/>
        <w:spacing w:before="111"/>
        <w:ind w:left="681"/>
      </w:pPr>
      <w:r>
        <w:t>3、 看到顾客四处张望，快速主动上前询问是否需要帮助。</w:t>
      </w:r>
    </w:p>
    <w:p>
      <w:pPr>
        <w:pStyle w:val="8"/>
        <w:spacing w:before="111"/>
        <w:ind w:left="681"/>
      </w:pPr>
      <w:r>
        <w:t>4、 顾客入座后10秒内有人接待。</w:t>
      </w:r>
    </w:p>
    <w:p>
      <w:pPr>
        <w:spacing w:before="112"/>
        <w:ind w:left="681" w:right="0" w:firstLine="0"/>
        <w:jc w:val="left"/>
        <w:rPr>
          <w:b/>
          <w:sz w:val="24"/>
        </w:rPr>
      </w:pPr>
      <w:r>
        <w:rPr>
          <w:b/>
          <w:sz w:val="24"/>
        </w:rPr>
        <w:t>禁忌类：</w:t>
      </w:r>
    </w:p>
    <w:p>
      <w:pPr>
        <w:pStyle w:val="8"/>
        <w:spacing w:before="110"/>
        <w:ind w:left="681"/>
      </w:pPr>
      <w:r>
        <w:t>1、 工作中禁止大声喧哗，嬉笑打闹，聚众聊天（3人以上为聚众）。</w:t>
      </w:r>
    </w:p>
    <w:p>
      <w:pPr>
        <w:pStyle w:val="8"/>
        <w:spacing w:before="111"/>
        <w:ind w:left="681"/>
      </w:pPr>
      <w:r>
        <w:t>2、 工作期间不准做与工作无关的事情。</w:t>
      </w:r>
    </w:p>
    <w:p>
      <w:pPr>
        <w:pStyle w:val="8"/>
        <w:spacing w:before="111"/>
        <w:ind w:left="681"/>
      </w:pPr>
      <w:r>
        <w:t>3、 不准议论顾客长相、穿着、 聊天内容等。</w:t>
      </w:r>
    </w:p>
    <w:p>
      <w:pPr>
        <w:pStyle w:val="8"/>
        <w:spacing w:before="112"/>
        <w:ind w:left="681"/>
      </w:pPr>
      <w:r>
        <w:t>4、 严禁带有负面情绪上班。</w:t>
      </w:r>
    </w:p>
    <w:p>
      <w:pPr>
        <w:pStyle w:val="8"/>
        <w:spacing w:before="111"/>
        <w:ind w:left="681"/>
      </w:pPr>
      <w:r>
        <w:t>5、 不准非工作时间着工装在店内逗留，影响其他伙伴工作，如遇顾客需要服务必须给予回应。</w:t>
      </w:r>
    </w:p>
    <w:p>
      <w:pPr>
        <w:pStyle w:val="8"/>
        <w:spacing w:before="111"/>
        <w:ind w:left="681"/>
      </w:pPr>
      <w:r>
        <w:t>6、 员工不得私自更换更衣柜，不得私自换锁、撬锁。</w:t>
      </w:r>
    </w:p>
    <w:p>
      <w:pPr>
        <w:pStyle w:val="8"/>
        <w:spacing w:before="112"/>
        <w:ind w:left="681"/>
      </w:pPr>
      <w:r>
        <w:t>7、 不得在非吸烟区域吸烟。</w:t>
      </w:r>
    </w:p>
    <w:p>
      <w:pPr>
        <w:pStyle w:val="8"/>
        <w:spacing w:before="112"/>
        <w:ind w:left="681"/>
      </w:pPr>
      <w:r>
        <w:t>8、 不得将顾客遗忘的物品据为己有。</w:t>
      </w:r>
    </w:p>
    <w:p>
      <w:pPr>
        <w:pStyle w:val="8"/>
        <w:spacing w:before="111"/>
        <w:ind w:left="681"/>
      </w:pPr>
      <w:r>
        <w:t>9、 顾客离开时要问“吃好了吗？”不要问“吃饱了 吗？”</w:t>
      </w:r>
    </w:p>
    <w:p>
      <w:pPr>
        <w:pStyle w:val="8"/>
        <w:spacing w:before="111"/>
        <w:ind w:left="681"/>
      </w:pPr>
      <w:r>
        <w:t>10、顾客不知道自己的桌号时，不能说“您去看一下你的桌号”</w:t>
      </w:r>
    </w:p>
    <w:p>
      <w:pPr>
        <w:pStyle w:val="8"/>
        <w:spacing w:before="52" w:line="364" w:lineRule="exact"/>
        <w:ind w:left="681"/>
      </w:pPr>
      <w:r>
        <w:t>11、服务员不可以说“不知道”“不清楚”“没时间”“等会再说”“这事我办不了”等一些否定句。</w:t>
      </w:r>
    </w:p>
    <w:p>
      <w:pPr>
        <w:pStyle w:val="8"/>
        <w:spacing w:line="364" w:lineRule="exact"/>
        <w:ind w:left="681"/>
      </w:pPr>
      <w:r>
        <w:t>12、顾客有需求时不能问“您要什么”要说“您好，请问您需要什么”。</w:t>
      </w:r>
    </w:p>
    <w:p>
      <w:pPr>
        <w:spacing w:after="0" w:line="364" w:lineRule="exact"/>
        <w:sectPr>
          <w:headerReference r:id="rId11" w:type="default"/>
          <w:footerReference r:id="rId12" w:type="default"/>
          <w:pgSz w:w="10380" w:h="13900"/>
          <w:pgMar w:top="360" w:right="0" w:bottom="520" w:left="0" w:header="0" w:footer="322" w:gutter="0"/>
          <w:pgNumType w:start="10"/>
        </w:sectPr>
      </w:pPr>
    </w:p>
    <w:p>
      <w:pPr>
        <w:pStyle w:val="8"/>
      </w:pPr>
      <w:r>
        <w:pict>
          <v:group id="_x0000_s1083" o:spid="_x0000_s1083" o:spt="203" style="position:absolute;left:0pt;margin-left:7.8pt;margin-top:0pt;height:621.4pt;width:511pt;mso-position-horizontal-relative:page;mso-position-vertical-relative:page;z-index:-263904256;mso-width-relative:page;mso-height-relative:page;" coordorigin="156,0" coordsize="10220,12428">
            <o:lock v:ext="edit"/>
            <v:shape id="_x0000_s1084" o:spid="_x0000_s1084" o:spt="75" type="#_x0000_t75" style="position:absolute;left:156;top:0;height:12428;width:10220;" filled="f" stroked="f" coordsize="21600,21600">
              <v:path/>
              <v:fill on="f" focussize="0,0"/>
              <v:stroke on="f"/>
              <v:imagedata r:id="rId221" o:title=""/>
              <o:lock v:ext="edit" aspectratio="t"/>
            </v:shape>
            <v:rect id="_x0000_s1085" o:spid="_x0000_s1085" o:spt="1" style="position:absolute;left:6100;top:240;height:1100;width:4119;" fillcolor="#FFFFFF" filled="t" stroked="f" coordsize="21600,21600">
              <v:path/>
              <v:fill on="t" focussize="0,0"/>
              <v:stroke on="f"/>
              <v:imagedata o:title=""/>
              <o:lock v:ext="edit"/>
            </v:rect>
            <v:rect id="_x0000_s1086" o:spid="_x0000_s1086"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5"/>
        <w:rPr>
          <w:sz w:val="24"/>
        </w:rPr>
      </w:pPr>
    </w:p>
    <w:p>
      <w:pPr>
        <w:pStyle w:val="3"/>
        <w:spacing w:line="1113" w:lineRule="exact"/>
        <w:ind w:right="2511"/>
      </w:pPr>
      <w:r>
        <w:rPr>
          <w:color w:val="FFFFFF"/>
        </w:rPr>
        <w:t>[ 洗手消毒篇 ]</w:t>
      </w:r>
    </w:p>
    <w:p>
      <w:pPr>
        <w:spacing w:after="0" w:line="1113" w:lineRule="exact"/>
        <w:sectPr>
          <w:headerReference r:id="rId13" w:type="default"/>
          <w:footerReference r:id="rId14" w:type="default"/>
          <w:pgSz w:w="10380" w:h="13900"/>
          <w:pgMar w:top="1300" w:right="0" w:bottom="520" w:left="0" w:header="0" w:footer="322" w:gutter="0"/>
          <w:pgNumType w:start="11"/>
        </w:sectPr>
      </w:pPr>
    </w:p>
    <w:p>
      <w:pPr>
        <w:pStyle w:val="4"/>
        <w:spacing w:before="14" w:line="240" w:lineRule="auto"/>
        <w:ind w:left="2507" w:right="2448"/>
        <w:jc w:val="center"/>
      </w:pPr>
      <w:r>
        <w:t>通用流程-洗手消毒篇</w:t>
      </w:r>
    </w:p>
    <w:p>
      <w:pPr>
        <w:pStyle w:val="8"/>
      </w:pPr>
    </w:p>
    <w:p>
      <w:pPr>
        <w:pStyle w:val="8"/>
        <w:spacing w:before="6"/>
        <w:rPr>
          <w:sz w:val="11"/>
        </w:rPr>
      </w:pPr>
      <w:r>
        <w:drawing>
          <wp:anchor distT="0" distB="0" distL="0" distR="0" simplePos="0" relativeHeight="1024" behindDoc="0" locked="0" layoutInCell="1" allowOverlap="1">
            <wp:simplePos x="0" y="0"/>
            <wp:positionH relativeFrom="page">
              <wp:posOffset>116840</wp:posOffset>
            </wp:positionH>
            <wp:positionV relativeFrom="paragraph">
              <wp:posOffset>157480</wp:posOffset>
            </wp:positionV>
            <wp:extent cx="2047240" cy="1151890"/>
            <wp:effectExtent l="0" t="0" r="0" b="0"/>
            <wp:wrapTopAndBottom/>
            <wp:docPr id="1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1.jpeg"/>
                    <pic:cNvPicPr>
                      <a:picLocks noChangeAspect="1"/>
                    </pic:cNvPicPr>
                  </pic:nvPicPr>
                  <pic:blipFill>
                    <a:blip r:embed="rId222" cstate="print"/>
                    <a:stretch>
                      <a:fillRect/>
                    </a:stretch>
                  </pic:blipFill>
                  <pic:spPr>
                    <a:xfrm>
                      <a:off x="0" y="0"/>
                      <a:ext cx="2047072" cy="1152144"/>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2288540</wp:posOffset>
            </wp:positionH>
            <wp:positionV relativeFrom="paragraph">
              <wp:posOffset>157480</wp:posOffset>
            </wp:positionV>
            <wp:extent cx="2045335" cy="1151890"/>
            <wp:effectExtent l="0" t="0" r="0" b="0"/>
            <wp:wrapTopAndBottom/>
            <wp:docPr id="1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2.jpeg"/>
                    <pic:cNvPicPr>
                      <a:picLocks noChangeAspect="1"/>
                    </pic:cNvPicPr>
                  </pic:nvPicPr>
                  <pic:blipFill>
                    <a:blip r:embed="rId223" cstate="print"/>
                    <a:stretch>
                      <a:fillRect/>
                    </a:stretch>
                  </pic:blipFill>
                  <pic:spPr>
                    <a:xfrm>
                      <a:off x="0" y="0"/>
                      <a:ext cx="2045550" cy="1152144"/>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4458970</wp:posOffset>
            </wp:positionH>
            <wp:positionV relativeFrom="paragraph">
              <wp:posOffset>157480</wp:posOffset>
            </wp:positionV>
            <wp:extent cx="2047240" cy="1151890"/>
            <wp:effectExtent l="0" t="0" r="0" b="0"/>
            <wp:wrapTopAndBottom/>
            <wp:docPr id="1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3.jpeg"/>
                    <pic:cNvPicPr>
                      <a:picLocks noChangeAspect="1"/>
                    </pic:cNvPicPr>
                  </pic:nvPicPr>
                  <pic:blipFill>
                    <a:blip r:embed="rId224" cstate="print"/>
                    <a:stretch>
                      <a:fillRect/>
                    </a:stretch>
                  </pic:blipFill>
                  <pic:spPr>
                    <a:xfrm>
                      <a:off x="0" y="0"/>
                      <a:ext cx="2047072" cy="1152144"/>
                    </a:xfrm>
                    <a:prstGeom prst="rect">
                      <a:avLst/>
                    </a:prstGeom>
                  </pic:spPr>
                </pic:pic>
              </a:graphicData>
            </a:graphic>
          </wp:anchor>
        </w:drawing>
      </w:r>
    </w:p>
    <w:p>
      <w:pPr>
        <w:pStyle w:val="8"/>
        <w:spacing w:before="14"/>
        <w:rPr>
          <w:sz w:val="3"/>
        </w:rPr>
      </w:pPr>
    </w:p>
    <w:p>
      <w:pPr>
        <w:spacing w:after="0"/>
        <w:rPr>
          <w:sz w:val="3"/>
        </w:rPr>
        <w:sectPr>
          <w:headerReference r:id="rId15" w:type="default"/>
          <w:footerReference r:id="rId16" w:type="default"/>
          <w:pgSz w:w="10380" w:h="13900"/>
          <w:pgMar w:top="440" w:right="0" w:bottom="520" w:left="0" w:header="0" w:footer="322" w:gutter="0"/>
          <w:pgNumType w:start="12"/>
        </w:sectPr>
      </w:pPr>
    </w:p>
    <w:p>
      <w:pPr>
        <w:pStyle w:val="5"/>
        <w:numPr>
          <w:ilvl w:val="1"/>
          <w:numId w:val="2"/>
        </w:numPr>
        <w:tabs>
          <w:tab w:val="left" w:pos="862"/>
        </w:tabs>
        <w:spacing w:before="0" w:after="0" w:line="539" w:lineRule="exact"/>
        <w:ind w:left="861" w:right="0" w:hanging="405"/>
        <w:jc w:val="left"/>
      </w:pPr>
      <w:r>
        <w:rPr>
          <w:color w:val="585858"/>
        </w:rPr>
        <w:t>淋湿双手</w:t>
      </w:r>
    </w:p>
    <w:p>
      <w:pPr>
        <w:pStyle w:val="8"/>
        <w:spacing w:line="295" w:lineRule="exact"/>
        <w:ind w:left="861"/>
      </w:pPr>
      <w:r>
        <w:rPr>
          <w:color w:val="7E7E7E"/>
        </w:rPr>
        <w:t>用温水将双手打湿至手腕</w:t>
      </w:r>
    </w:p>
    <w:p>
      <w:pPr>
        <w:pStyle w:val="5"/>
        <w:numPr>
          <w:ilvl w:val="1"/>
          <w:numId w:val="2"/>
        </w:numPr>
        <w:tabs>
          <w:tab w:val="left" w:pos="862"/>
        </w:tabs>
        <w:spacing w:before="0" w:after="0" w:line="586" w:lineRule="exact"/>
        <w:ind w:left="861" w:right="0" w:hanging="405"/>
        <w:jc w:val="left"/>
      </w:pPr>
      <w:r>
        <w:rPr>
          <w:color w:val="585858"/>
          <w:spacing w:val="-1"/>
          <w:w w:val="100"/>
        </w:rPr>
        <w:br w:type="column"/>
      </w:r>
      <w:r>
        <w:rPr>
          <w:color w:val="585858"/>
        </w:rPr>
        <w:t>涂洗手液</w:t>
      </w:r>
    </w:p>
    <w:p>
      <w:pPr>
        <w:pStyle w:val="8"/>
        <w:spacing w:before="65" w:line="156" w:lineRule="auto"/>
        <w:ind w:left="861" w:right="16"/>
      </w:pPr>
      <w:r>
        <w:rPr>
          <w:color w:val="7E7E7E"/>
        </w:rPr>
        <w:t>按压洗手液盒1-2次，将洗手液涂抹于手部</w:t>
      </w:r>
    </w:p>
    <w:p>
      <w:pPr>
        <w:pStyle w:val="5"/>
        <w:numPr>
          <w:ilvl w:val="1"/>
          <w:numId w:val="2"/>
        </w:numPr>
        <w:tabs>
          <w:tab w:val="left" w:pos="862"/>
        </w:tabs>
        <w:spacing w:before="0" w:after="0" w:line="539" w:lineRule="exact"/>
        <w:ind w:left="861" w:right="0" w:hanging="405"/>
        <w:jc w:val="left"/>
      </w:pPr>
      <w:r>
        <w:rPr>
          <w:color w:val="585858"/>
          <w:spacing w:val="-1"/>
          <w:w w:val="100"/>
        </w:rPr>
        <w:br w:type="column"/>
      </w:r>
      <w:r>
        <w:rPr>
          <w:color w:val="585858"/>
        </w:rPr>
        <w:t>揉搓双手</w:t>
      </w:r>
    </w:p>
    <w:p>
      <w:pPr>
        <w:pStyle w:val="8"/>
        <w:spacing w:before="18" w:line="156" w:lineRule="auto"/>
        <w:ind w:left="861" w:right="260"/>
      </w:pPr>
      <w:r>
        <w:rPr>
          <w:color w:val="7E7E7E"/>
        </w:rPr>
        <w:t>按照洗手七步骤揉搓双手， 不低于20秒，直至指甲无污垢（参考洗手七步骤）</w:t>
      </w:r>
    </w:p>
    <w:p>
      <w:pPr>
        <w:spacing w:after="0" w:line="156" w:lineRule="auto"/>
        <w:sectPr>
          <w:type w:val="continuous"/>
          <w:pgSz w:w="10380" w:h="13900"/>
          <w:pgMar w:top="1300" w:right="0" w:bottom="280" w:left="0" w:header="720" w:footer="720" w:gutter="0"/>
          <w:cols w:equalWidth="0" w:num="3">
            <w:col w:w="3093" w:space="328"/>
            <w:col w:w="3216" w:space="204"/>
            <w:col w:w="3539"/>
          </w:cols>
        </w:sectPr>
      </w:pPr>
    </w:p>
    <w:p>
      <w:pPr>
        <w:pStyle w:val="8"/>
      </w:pPr>
    </w:p>
    <w:p>
      <w:pPr>
        <w:pStyle w:val="8"/>
        <w:spacing w:before="1" w:after="1"/>
        <w:rPr>
          <w:sz w:val="19"/>
        </w:rPr>
      </w:pPr>
    </w:p>
    <w:p>
      <w:pPr>
        <w:pStyle w:val="8"/>
        <w:tabs>
          <w:tab w:val="left" w:pos="3604"/>
          <w:tab w:val="left" w:pos="7022"/>
        </w:tabs>
        <w:ind w:left="184"/>
      </w:pPr>
      <w:r>
        <w:drawing>
          <wp:inline distT="0" distB="0" distL="0" distR="0">
            <wp:extent cx="2041525" cy="1147445"/>
            <wp:effectExtent l="0" t="0" r="0" b="0"/>
            <wp:docPr id="1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4.jpeg"/>
                    <pic:cNvPicPr>
                      <a:picLocks noChangeAspect="1"/>
                    </pic:cNvPicPr>
                  </pic:nvPicPr>
                  <pic:blipFill>
                    <a:blip r:embed="rId225" cstate="print"/>
                    <a:stretch>
                      <a:fillRect/>
                    </a:stretch>
                  </pic:blipFill>
                  <pic:spPr>
                    <a:xfrm>
                      <a:off x="0" y="0"/>
                      <a:ext cx="2041645" cy="1147572"/>
                    </a:xfrm>
                    <a:prstGeom prst="rect">
                      <a:avLst/>
                    </a:prstGeom>
                  </pic:spPr>
                </pic:pic>
              </a:graphicData>
            </a:graphic>
          </wp:inline>
        </w:drawing>
      </w:r>
      <w:r>
        <w:tab/>
      </w:r>
      <w:r>
        <w:drawing>
          <wp:inline distT="0" distB="0" distL="0" distR="0">
            <wp:extent cx="2039620" cy="1147445"/>
            <wp:effectExtent l="0" t="0" r="0" b="0"/>
            <wp:docPr id="2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5.jpeg"/>
                    <pic:cNvPicPr>
                      <a:picLocks noChangeAspect="1"/>
                    </pic:cNvPicPr>
                  </pic:nvPicPr>
                  <pic:blipFill>
                    <a:blip r:embed="rId226" cstate="print"/>
                    <a:stretch>
                      <a:fillRect/>
                    </a:stretch>
                  </pic:blipFill>
                  <pic:spPr>
                    <a:xfrm>
                      <a:off x="0" y="0"/>
                      <a:ext cx="2040128" cy="1147572"/>
                    </a:xfrm>
                    <a:prstGeom prst="rect">
                      <a:avLst/>
                    </a:prstGeom>
                  </pic:spPr>
                </pic:pic>
              </a:graphicData>
            </a:graphic>
          </wp:inline>
        </w:drawing>
      </w:r>
      <w:r>
        <w:tab/>
      </w:r>
      <w:r>
        <w:drawing>
          <wp:inline distT="0" distB="0" distL="0" distR="0">
            <wp:extent cx="2041525" cy="1147445"/>
            <wp:effectExtent l="0" t="0" r="0" b="0"/>
            <wp:docPr id="2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6.jpeg"/>
                    <pic:cNvPicPr>
                      <a:picLocks noChangeAspect="1"/>
                    </pic:cNvPicPr>
                  </pic:nvPicPr>
                  <pic:blipFill>
                    <a:blip r:embed="rId227" cstate="print"/>
                    <a:stretch>
                      <a:fillRect/>
                    </a:stretch>
                  </pic:blipFill>
                  <pic:spPr>
                    <a:xfrm>
                      <a:off x="0" y="0"/>
                      <a:ext cx="2041645" cy="1147572"/>
                    </a:xfrm>
                    <a:prstGeom prst="rect">
                      <a:avLst/>
                    </a:prstGeom>
                  </pic:spPr>
                </pic:pic>
              </a:graphicData>
            </a:graphic>
          </wp:inline>
        </w:drawing>
      </w:r>
    </w:p>
    <w:p>
      <w:pPr>
        <w:pStyle w:val="8"/>
        <w:spacing w:before="14"/>
        <w:rPr>
          <w:sz w:val="3"/>
        </w:rPr>
      </w:pPr>
    </w:p>
    <w:p>
      <w:pPr>
        <w:spacing w:after="0"/>
        <w:rPr>
          <w:sz w:val="3"/>
        </w:rPr>
        <w:sectPr>
          <w:type w:val="continuous"/>
          <w:pgSz w:w="10380" w:h="13900"/>
          <w:pgMar w:top="1300" w:right="0" w:bottom="280" w:left="0" w:header="720" w:footer="720" w:gutter="0"/>
        </w:sectPr>
      </w:pPr>
    </w:p>
    <w:p>
      <w:pPr>
        <w:pStyle w:val="5"/>
        <w:numPr>
          <w:ilvl w:val="1"/>
          <w:numId w:val="2"/>
        </w:numPr>
        <w:tabs>
          <w:tab w:val="left" w:pos="862"/>
        </w:tabs>
        <w:spacing w:before="0" w:after="0" w:line="575" w:lineRule="exact"/>
        <w:ind w:left="861" w:right="0" w:hanging="405"/>
        <w:jc w:val="left"/>
      </w:pPr>
      <w:r>
        <w:rPr>
          <w:color w:val="585858"/>
        </w:rPr>
        <w:t>冲洗双手</w:t>
      </w:r>
    </w:p>
    <w:p>
      <w:pPr>
        <w:pStyle w:val="8"/>
        <w:spacing w:line="295" w:lineRule="exact"/>
        <w:ind w:left="861"/>
      </w:pPr>
      <w:r>
        <w:rPr>
          <w:color w:val="7E7E7E"/>
        </w:rPr>
        <w:t>使用温水将泡沫冲洗干净</w:t>
      </w:r>
    </w:p>
    <w:p>
      <w:pPr>
        <w:pStyle w:val="5"/>
        <w:numPr>
          <w:ilvl w:val="1"/>
          <w:numId w:val="2"/>
        </w:numPr>
        <w:tabs>
          <w:tab w:val="left" w:pos="862"/>
        </w:tabs>
        <w:spacing w:before="0" w:after="0" w:line="575" w:lineRule="exact"/>
        <w:ind w:left="861" w:right="0" w:hanging="405"/>
        <w:jc w:val="left"/>
      </w:pPr>
      <w:r>
        <w:rPr>
          <w:color w:val="585858"/>
        </w:rPr>
        <w:br w:type="column"/>
      </w:r>
      <w:r>
        <w:rPr>
          <w:color w:val="585858"/>
        </w:rPr>
        <w:t>擦干双手</w:t>
      </w:r>
    </w:p>
    <w:p>
      <w:pPr>
        <w:pStyle w:val="8"/>
        <w:spacing w:line="295" w:lineRule="exact"/>
        <w:ind w:left="861"/>
      </w:pPr>
      <w:r>
        <w:rPr>
          <w:color w:val="7E7E7E"/>
        </w:rPr>
        <w:t>取2张擦手纸将手擦干</w:t>
      </w:r>
    </w:p>
    <w:p>
      <w:pPr>
        <w:pStyle w:val="5"/>
        <w:numPr>
          <w:ilvl w:val="1"/>
          <w:numId w:val="2"/>
        </w:numPr>
        <w:tabs>
          <w:tab w:val="left" w:pos="862"/>
        </w:tabs>
        <w:spacing w:before="0" w:after="0" w:line="575" w:lineRule="exact"/>
        <w:ind w:left="861" w:right="0" w:hanging="405"/>
        <w:jc w:val="left"/>
      </w:pPr>
      <w:r>
        <w:rPr>
          <w:color w:val="585858"/>
        </w:rPr>
        <w:br w:type="column"/>
      </w:r>
      <w:r>
        <w:rPr>
          <w:color w:val="585858"/>
        </w:rPr>
        <w:t>挤压消毒液</w:t>
      </w:r>
    </w:p>
    <w:p>
      <w:pPr>
        <w:pStyle w:val="8"/>
        <w:spacing w:before="18" w:line="156" w:lineRule="auto"/>
        <w:ind w:left="861" w:right="239"/>
      </w:pPr>
      <w:r>
        <w:rPr>
          <w:color w:val="7E7E7E"/>
        </w:rPr>
        <w:t>用使用完的擦手纸按压消毒液盒，按压一次</w:t>
      </w:r>
    </w:p>
    <w:p>
      <w:pPr>
        <w:spacing w:after="0" w:line="156" w:lineRule="auto"/>
        <w:sectPr>
          <w:type w:val="continuous"/>
          <w:pgSz w:w="10380" w:h="13900"/>
          <w:pgMar w:top="1300" w:right="0" w:bottom="280" w:left="0" w:header="720" w:footer="720" w:gutter="0"/>
          <w:cols w:equalWidth="0" w:num="3">
            <w:col w:w="3093" w:space="328"/>
            <w:col w:w="2816" w:space="604"/>
            <w:col w:w="3539"/>
          </w:cols>
        </w:sectPr>
      </w:pPr>
    </w:p>
    <w:p>
      <w:pPr>
        <w:pStyle w:val="8"/>
      </w:pPr>
    </w:p>
    <w:p>
      <w:pPr>
        <w:pStyle w:val="8"/>
        <w:spacing w:before="18"/>
      </w:pPr>
    </w:p>
    <w:p>
      <w:pPr>
        <w:spacing w:after="0"/>
        <w:sectPr>
          <w:type w:val="continuous"/>
          <w:pgSz w:w="10380" w:h="13900"/>
          <w:pgMar w:top="1300" w:right="0" w:bottom="280" w:left="0" w:header="720" w:footer="720" w:gutter="0"/>
        </w:sectPr>
      </w:pPr>
    </w:p>
    <w:p>
      <w:pPr>
        <w:pStyle w:val="8"/>
        <w:rPr>
          <w:sz w:val="48"/>
        </w:rPr>
      </w:pPr>
    </w:p>
    <w:p>
      <w:pPr>
        <w:pStyle w:val="8"/>
        <w:spacing w:before="18"/>
        <w:rPr>
          <w:sz w:val="54"/>
        </w:rPr>
      </w:pPr>
    </w:p>
    <w:p>
      <w:pPr>
        <w:pStyle w:val="5"/>
        <w:numPr>
          <w:ilvl w:val="1"/>
          <w:numId w:val="2"/>
        </w:numPr>
        <w:tabs>
          <w:tab w:val="left" w:pos="862"/>
        </w:tabs>
        <w:spacing w:before="0" w:after="0" w:line="589" w:lineRule="exact"/>
        <w:ind w:left="861" w:right="0" w:hanging="405"/>
        <w:jc w:val="left"/>
      </w:pPr>
      <w:r>
        <w:rPr>
          <w:color w:val="585858"/>
        </w:rPr>
        <w:t>丢弃废纸</w:t>
      </w:r>
    </w:p>
    <w:p>
      <w:pPr>
        <w:pStyle w:val="8"/>
        <w:spacing w:line="230" w:lineRule="exact"/>
        <w:ind w:left="861"/>
      </w:pPr>
      <w:r>
        <w:rPr>
          <w:color w:val="7E7E7E"/>
        </w:rPr>
        <w:t>将使用后的擦手纸扔进脚踏</w:t>
      </w:r>
    </w:p>
    <w:p>
      <w:pPr>
        <w:pStyle w:val="8"/>
        <w:spacing w:line="305" w:lineRule="exact"/>
        <w:ind w:left="861"/>
      </w:pPr>
      <w:r>
        <w:rPr>
          <w:color w:val="7E7E7E"/>
        </w:rPr>
        <w:t>垃圾桶</w:t>
      </w:r>
    </w:p>
    <w:p>
      <w:pPr>
        <w:pStyle w:val="8"/>
        <w:rPr>
          <w:sz w:val="48"/>
        </w:rPr>
      </w:pPr>
      <w:r>
        <w:br w:type="column"/>
      </w:r>
    </w:p>
    <w:p>
      <w:pPr>
        <w:pStyle w:val="8"/>
        <w:spacing w:before="14"/>
        <w:rPr>
          <w:sz w:val="54"/>
        </w:rPr>
      </w:pPr>
    </w:p>
    <w:p>
      <w:pPr>
        <w:pStyle w:val="5"/>
        <w:numPr>
          <w:ilvl w:val="1"/>
          <w:numId w:val="2"/>
        </w:numPr>
        <w:tabs>
          <w:tab w:val="left" w:pos="862"/>
        </w:tabs>
        <w:spacing w:before="0" w:after="0" w:line="649" w:lineRule="exact"/>
        <w:ind w:left="861" w:right="0" w:hanging="405"/>
        <w:jc w:val="left"/>
      </w:pPr>
      <w:r>
        <w:drawing>
          <wp:anchor distT="0" distB="0" distL="0" distR="0" simplePos="0" relativeHeight="251672576" behindDoc="0" locked="0" layoutInCell="1" allowOverlap="1">
            <wp:simplePos x="0" y="0"/>
            <wp:positionH relativeFrom="page">
              <wp:posOffset>116840</wp:posOffset>
            </wp:positionH>
            <wp:positionV relativeFrom="paragraph">
              <wp:posOffset>-1171575</wp:posOffset>
            </wp:positionV>
            <wp:extent cx="2049780" cy="1153795"/>
            <wp:effectExtent l="0" t="0" r="0" b="0"/>
            <wp:wrapNone/>
            <wp:docPr id="25"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7.jpeg"/>
                    <pic:cNvPicPr>
                      <a:picLocks noChangeAspect="1"/>
                    </pic:cNvPicPr>
                  </pic:nvPicPr>
                  <pic:blipFill>
                    <a:blip r:embed="rId228" cstate="print"/>
                    <a:stretch>
                      <a:fillRect/>
                    </a:stretch>
                  </pic:blipFill>
                  <pic:spPr>
                    <a:xfrm>
                      <a:off x="0" y="0"/>
                      <a:ext cx="2049780" cy="1153668"/>
                    </a:xfrm>
                    <a:prstGeom prst="rect">
                      <a:avLst/>
                    </a:prstGeom>
                  </pic:spPr>
                </pic:pic>
              </a:graphicData>
            </a:graphic>
          </wp:anchor>
        </w:drawing>
      </w:r>
      <w:r>
        <w:rPr>
          <w:color w:val="585858"/>
        </w:rPr>
        <w:t>消毒手部</w:t>
      </w:r>
    </w:p>
    <w:p>
      <w:pPr>
        <w:pStyle w:val="8"/>
        <w:spacing w:before="78" w:line="156" w:lineRule="auto"/>
        <w:ind w:left="708" w:right="15"/>
      </w:pPr>
      <w:r>
        <w:rPr>
          <w:color w:val="7E7E7E"/>
        </w:rPr>
        <w:t>将消毒液均匀涂抹全手，将手自然风干</w:t>
      </w:r>
    </w:p>
    <w:p>
      <w:pPr>
        <w:pStyle w:val="16"/>
        <w:numPr>
          <w:ilvl w:val="0"/>
          <w:numId w:val="3"/>
        </w:numPr>
        <w:tabs>
          <w:tab w:val="left" w:pos="818"/>
        </w:tabs>
        <w:spacing w:before="148" w:after="0" w:line="156" w:lineRule="auto"/>
        <w:ind w:left="817" w:right="684" w:hanging="360"/>
        <w:jc w:val="left"/>
        <w:rPr>
          <w:sz w:val="24"/>
        </w:rPr>
      </w:pPr>
      <w:r>
        <w:rPr>
          <w:color w:val="7E7E7E"/>
          <w:sz w:val="24"/>
        </w:rPr>
        <w:br w:type="column"/>
      </w:r>
      <w:r>
        <w:rPr>
          <w:color w:val="7E7E7E"/>
          <w:sz w:val="24"/>
        </w:rPr>
        <w:t xml:space="preserve">手部受到污染后， 如：触钱、接触化 </w:t>
      </w:r>
      <w:r>
        <w:rPr>
          <w:color w:val="7E7E7E"/>
          <w:spacing w:val="-2"/>
          <w:sz w:val="24"/>
        </w:rPr>
        <w:t xml:space="preserve">学品、扫地、拖地， </w:t>
      </w:r>
      <w:r>
        <w:rPr>
          <w:color w:val="7E7E7E"/>
          <w:sz w:val="24"/>
        </w:rPr>
        <w:t>上洗手间等要洗手</w:t>
      </w:r>
    </w:p>
    <w:p>
      <w:pPr>
        <w:pStyle w:val="8"/>
        <w:spacing w:before="14"/>
        <w:rPr>
          <w:sz w:val="15"/>
        </w:rPr>
      </w:pPr>
    </w:p>
    <w:p>
      <w:pPr>
        <w:pStyle w:val="16"/>
        <w:numPr>
          <w:ilvl w:val="0"/>
          <w:numId w:val="3"/>
        </w:numPr>
        <w:tabs>
          <w:tab w:val="left" w:pos="818"/>
        </w:tabs>
        <w:spacing w:before="0" w:after="0" w:line="156" w:lineRule="auto"/>
        <w:ind w:left="817" w:right="923" w:hanging="360"/>
        <w:jc w:val="both"/>
        <w:rPr>
          <w:sz w:val="24"/>
        </w:rPr>
      </w:pPr>
      <w:r>
        <w:drawing>
          <wp:anchor distT="0" distB="0" distL="0" distR="0" simplePos="0" relativeHeight="251671552" behindDoc="0" locked="0" layoutInCell="1" allowOverlap="1">
            <wp:simplePos x="0" y="0"/>
            <wp:positionH relativeFrom="page">
              <wp:posOffset>2288540</wp:posOffset>
            </wp:positionH>
            <wp:positionV relativeFrom="paragraph">
              <wp:posOffset>-968375</wp:posOffset>
            </wp:positionV>
            <wp:extent cx="2048510" cy="1153795"/>
            <wp:effectExtent l="0" t="0" r="0" b="0"/>
            <wp:wrapNone/>
            <wp:docPr id="2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8.jpeg"/>
                    <pic:cNvPicPr>
                      <a:picLocks noChangeAspect="1"/>
                    </pic:cNvPicPr>
                  </pic:nvPicPr>
                  <pic:blipFill>
                    <a:blip r:embed="rId229" cstate="print"/>
                    <a:stretch>
                      <a:fillRect/>
                    </a:stretch>
                  </pic:blipFill>
                  <pic:spPr>
                    <a:xfrm>
                      <a:off x="0" y="0"/>
                      <a:ext cx="2048255" cy="1153668"/>
                    </a:xfrm>
                    <a:prstGeom prst="rect">
                      <a:avLst/>
                    </a:prstGeom>
                  </pic:spPr>
                </pic:pic>
              </a:graphicData>
            </a:graphic>
          </wp:anchor>
        </w:drawing>
      </w:r>
      <w:r>
        <w:rPr>
          <w:color w:val="7E7E7E"/>
          <w:spacing w:val="-2"/>
          <w:sz w:val="24"/>
        </w:rPr>
        <w:t>涂完消毒液后自然</w:t>
      </w:r>
      <w:r>
        <w:rPr>
          <w:color w:val="7E7E7E"/>
          <w:spacing w:val="-3"/>
          <w:sz w:val="24"/>
        </w:rPr>
        <w:t>风干，避免手部的</w:t>
      </w:r>
      <w:r>
        <w:rPr>
          <w:color w:val="7E7E7E"/>
          <w:sz w:val="24"/>
        </w:rPr>
        <w:t>二次污染</w:t>
      </w:r>
    </w:p>
    <w:p>
      <w:pPr>
        <w:spacing w:after="0" w:line="156" w:lineRule="auto"/>
        <w:jc w:val="both"/>
        <w:rPr>
          <w:sz w:val="24"/>
        </w:rPr>
        <w:sectPr>
          <w:type w:val="continuous"/>
          <w:pgSz w:w="10380" w:h="13900"/>
          <w:pgMar w:top="1300" w:right="0" w:bottom="280" w:left="0" w:header="720" w:footer="720" w:gutter="0"/>
          <w:cols w:equalWidth="0" w:num="3">
            <w:col w:w="3292" w:space="128"/>
            <w:col w:w="3139" w:space="152"/>
            <w:col w:w="3669"/>
          </w:cols>
        </w:sectPr>
      </w:pPr>
    </w:p>
    <w:p>
      <w:pPr>
        <w:spacing w:before="14"/>
        <w:ind w:left="2507" w:right="2448" w:firstLine="0"/>
        <w:jc w:val="center"/>
        <w:rPr>
          <w:sz w:val="28"/>
        </w:rPr>
      </w:pPr>
      <w:r>
        <w:rPr>
          <w:sz w:val="28"/>
        </w:rPr>
        <w:t>通用流程-洗手消毒篇--七步骤</w:t>
      </w:r>
    </w:p>
    <w:p>
      <w:pPr>
        <w:pStyle w:val="8"/>
        <w:spacing w:before="13"/>
        <w:rPr>
          <w:sz w:val="14"/>
        </w:rPr>
      </w:pPr>
    </w:p>
    <w:p>
      <w:pPr>
        <w:pStyle w:val="8"/>
        <w:tabs>
          <w:tab w:val="left" w:pos="3592"/>
          <w:tab w:val="left" w:pos="7099"/>
        </w:tabs>
        <w:ind w:left="88"/>
      </w:pPr>
      <w:r>
        <w:drawing>
          <wp:inline distT="0" distB="0" distL="0" distR="0">
            <wp:extent cx="2029460" cy="1522095"/>
            <wp:effectExtent l="0" t="0" r="0" b="0"/>
            <wp:docPr id="2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9.jpeg"/>
                    <pic:cNvPicPr>
                      <a:picLocks noChangeAspect="1"/>
                    </pic:cNvPicPr>
                  </pic:nvPicPr>
                  <pic:blipFill>
                    <a:blip r:embed="rId23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0.jpeg"/>
                    <pic:cNvPicPr>
                      <a:picLocks noChangeAspect="1"/>
                    </pic:cNvPicPr>
                  </pic:nvPicPr>
                  <pic:blipFill>
                    <a:blip r:embed="rId231"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1.jpeg"/>
                    <pic:cNvPicPr>
                      <a:picLocks noChangeAspect="1"/>
                    </pic:cNvPicPr>
                  </pic:nvPicPr>
                  <pic:blipFill>
                    <a:blip r:embed="rId232" cstate="print"/>
                    <a:stretch>
                      <a:fillRect/>
                    </a:stretch>
                  </pic:blipFill>
                  <pic:spPr>
                    <a:xfrm>
                      <a:off x="0" y="0"/>
                      <a:ext cx="2027938" cy="1522476"/>
                    </a:xfrm>
                    <a:prstGeom prst="rect">
                      <a:avLst/>
                    </a:prstGeom>
                  </pic:spPr>
                </pic:pic>
              </a:graphicData>
            </a:graphic>
          </wp:inline>
        </w:drawing>
      </w:r>
    </w:p>
    <w:p>
      <w:pPr>
        <w:spacing w:after="0"/>
        <w:sectPr>
          <w:headerReference r:id="rId17" w:type="default"/>
          <w:footerReference r:id="rId18" w:type="default"/>
          <w:pgSz w:w="10380" w:h="13900"/>
          <w:pgMar w:top="440" w:right="0" w:bottom="520" w:left="0" w:header="0" w:footer="322" w:gutter="0"/>
          <w:pgNumType w:start="13"/>
        </w:sectPr>
      </w:pPr>
    </w:p>
    <w:p>
      <w:pPr>
        <w:pStyle w:val="5"/>
        <w:numPr>
          <w:ilvl w:val="0"/>
          <w:numId w:val="4"/>
        </w:numPr>
        <w:tabs>
          <w:tab w:val="left" w:pos="737"/>
        </w:tabs>
        <w:spacing w:before="0" w:after="0" w:line="530" w:lineRule="exact"/>
        <w:ind w:left="736" w:right="0" w:hanging="389"/>
        <w:jc w:val="left"/>
      </w:pPr>
      <w:r>
        <w:rPr>
          <w:color w:val="585858"/>
        </w:rPr>
        <w:t>搓洗掌心</w:t>
      </w:r>
    </w:p>
    <w:p>
      <w:pPr>
        <w:pStyle w:val="8"/>
        <w:spacing w:line="303" w:lineRule="exact"/>
        <w:ind w:left="736"/>
      </w:pPr>
      <w:r>
        <w:rPr>
          <w:color w:val="7E7E7E"/>
        </w:rPr>
        <w:t>掌心对着掌心搓洗</w:t>
      </w:r>
    </w:p>
    <w:p>
      <w:pPr>
        <w:pStyle w:val="5"/>
        <w:numPr>
          <w:ilvl w:val="0"/>
          <w:numId w:val="4"/>
        </w:numPr>
        <w:tabs>
          <w:tab w:val="left" w:pos="737"/>
        </w:tabs>
        <w:spacing w:before="0" w:after="0" w:line="530" w:lineRule="exact"/>
        <w:ind w:left="736" w:right="0" w:hanging="389"/>
        <w:jc w:val="left"/>
      </w:pPr>
      <w:r>
        <w:rPr>
          <w:color w:val="585858"/>
        </w:rPr>
        <w:br w:type="column"/>
      </w:r>
      <w:r>
        <w:rPr>
          <w:color w:val="585858"/>
        </w:rPr>
        <w:t>搓洗手背</w:t>
      </w:r>
    </w:p>
    <w:p>
      <w:pPr>
        <w:pStyle w:val="8"/>
        <w:spacing w:line="303" w:lineRule="exact"/>
        <w:ind w:left="736"/>
      </w:pPr>
      <w:r>
        <w:rPr>
          <w:color w:val="7E7E7E"/>
        </w:rPr>
        <w:t>两手更换搓洗手背</w:t>
      </w:r>
    </w:p>
    <w:p>
      <w:pPr>
        <w:pStyle w:val="5"/>
        <w:numPr>
          <w:ilvl w:val="0"/>
          <w:numId w:val="4"/>
        </w:numPr>
        <w:tabs>
          <w:tab w:val="left" w:pos="737"/>
        </w:tabs>
        <w:spacing w:before="0" w:after="0" w:line="530" w:lineRule="exact"/>
        <w:ind w:left="736" w:right="0" w:hanging="389"/>
        <w:jc w:val="left"/>
      </w:pPr>
      <w:r>
        <w:rPr>
          <w:color w:val="585858"/>
        </w:rPr>
        <w:br w:type="column"/>
      </w:r>
      <w:r>
        <w:rPr>
          <w:color w:val="585858"/>
        </w:rPr>
        <w:t>搓洗指缝</w:t>
      </w:r>
    </w:p>
    <w:p>
      <w:pPr>
        <w:pStyle w:val="8"/>
        <w:spacing w:line="303" w:lineRule="exact"/>
        <w:ind w:left="736"/>
      </w:pPr>
      <w:r>
        <w:rPr>
          <w:color w:val="7E7E7E"/>
        </w:rPr>
        <w:t>双手交叉，搓洗手指缝</w:t>
      </w:r>
    </w:p>
    <w:p>
      <w:pPr>
        <w:spacing w:after="0" w:line="303" w:lineRule="exact"/>
        <w:sectPr>
          <w:type w:val="continuous"/>
          <w:pgSz w:w="10380" w:h="13900"/>
          <w:pgMar w:top="1300" w:right="0" w:bottom="280" w:left="0" w:header="720" w:footer="720" w:gutter="0"/>
          <w:cols w:equalWidth="0" w:num="3">
            <w:col w:w="2375" w:space="1131"/>
            <w:col w:w="2371" w:space="1134"/>
            <w:col w:w="3369"/>
          </w:cols>
        </w:sectPr>
      </w:pPr>
    </w:p>
    <w:p>
      <w:pPr>
        <w:pStyle w:val="8"/>
      </w:pPr>
    </w:p>
    <w:p>
      <w:pPr>
        <w:pStyle w:val="8"/>
        <w:spacing w:before="7"/>
        <w:rPr>
          <w:sz w:val="22"/>
        </w:rPr>
      </w:pPr>
    </w:p>
    <w:p>
      <w:pPr>
        <w:pStyle w:val="8"/>
        <w:tabs>
          <w:tab w:val="left" w:pos="3592"/>
          <w:tab w:val="left" w:pos="7099"/>
        </w:tabs>
        <w:ind w:left="88"/>
      </w:pPr>
      <w:r>
        <w:drawing>
          <wp:inline distT="0" distB="0" distL="0" distR="0">
            <wp:extent cx="2029460" cy="1522095"/>
            <wp:effectExtent l="0" t="0" r="0" b="0"/>
            <wp:docPr id="3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2.jpeg"/>
                    <pic:cNvPicPr>
                      <a:picLocks noChangeAspect="1"/>
                    </pic:cNvPicPr>
                  </pic:nvPicPr>
                  <pic:blipFill>
                    <a:blip r:embed="rId233"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7"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3.jpeg"/>
                    <pic:cNvPicPr>
                      <a:picLocks noChangeAspect="1"/>
                    </pic:cNvPicPr>
                  </pic:nvPicPr>
                  <pic:blipFill>
                    <a:blip r:embed="rId234"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4.jpeg"/>
                    <pic:cNvPicPr>
                      <a:picLocks noChangeAspect="1"/>
                    </pic:cNvPicPr>
                  </pic:nvPicPr>
                  <pic:blipFill>
                    <a:blip r:embed="rId235"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
        </w:numPr>
        <w:tabs>
          <w:tab w:val="left" w:pos="737"/>
        </w:tabs>
        <w:spacing w:before="0" w:after="0" w:line="541" w:lineRule="exact"/>
        <w:ind w:left="736" w:right="0" w:hanging="389"/>
        <w:jc w:val="left"/>
      </w:pPr>
      <w:r>
        <w:rPr>
          <w:color w:val="585858"/>
        </w:rPr>
        <w:t>搓洗关节</w:t>
      </w:r>
    </w:p>
    <w:p>
      <w:pPr>
        <w:pStyle w:val="8"/>
        <w:spacing w:line="303" w:lineRule="exact"/>
        <w:ind w:left="736"/>
      </w:pPr>
      <w:r>
        <w:rPr>
          <w:color w:val="7E7E7E"/>
        </w:rPr>
        <w:t>搓洗十指关节内侧</w:t>
      </w:r>
    </w:p>
    <w:p>
      <w:pPr>
        <w:pStyle w:val="5"/>
        <w:numPr>
          <w:ilvl w:val="0"/>
          <w:numId w:val="4"/>
        </w:numPr>
        <w:tabs>
          <w:tab w:val="left" w:pos="737"/>
        </w:tabs>
        <w:spacing w:before="0" w:after="0" w:line="541" w:lineRule="exact"/>
        <w:ind w:left="736" w:right="0" w:hanging="389"/>
        <w:jc w:val="left"/>
      </w:pPr>
      <w:r>
        <w:rPr>
          <w:color w:val="585858"/>
        </w:rPr>
        <w:br w:type="column"/>
      </w:r>
      <w:r>
        <w:rPr>
          <w:color w:val="585858"/>
        </w:rPr>
        <w:t>搓洗虎口</w:t>
      </w:r>
    </w:p>
    <w:p>
      <w:pPr>
        <w:pStyle w:val="8"/>
        <w:spacing w:line="303" w:lineRule="exact"/>
        <w:ind w:left="736"/>
      </w:pPr>
      <w:r>
        <w:rPr>
          <w:color w:val="7E7E7E"/>
        </w:rPr>
        <w:t>搓洗手指和虎口部位</w:t>
      </w:r>
    </w:p>
    <w:p>
      <w:pPr>
        <w:pStyle w:val="5"/>
        <w:numPr>
          <w:ilvl w:val="0"/>
          <w:numId w:val="4"/>
        </w:numPr>
        <w:tabs>
          <w:tab w:val="left" w:pos="737"/>
        </w:tabs>
        <w:spacing w:before="0" w:after="0" w:line="541" w:lineRule="exact"/>
        <w:ind w:left="736" w:right="0" w:hanging="389"/>
        <w:jc w:val="left"/>
      </w:pPr>
      <w:r>
        <w:rPr>
          <w:color w:val="585858"/>
        </w:rPr>
        <w:br w:type="column"/>
      </w:r>
      <w:r>
        <w:rPr>
          <w:color w:val="585858"/>
        </w:rPr>
        <w:t>搓洗指尖</w:t>
      </w:r>
    </w:p>
    <w:p>
      <w:pPr>
        <w:pStyle w:val="8"/>
        <w:spacing w:line="303" w:lineRule="exact"/>
        <w:ind w:left="736"/>
      </w:pPr>
      <w:r>
        <w:rPr>
          <w:color w:val="7E7E7E"/>
        </w:rPr>
        <w:t>指尖在另一手心打圈搓洗</w:t>
      </w:r>
    </w:p>
    <w:p>
      <w:pPr>
        <w:spacing w:after="0" w:line="303" w:lineRule="exact"/>
        <w:sectPr>
          <w:type w:val="continuous"/>
          <w:pgSz w:w="10380" w:h="13900"/>
          <w:pgMar w:top="1300" w:right="0" w:bottom="280" w:left="0" w:header="720" w:footer="720" w:gutter="0"/>
          <w:cols w:equalWidth="0" w:num="3">
            <w:col w:w="2375" w:space="1131"/>
            <w:col w:w="2570" w:space="935"/>
            <w:col w:w="3369"/>
          </w:cols>
        </w:sectPr>
      </w:pPr>
    </w:p>
    <w:p>
      <w:pPr>
        <w:pStyle w:val="8"/>
      </w:pPr>
    </w:p>
    <w:p>
      <w:pPr>
        <w:pStyle w:val="8"/>
      </w:pPr>
    </w:p>
    <w:p>
      <w:pPr>
        <w:pStyle w:val="8"/>
      </w:pPr>
    </w:p>
    <w:p>
      <w:pPr>
        <w:pStyle w:val="8"/>
      </w:pPr>
    </w:p>
    <w:p>
      <w:pPr>
        <w:pStyle w:val="8"/>
      </w:pPr>
    </w:p>
    <w:p>
      <w:pPr>
        <w:pStyle w:val="8"/>
        <w:spacing w:before="6"/>
        <w:rPr>
          <w:sz w:val="17"/>
        </w:rPr>
      </w:pPr>
    </w:p>
    <w:p>
      <w:pPr>
        <w:spacing w:after="0"/>
        <w:rPr>
          <w:sz w:val="17"/>
        </w:rPr>
        <w:sectPr>
          <w:type w:val="continuous"/>
          <w:pgSz w:w="10380" w:h="13900"/>
          <w:pgMar w:top="1300" w:right="0" w:bottom="280" w:left="0" w:header="720" w:footer="720" w:gutter="0"/>
        </w:sectPr>
      </w:pPr>
    </w:p>
    <w:p>
      <w:pPr>
        <w:pStyle w:val="8"/>
        <w:spacing w:before="1"/>
        <w:rPr>
          <w:sz w:val="51"/>
        </w:rPr>
      </w:pPr>
    </w:p>
    <w:p>
      <w:pPr>
        <w:pStyle w:val="5"/>
        <w:numPr>
          <w:ilvl w:val="0"/>
          <w:numId w:val="4"/>
        </w:numPr>
        <w:tabs>
          <w:tab w:val="left" w:pos="737"/>
        </w:tabs>
        <w:spacing w:before="0" w:after="0" w:line="598" w:lineRule="exact"/>
        <w:ind w:left="736" w:right="0" w:hanging="389"/>
        <w:jc w:val="left"/>
      </w:pPr>
      <w:r>
        <w:drawing>
          <wp:anchor distT="0" distB="0" distL="0" distR="0" simplePos="0" relativeHeight="239418368" behindDoc="1" locked="0" layoutInCell="1" allowOverlap="1">
            <wp:simplePos x="0" y="0"/>
            <wp:positionH relativeFrom="page">
              <wp:posOffset>55880</wp:posOffset>
            </wp:positionH>
            <wp:positionV relativeFrom="paragraph">
              <wp:posOffset>-1480820</wp:posOffset>
            </wp:positionV>
            <wp:extent cx="2031365" cy="1524000"/>
            <wp:effectExtent l="0" t="0" r="0" b="0"/>
            <wp:wrapNone/>
            <wp:docPr id="41"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5.jpeg"/>
                    <pic:cNvPicPr>
                      <a:picLocks noChangeAspect="1"/>
                    </pic:cNvPicPr>
                  </pic:nvPicPr>
                  <pic:blipFill>
                    <a:blip r:embed="rId236" cstate="print"/>
                    <a:stretch>
                      <a:fillRect/>
                    </a:stretch>
                  </pic:blipFill>
                  <pic:spPr>
                    <a:xfrm>
                      <a:off x="0" y="0"/>
                      <a:ext cx="2031492" cy="1523999"/>
                    </a:xfrm>
                    <a:prstGeom prst="rect">
                      <a:avLst/>
                    </a:prstGeom>
                  </pic:spPr>
                </pic:pic>
              </a:graphicData>
            </a:graphic>
          </wp:anchor>
        </w:drawing>
      </w:r>
      <w:r>
        <w:rPr>
          <w:color w:val="585858"/>
        </w:rPr>
        <w:t>搓洗手腕</w:t>
      </w:r>
    </w:p>
    <w:p>
      <w:pPr>
        <w:pStyle w:val="8"/>
        <w:spacing w:line="303" w:lineRule="exact"/>
        <w:ind w:left="736"/>
      </w:pPr>
      <w:r>
        <w:rPr>
          <w:color w:val="7E7E7E"/>
        </w:rPr>
        <w:t>搓洗双手的手腕和小臂</w:t>
      </w:r>
    </w:p>
    <w:p>
      <w:pPr>
        <w:pStyle w:val="8"/>
        <w:spacing w:before="47" w:line="365" w:lineRule="exact"/>
        <w:ind w:left="348"/>
      </w:pPr>
      <w:r>
        <w:br w:type="column"/>
      </w:r>
      <w:r>
        <w:rPr>
          <w:color w:val="7E7E7E"/>
          <w:w w:val="95"/>
        </w:rPr>
        <w:t>注意事项：</w:t>
      </w:r>
    </w:p>
    <w:p>
      <w:pPr>
        <w:pStyle w:val="8"/>
        <w:spacing w:before="1" w:line="235" w:lineRule="auto"/>
        <w:ind w:left="348" w:right="3878"/>
      </w:pPr>
      <w:r>
        <w:rPr>
          <w:color w:val="7E7E7E"/>
          <w:spacing w:val="-2"/>
        </w:rPr>
        <w:t>七步骤要按照上图方法搓洗</w:t>
      </w:r>
      <w:r>
        <w:rPr>
          <w:color w:val="7E7E7E"/>
        </w:rPr>
        <w:t>至少20秒钟</w:t>
      </w:r>
    </w:p>
    <w:p>
      <w:pPr>
        <w:spacing w:after="0" w:line="235" w:lineRule="auto"/>
        <w:sectPr>
          <w:type w:val="continuous"/>
          <w:pgSz w:w="10380" w:h="13900"/>
          <w:pgMar w:top="1300" w:right="0" w:bottom="280" w:left="0" w:header="720" w:footer="720" w:gutter="0"/>
          <w:cols w:equalWidth="0" w:num="2">
            <w:col w:w="2774" w:space="982"/>
            <w:col w:w="6624"/>
          </w:cols>
        </w:sectPr>
      </w:pPr>
    </w:p>
    <w:p>
      <w:pPr>
        <w:pStyle w:val="8"/>
      </w:pPr>
      <w:r>
        <w:pict>
          <v:group id="_x0000_s1087" o:spid="_x0000_s1087" o:spt="203" style="position:absolute;left:0pt;margin-left:0pt;margin-top:0pt;height:621.4pt;width:518.8pt;mso-position-horizontal-relative:page;mso-position-vertical-relative:page;z-index:-263897088;mso-width-relative:page;mso-height-relative:page;" coordsize="10376,12428">
            <o:lock v:ext="edit"/>
            <v:shape id="_x0000_s1088" o:spid="_x0000_s1088" o:spt="75" type="#_x0000_t75" style="position:absolute;left:0;top:0;height:12428;width:10376;" filled="f" stroked="f" coordsize="21600,21600">
              <v:path/>
              <v:fill on="f" focussize="0,0"/>
              <v:stroke on="f"/>
              <v:imagedata r:id="rId196" o:title=""/>
              <o:lock v:ext="edit" aspectratio="t"/>
            </v:shape>
            <v:rect id="_x0000_s1089" o:spid="_x0000_s1089" o:spt="1" style="position:absolute;left:6100;top:240;height:1100;width:4119;" fillcolor="#FFFFFF" filled="t" stroked="f" coordsize="21600,21600">
              <v:path/>
              <v:fill on="t" focussize="0,0"/>
              <v:stroke on="f"/>
              <v:imagedata o:title=""/>
              <o:lock v:ext="edit"/>
            </v:rect>
            <v:rect id="_x0000_s1090" o:spid="_x0000_s1090"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8"/>
        <w:rPr>
          <w:sz w:val="24"/>
        </w:rPr>
      </w:pPr>
    </w:p>
    <w:p>
      <w:pPr>
        <w:pStyle w:val="2"/>
      </w:pPr>
      <w:r>
        <w:rPr>
          <w:color w:val="FFFFFF"/>
        </w:rPr>
        <w:t>[ 烤串专家岗 ]</w:t>
      </w:r>
    </w:p>
    <w:p>
      <w:pPr>
        <w:spacing w:after="0"/>
        <w:sectPr>
          <w:headerReference r:id="rId19" w:type="default"/>
          <w:footerReference r:id="rId20" w:type="default"/>
          <w:pgSz w:w="10380" w:h="13900"/>
          <w:pgMar w:top="1300" w:right="0" w:bottom="520" w:left="0" w:header="0" w:footer="322" w:gutter="0"/>
          <w:pgNumType w:start="14"/>
        </w:sectPr>
      </w:pPr>
    </w:p>
    <w:p>
      <w:pPr>
        <w:pStyle w:val="8"/>
        <w:spacing w:before="8"/>
        <w:rPr>
          <w:rFonts w:ascii="Times New Roman"/>
          <w:sz w:val="4"/>
        </w:rPr>
      </w:pPr>
    </w:p>
    <w:tbl>
      <w:tblPr>
        <w:tblStyle w:val="13"/>
        <w:tblW w:w="0" w:type="auto"/>
        <w:tblInd w:w="45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2"/>
        <w:gridCol w:w="1153"/>
        <w:gridCol w:w="1153"/>
        <w:gridCol w:w="2615"/>
        <w:gridCol w:w="2615"/>
        <w:gridCol w:w="15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0" w:hRule="atLeast"/>
        </w:trPr>
        <w:tc>
          <w:tcPr>
            <w:tcW w:w="9476" w:type="dxa"/>
            <w:gridSpan w:val="6"/>
            <w:tcBorders>
              <w:top w:val="nil"/>
              <w:left w:val="nil"/>
              <w:right w:val="nil"/>
            </w:tcBorders>
            <w:shd w:val="clear" w:color="auto" w:fill="5A1717"/>
          </w:tcPr>
          <w:p>
            <w:pPr>
              <w:pStyle w:val="17"/>
              <w:spacing w:before="60"/>
              <w:ind w:left="3284" w:right="3264"/>
              <w:jc w:val="center"/>
              <w:rPr>
                <w:b/>
                <w:sz w:val="34"/>
              </w:rPr>
            </w:pPr>
            <w:r>
              <w:rPr>
                <w:b/>
                <w:color w:val="FFFFFF"/>
                <w:w w:val="90"/>
                <w:sz w:val="34"/>
              </w:rPr>
              <w:t>岗位流程-烤串专家篇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72" w:hRule="atLeast"/>
        </w:trPr>
        <w:tc>
          <w:tcPr>
            <w:tcW w:w="422" w:type="dxa"/>
            <w:tcBorders>
              <w:left w:val="single" w:color="000000" w:sz="4" w:space="0"/>
              <w:right w:val="single" w:color="000000" w:sz="4" w:space="0"/>
            </w:tcBorders>
            <w:shd w:val="clear" w:color="auto" w:fill="D9D9D9"/>
          </w:tcPr>
          <w:p>
            <w:pPr>
              <w:pStyle w:val="17"/>
              <w:spacing w:before="199"/>
              <w:ind w:left="32" w:right="16"/>
              <w:jc w:val="center"/>
              <w:rPr>
                <w:b/>
                <w:sz w:val="19"/>
              </w:rPr>
            </w:pPr>
            <w:r>
              <w:rPr>
                <w:b/>
                <w:w w:val="85"/>
                <w:sz w:val="19"/>
              </w:rPr>
              <w:t>序号</w:t>
            </w:r>
          </w:p>
        </w:tc>
        <w:tc>
          <w:tcPr>
            <w:tcW w:w="1153" w:type="dxa"/>
            <w:tcBorders>
              <w:left w:val="single" w:color="000000" w:sz="4" w:space="0"/>
              <w:right w:val="single" w:color="000000" w:sz="4" w:space="0"/>
            </w:tcBorders>
            <w:shd w:val="clear" w:color="auto" w:fill="D9D9D9"/>
          </w:tcPr>
          <w:p>
            <w:pPr>
              <w:pStyle w:val="17"/>
              <w:spacing w:before="199"/>
              <w:ind w:left="245" w:right="229"/>
              <w:jc w:val="center"/>
              <w:rPr>
                <w:b/>
                <w:sz w:val="19"/>
              </w:rPr>
            </w:pPr>
            <w:r>
              <w:rPr>
                <w:b/>
                <w:w w:val="85"/>
                <w:sz w:val="19"/>
              </w:rPr>
              <w:t>流程</w:t>
            </w:r>
          </w:p>
        </w:tc>
        <w:tc>
          <w:tcPr>
            <w:tcW w:w="1153" w:type="dxa"/>
            <w:tcBorders>
              <w:left w:val="single" w:color="000000" w:sz="4" w:space="0"/>
              <w:right w:val="single" w:color="000000" w:sz="4" w:space="0"/>
            </w:tcBorders>
            <w:shd w:val="clear" w:color="auto" w:fill="D9D9D9"/>
          </w:tcPr>
          <w:p>
            <w:pPr>
              <w:pStyle w:val="17"/>
              <w:spacing w:before="199"/>
              <w:ind w:left="245" w:right="228"/>
              <w:jc w:val="center"/>
              <w:rPr>
                <w:b/>
                <w:sz w:val="19"/>
              </w:rPr>
            </w:pPr>
            <w:r>
              <w:rPr>
                <w:b/>
                <w:w w:val="85"/>
                <w:sz w:val="19"/>
              </w:rPr>
              <w:t>步骤</w:t>
            </w:r>
          </w:p>
        </w:tc>
        <w:tc>
          <w:tcPr>
            <w:tcW w:w="2615" w:type="dxa"/>
            <w:tcBorders>
              <w:left w:val="single" w:color="000000" w:sz="4" w:space="0"/>
              <w:right w:val="single" w:color="000000" w:sz="4" w:space="0"/>
            </w:tcBorders>
            <w:shd w:val="clear" w:color="auto" w:fill="D9D9D9"/>
          </w:tcPr>
          <w:p>
            <w:pPr>
              <w:pStyle w:val="17"/>
              <w:spacing w:before="199"/>
              <w:ind w:left="645"/>
              <w:rPr>
                <w:b/>
                <w:sz w:val="19"/>
              </w:rPr>
            </w:pPr>
            <w:r>
              <w:rPr>
                <w:b/>
                <w:w w:val="85"/>
                <w:sz w:val="19"/>
              </w:rPr>
              <w:t>相关设备/工具/物料</w:t>
            </w:r>
          </w:p>
        </w:tc>
        <w:tc>
          <w:tcPr>
            <w:tcW w:w="2615" w:type="dxa"/>
            <w:tcBorders>
              <w:left w:val="single" w:color="000000" w:sz="4" w:space="0"/>
              <w:right w:val="single" w:color="000000" w:sz="4" w:space="0"/>
            </w:tcBorders>
            <w:shd w:val="clear" w:color="auto" w:fill="D9D9D9"/>
          </w:tcPr>
          <w:p>
            <w:pPr>
              <w:pStyle w:val="17"/>
              <w:spacing w:before="199"/>
              <w:ind w:left="865"/>
              <w:rPr>
                <w:b/>
                <w:sz w:val="19"/>
              </w:rPr>
            </w:pPr>
            <w:r>
              <w:rPr>
                <w:b/>
                <w:w w:val="85"/>
                <w:sz w:val="19"/>
              </w:rPr>
              <w:t>重点注意事项</w:t>
            </w:r>
          </w:p>
        </w:tc>
        <w:tc>
          <w:tcPr>
            <w:tcW w:w="1518" w:type="dxa"/>
            <w:tcBorders>
              <w:left w:val="single" w:color="000000" w:sz="4" w:space="0"/>
              <w:right w:val="single" w:color="000000" w:sz="4" w:space="0"/>
            </w:tcBorders>
            <w:shd w:val="clear" w:color="auto" w:fill="D9D9D9"/>
          </w:tcPr>
          <w:p>
            <w:pPr>
              <w:pStyle w:val="17"/>
              <w:spacing w:before="199"/>
              <w:ind w:left="280"/>
              <w:rPr>
                <w:b/>
                <w:sz w:val="19"/>
              </w:rPr>
            </w:pPr>
            <w:r>
              <w:rPr>
                <w:b/>
                <w:w w:val="85"/>
                <w:sz w:val="19"/>
              </w:rPr>
              <w:t>参考资料/表单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843" w:hRule="atLeast"/>
        </w:trPr>
        <w:tc>
          <w:tcPr>
            <w:tcW w:w="422"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spacing w:before="184"/>
              <w:ind w:left="8"/>
              <w:jc w:val="center"/>
              <w:rPr>
                <w:b/>
                <w:sz w:val="18"/>
              </w:rPr>
            </w:pPr>
            <w:r>
              <w:rPr>
                <w:b/>
                <w:w w:val="76"/>
                <w:sz w:val="18"/>
              </w:rPr>
              <w:t>一</w:t>
            </w:r>
          </w:p>
        </w:tc>
        <w:tc>
          <w:tcPr>
            <w:tcW w:w="1153"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spacing w:before="184"/>
              <w:ind w:left="245" w:right="245"/>
              <w:jc w:val="center"/>
              <w:rPr>
                <w:b/>
                <w:sz w:val="18"/>
              </w:rPr>
            </w:pPr>
            <w:r>
              <w:rPr>
                <w:b/>
                <w:w w:val="85"/>
                <w:sz w:val="18"/>
              </w:rPr>
              <w:t>仪容仪表</w:t>
            </w:r>
          </w:p>
        </w:tc>
        <w:tc>
          <w:tcPr>
            <w:tcW w:w="1153" w:type="dxa"/>
            <w:tcBorders>
              <w:left w:val="single" w:color="000000" w:sz="4" w:space="0"/>
              <w:right w:val="single" w:color="000000" w:sz="4" w:space="0"/>
            </w:tcBorders>
          </w:tcPr>
          <w:p>
            <w:pPr>
              <w:pStyle w:val="17"/>
              <w:spacing w:before="3"/>
              <w:rPr>
                <w:rFonts w:ascii="Times New Roman"/>
                <w:sz w:val="20"/>
              </w:rPr>
            </w:pPr>
          </w:p>
          <w:p>
            <w:pPr>
              <w:pStyle w:val="17"/>
              <w:spacing w:line="196" w:lineRule="auto"/>
              <w:ind w:left="296" w:right="292"/>
              <w:jc w:val="both"/>
              <w:rPr>
                <w:b/>
                <w:sz w:val="18"/>
              </w:rPr>
            </w:pPr>
            <w:r>
              <w:rPr>
                <w:b/>
                <w:w w:val="75"/>
                <w:sz w:val="18"/>
              </w:rPr>
              <w:t>检查头发检查妆容检查工装检查工牌检查手部</w:t>
            </w:r>
          </w:p>
        </w:tc>
        <w:tc>
          <w:tcPr>
            <w:tcW w:w="2615" w:type="dxa"/>
            <w:tcBorders>
              <w:left w:val="single" w:color="000000" w:sz="4" w:space="0"/>
              <w:right w:val="single" w:color="000000" w:sz="4" w:space="0"/>
            </w:tcBorders>
          </w:tcPr>
          <w:p>
            <w:pPr>
              <w:pStyle w:val="17"/>
              <w:spacing w:before="5"/>
              <w:rPr>
                <w:rFonts w:ascii="Times New Roman"/>
                <w:sz w:val="28"/>
              </w:rPr>
            </w:pPr>
          </w:p>
          <w:p>
            <w:pPr>
              <w:pStyle w:val="17"/>
              <w:spacing w:line="302" w:lineRule="exact"/>
              <w:ind w:left="28"/>
              <w:rPr>
                <w:b/>
                <w:sz w:val="18"/>
              </w:rPr>
            </w:pPr>
            <w:r>
              <w:rPr>
                <w:b/>
                <w:spacing w:val="-1"/>
                <w:w w:val="75"/>
                <w:sz w:val="18"/>
              </w:rPr>
              <w:t>工具：</w:t>
            </w:r>
          </w:p>
          <w:p>
            <w:pPr>
              <w:pStyle w:val="17"/>
              <w:spacing w:before="13" w:line="196" w:lineRule="auto"/>
              <w:ind w:left="28" w:right="1194"/>
              <w:rPr>
                <w:b/>
                <w:sz w:val="18"/>
              </w:rPr>
            </w:pPr>
            <w:r>
              <w:rPr>
                <w:b/>
                <w:w w:val="75"/>
                <w:sz w:val="18"/>
              </w:rPr>
              <w:t>腰包、口罩（传菜岗</w:t>
            </w:r>
            <w:r>
              <w:rPr>
                <w:b/>
                <w:spacing w:val="-12"/>
                <w:w w:val="75"/>
                <w:sz w:val="18"/>
              </w:rPr>
              <w:t xml:space="preserve">） </w:t>
            </w:r>
            <w:r>
              <w:rPr>
                <w:b/>
                <w:w w:val="85"/>
                <w:sz w:val="18"/>
              </w:rPr>
              <w:t>物料：</w:t>
            </w:r>
          </w:p>
          <w:p>
            <w:pPr>
              <w:pStyle w:val="17"/>
              <w:spacing w:line="291" w:lineRule="exact"/>
              <w:ind w:left="28"/>
              <w:rPr>
                <w:b/>
                <w:sz w:val="18"/>
              </w:rPr>
            </w:pPr>
            <w:r>
              <w:rPr>
                <w:b/>
                <w:w w:val="85"/>
                <w:sz w:val="18"/>
              </w:rPr>
              <w:t>头花、发卡、口红</w:t>
            </w:r>
          </w:p>
        </w:tc>
        <w:tc>
          <w:tcPr>
            <w:tcW w:w="2615" w:type="dxa"/>
            <w:tcBorders>
              <w:left w:val="single" w:color="000000" w:sz="4" w:space="0"/>
              <w:right w:val="single" w:color="000000" w:sz="4" w:space="0"/>
            </w:tcBorders>
          </w:tcPr>
          <w:p>
            <w:pPr>
              <w:pStyle w:val="17"/>
              <w:rPr>
                <w:rFonts w:ascii="Times New Roman"/>
                <w:sz w:val="24"/>
              </w:rPr>
            </w:pPr>
          </w:p>
          <w:p>
            <w:pPr>
              <w:pStyle w:val="17"/>
              <w:rPr>
                <w:rFonts w:ascii="Times New Roman"/>
                <w:sz w:val="20"/>
              </w:rPr>
            </w:pPr>
          </w:p>
          <w:p>
            <w:pPr>
              <w:pStyle w:val="17"/>
              <w:spacing w:line="196" w:lineRule="auto"/>
              <w:ind w:left="28" w:right="1746"/>
              <w:rPr>
                <w:b/>
                <w:sz w:val="18"/>
              </w:rPr>
            </w:pPr>
            <w:r>
              <w:rPr>
                <w:b/>
                <w:w w:val="75"/>
                <w:sz w:val="18"/>
              </w:rPr>
              <w:t>不能佩戴饰品</w:t>
            </w:r>
            <w:r>
              <w:rPr>
                <w:b/>
                <w:w w:val="85"/>
                <w:sz w:val="18"/>
              </w:rPr>
              <w:t>不能有异味精神饱满</w:t>
            </w:r>
          </w:p>
        </w:tc>
        <w:tc>
          <w:tcPr>
            <w:tcW w:w="1518"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spacing w:before="184"/>
              <w:ind w:left="29"/>
              <w:rPr>
                <w:b/>
                <w:sz w:val="18"/>
              </w:rPr>
            </w:pPr>
            <w:r>
              <w:rPr>
                <w:b/>
                <w:w w:val="80"/>
                <w:sz w:val="18"/>
              </w:rPr>
              <w:t>服务流程-仪容仪表篇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84" w:hRule="atLeast"/>
        </w:trPr>
        <w:tc>
          <w:tcPr>
            <w:tcW w:w="422"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rPr>
                <w:rFonts w:ascii="Times New Roman"/>
                <w:sz w:val="24"/>
              </w:rPr>
            </w:pPr>
          </w:p>
          <w:p>
            <w:pPr>
              <w:pStyle w:val="17"/>
              <w:spacing w:before="4"/>
              <w:rPr>
                <w:rFonts w:ascii="Times New Roman"/>
                <w:sz w:val="20"/>
              </w:rPr>
            </w:pPr>
          </w:p>
          <w:p>
            <w:pPr>
              <w:pStyle w:val="17"/>
              <w:ind w:left="8"/>
              <w:jc w:val="center"/>
              <w:rPr>
                <w:b/>
                <w:sz w:val="18"/>
              </w:rPr>
            </w:pPr>
            <w:r>
              <w:rPr>
                <w:b/>
                <w:w w:val="76"/>
                <w:sz w:val="18"/>
              </w:rPr>
              <w:t>二</w:t>
            </w:r>
          </w:p>
        </w:tc>
        <w:tc>
          <w:tcPr>
            <w:tcW w:w="1153"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rPr>
                <w:rFonts w:ascii="Times New Roman"/>
                <w:sz w:val="24"/>
              </w:rPr>
            </w:pPr>
          </w:p>
          <w:p>
            <w:pPr>
              <w:pStyle w:val="17"/>
              <w:spacing w:before="4"/>
              <w:rPr>
                <w:rFonts w:ascii="Times New Roman"/>
                <w:sz w:val="20"/>
              </w:rPr>
            </w:pPr>
          </w:p>
          <w:p>
            <w:pPr>
              <w:pStyle w:val="17"/>
              <w:ind w:left="245" w:right="245"/>
              <w:jc w:val="center"/>
              <w:rPr>
                <w:b/>
                <w:sz w:val="18"/>
              </w:rPr>
            </w:pPr>
            <w:r>
              <w:rPr>
                <w:b/>
                <w:w w:val="85"/>
                <w:sz w:val="18"/>
              </w:rPr>
              <w:t>洗手消毒</w:t>
            </w:r>
          </w:p>
        </w:tc>
        <w:tc>
          <w:tcPr>
            <w:tcW w:w="1153" w:type="dxa"/>
            <w:tcBorders>
              <w:left w:val="single" w:color="000000" w:sz="4" w:space="0"/>
              <w:right w:val="single" w:color="000000" w:sz="4" w:space="0"/>
            </w:tcBorders>
          </w:tcPr>
          <w:p>
            <w:pPr>
              <w:pStyle w:val="17"/>
              <w:spacing w:before="149" w:line="196" w:lineRule="auto"/>
              <w:ind w:left="296" w:right="292"/>
              <w:jc w:val="both"/>
              <w:rPr>
                <w:b/>
                <w:sz w:val="18"/>
              </w:rPr>
            </w:pPr>
            <w:r>
              <w:rPr>
                <w:b/>
                <w:w w:val="75"/>
                <w:sz w:val="18"/>
              </w:rPr>
              <w:t>淋湿双手涂洗手液揉搓双手冲洗双手擦干双手挤消毒液丢弃废纸消毒手部</w:t>
            </w:r>
          </w:p>
        </w:tc>
        <w:tc>
          <w:tcPr>
            <w:tcW w:w="2615" w:type="dxa"/>
            <w:tcBorders>
              <w:left w:val="single" w:color="000000" w:sz="4" w:space="0"/>
              <w:right w:val="single" w:color="000000" w:sz="4" w:space="0"/>
            </w:tcBorders>
          </w:tcPr>
          <w:p>
            <w:pPr>
              <w:pStyle w:val="17"/>
              <w:rPr>
                <w:rFonts w:ascii="Times New Roman"/>
                <w:sz w:val="33"/>
              </w:rPr>
            </w:pPr>
          </w:p>
          <w:p>
            <w:pPr>
              <w:pStyle w:val="17"/>
              <w:spacing w:line="302" w:lineRule="exact"/>
              <w:ind w:left="28"/>
              <w:rPr>
                <w:b/>
                <w:sz w:val="18"/>
              </w:rPr>
            </w:pPr>
            <w:r>
              <w:rPr>
                <w:b/>
                <w:spacing w:val="-1"/>
                <w:w w:val="75"/>
                <w:sz w:val="18"/>
              </w:rPr>
              <w:t>设备：</w:t>
            </w:r>
          </w:p>
          <w:p>
            <w:pPr>
              <w:pStyle w:val="17"/>
              <w:spacing w:before="13" w:line="196" w:lineRule="auto"/>
              <w:ind w:left="28" w:right="1608"/>
              <w:rPr>
                <w:b/>
                <w:sz w:val="18"/>
              </w:rPr>
            </w:pPr>
            <w:r>
              <w:rPr>
                <w:b/>
                <w:spacing w:val="-2"/>
                <w:w w:val="75"/>
                <w:sz w:val="18"/>
              </w:rPr>
              <w:t>洗手池、垃圾桶</w:t>
            </w:r>
            <w:r>
              <w:rPr>
                <w:b/>
                <w:w w:val="85"/>
                <w:sz w:val="18"/>
              </w:rPr>
              <w:t>工具：</w:t>
            </w:r>
          </w:p>
          <w:p>
            <w:pPr>
              <w:pStyle w:val="17"/>
              <w:spacing w:before="2" w:line="196" w:lineRule="auto"/>
              <w:ind w:left="28" w:right="1884"/>
              <w:rPr>
                <w:b/>
                <w:sz w:val="18"/>
              </w:rPr>
            </w:pPr>
            <w:r>
              <w:rPr>
                <w:b/>
                <w:spacing w:val="-3"/>
                <w:w w:val="75"/>
                <w:sz w:val="18"/>
              </w:rPr>
              <w:t>洗手流程图</w:t>
            </w:r>
            <w:r>
              <w:rPr>
                <w:b/>
                <w:w w:val="85"/>
                <w:sz w:val="18"/>
              </w:rPr>
              <w:t>物料：</w:t>
            </w:r>
          </w:p>
          <w:p>
            <w:pPr>
              <w:pStyle w:val="17"/>
              <w:spacing w:line="291" w:lineRule="exact"/>
              <w:ind w:left="28"/>
              <w:rPr>
                <w:b/>
                <w:sz w:val="18"/>
              </w:rPr>
            </w:pPr>
            <w:r>
              <w:rPr>
                <w:b/>
                <w:w w:val="85"/>
                <w:sz w:val="18"/>
              </w:rPr>
              <w:t>洗手液、消毒液、擦手纸</w:t>
            </w:r>
          </w:p>
        </w:tc>
        <w:tc>
          <w:tcPr>
            <w:tcW w:w="2615" w:type="dxa"/>
            <w:tcBorders>
              <w:left w:val="single" w:color="000000" w:sz="4" w:space="0"/>
              <w:right w:val="single" w:color="000000" w:sz="4" w:space="0"/>
            </w:tcBorders>
          </w:tcPr>
          <w:p>
            <w:pPr>
              <w:pStyle w:val="17"/>
              <w:rPr>
                <w:rFonts w:ascii="Times New Roman"/>
                <w:sz w:val="24"/>
              </w:rPr>
            </w:pPr>
          </w:p>
          <w:p>
            <w:pPr>
              <w:pStyle w:val="17"/>
              <w:spacing w:before="146" w:line="196" w:lineRule="auto"/>
              <w:ind w:left="28" w:right="1445"/>
              <w:rPr>
                <w:b/>
                <w:sz w:val="18"/>
              </w:rPr>
            </w:pPr>
            <w:r>
              <w:rPr>
                <w:b/>
                <w:w w:val="75"/>
                <w:sz w:val="18"/>
              </w:rPr>
              <w:t>手部搓洗20秒以上</w:t>
            </w:r>
            <w:r>
              <w:rPr>
                <w:b/>
                <w:w w:val="85"/>
                <w:sz w:val="18"/>
              </w:rPr>
              <w:t>指甲无污垢</w:t>
            </w:r>
          </w:p>
          <w:p>
            <w:pPr>
              <w:pStyle w:val="17"/>
              <w:spacing w:line="261" w:lineRule="exact"/>
              <w:ind w:left="28"/>
              <w:rPr>
                <w:b/>
                <w:sz w:val="18"/>
              </w:rPr>
            </w:pPr>
            <w:r>
              <w:rPr>
                <w:b/>
                <w:w w:val="85"/>
                <w:sz w:val="18"/>
              </w:rPr>
              <w:t>消毒后自然风干避免二次污染</w:t>
            </w:r>
          </w:p>
          <w:p>
            <w:pPr>
              <w:pStyle w:val="17"/>
              <w:spacing w:before="14" w:line="196" w:lineRule="auto"/>
              <w:ind w:left="28" w:right="90"/>
              <w:rPr>
                <w:b/>
                <w:sz w:val="18"/>
              </w:rPr>
            </w:pPr>
            <w:r>
              <w:rPr>
                <w:b/>
                <w:spacing w:val="-1"/>
                <w:w w:val="75"/>
                <w:sz w:val="18"/>
              </w:rPr>
              <w:t>上岗前、手部受到污染后要洗手。例如： 接触钱，接触化学品后，执行清洁工作</w:t>
            </w:r>
            <w:r>
              <w:rPr>
                <w:b/>
                <w:spacing w:val="40"/>
                <w:w w:val="75"/>
                <w:sz w:val="18"/>
              </w:rPr>
              <w:t xml:space="preserve"> </w:t>
            </w:r>
            <w:r>
              <w:rPr>
                <w:b/>
                <w:w w:val="85"/>
                <w:sz w:val="18"/>
              </w:rPr>
              <w:t>后，上洗手间后等</w:t>
            </w:r>
          </w:p>
        </w:tc>
        <w:tc>
          <w:tcPr>
            <w:tcW w:w="1518"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rPr>
                <w:rFonts w:ascii="Times New Roman"/>
                <w:sz w:val="24"/>
              </w:rPr>
            </w:pPr>
          </w:p>
          <w:p>
            <w:pPr>
              <w:pStyle w:val="17"/>
              <w:spacing w:before="4"/>
              <w:rPr>
                <w:rFonts w:ascii="Times New Roman"/>
                <w:sz w:val="20"/>
              </w:rPr>
            </w:pPr>
          </w:p>
          <w:p>
            <w:pPr>
              <w:pStyle w:val="17"/>
              <w:ind w:left="29"/>
              <w:rPr>
                <w:b/>
                <w:sz w:val="18"/>
              </w:rPr>
            </w:pPr>
            <w:r>
              <w:rPr>
                <w:b/>
                <w:w w:val="80"/>
                <w:sz w:val="18"/>
              </w:rPr>
              <w:t>服务流程-洗手消毒篇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84" w:hRule="atLeast"/>
        </w:trPr>
        <w:tc>
          <w:tcPr>
            <w:tcW w:w="422"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rPr>
                <w:rFonts w:ascii="Times New Roman"/>
                <w:sz w:val="24"/>
              </w:rPr>
            </w:pPr>
          </w:p>
          <w:p>
            <w:pPr>
              <w:pStyle w:val="17"/>
              <w:spacing w:before="4"/>
              <w:rPr>
                <w:rFonts w:ascii="Times New Roman"/>
                <w:sz w:val="20"/>
              </w:rPr>
            </w:pPr>
          </w:p>
          <w:p>
            <w:pPr>
              <w:pStyle w:val="17"/>
              <w:ind w:left="8"/>
              <w:jc w:val="center"/>
              <w:rPr>
                <w:b/>
                <w:sz w:val="18"/>
              </w:rPr>
            </w:pPr>
            <w:r>
              <w:rPr>
                <w:b/>
                <w:w w:val="76"/>
                <w:sz w:val="18"/>
              </w:rPr>
              <w:t>三</w:t>
            </w:r>
          </w:p>
        </w:tc>
        <w:tc>
          <w:tcPr>
            <w:tcW w:w="1153"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rPr>
                <w:rFonts w:ascii="Times New Roman"/>
                <w:sz w:val="24"/>
              </w:rPr>
            </w:pPr>
          </w:p>
          <w:p>
            <w:pPr>
              <w:pStyle w:val="17"/>
              <w:spacing w:before="4"/>
              <w:rPr>
                <w:rFonts w:ascii="Times New Roman"/>
                <w:sz w:val="20"/>
              </w:rPr>
            </w:pPr>
          </w:p>
          <w:p>
            <w:pPr>
              <w:pStyle w:val="17"/>
              <w:ind w:left="245" w:right="245"/>
              <w:jc w:val="center"/>
              <w:rPr>
                <w:b/>
                <w:sz w:val="18"/>
              </w:rPr>
            </w:pPr>
            <w:r>
              <w:rPr>
                <w:b/>
                <w:w w:val="85"/>
                <w:sz w:val="18"/>
              </w:rPr>
              <w:t>服务顾客</w:t>
            </w:r>
          </w:p>
        </w:tc>
        <w:tc>
          <w:tcPr>
            <w:tcW w:w="1153" w:type="dxa"/>
            <w:tcBorders>
              <w:left w:val="single" w:color="000000" w:sz="4" w:space="0"/>
              <w:right w:val="single" w:color="000000" w:sz="4" w:space="0"/>
            </w:tcBorders>
          </w:tcPr>
          <w:p>
            <w:pPr>
              <w:pStyle w:val="17"/>
              <w:rPr>
                <w:rFonts w:ascii="Times New Roman"/>
                <w:sz w:val="24"/>
              </w:rPr>
            </w:pPr>
          </w:p>
          <w:p>
            <w:pPr>
              <w:pStyle w:val="17"/>
              <w:spacing w:before="146" w:line="196" w:lineRule="auto"/>
              <w:ind w:left="296" w:right="292"/>
              <w:jc w:val="both"/>
              <w:rPr>
                <w:b/>
                <w:sz w:val="18"/>
              </w:rPr>
            </w:pPr>
            <w:r>
              <w:rPr>
                <w:b/>
                <w:w w:val="75"/>
                <w:sz w:val="18"/>
              </w:rPr>
              <w:t>烤串上架特色介绍判断生熟架上保温吃前先撸介绍蘸料</w:t>
            </w:r>
          </w:p>
        </w:tc>
        <w:tc>
          <w:tcPr>
            <w:tcW w:w="2615"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rPr>
                <w:rFonts w:ascii="Times New Roman"/>
                <w:sz w:val="24"/>
              </w:rPr>
            </w:pPr>
          </w:p>
          <w:p>
            <w:pPr>
              <w:pStyle w:val="17"/>
              <w:spacing w:before="4"/>
              <w:rPr>
                <w:rFonts w:ascii="Times New Roman"/>
                <w:sz w:val="20"/>
              </w:rPr>
            </w:pPr>
          </w:p>
          <w:p>
            <w:pPr>
              <w:pStyle w:val="17"/>
              <w:ind w:left="601"/>
              <w:jc w:val="center"/>
              <w:rPr>
                <w:b/>
                <w:sz w:val="18"/>
              </w:rPr>
            </w:pPr>
            <w:r>
              <w:rPr>
                <w:b/>
                <w:w w:val="76"/>
                <w:sz w:val="18"/>
              </w:rPr>
              <w:t>/</w:t>
            </w:r>
          </w:p>
        </w:tc>
        <w:tc>
          <w:tcPr>
            <w:tcW w:w="2615" w:type="dxa"/>
            <w:tcBorders>
              <w:left w:val="single" w:color="000000" w:sz="4" w:space="0"/>
              <w:right w:val="single" w:color="000000" w:sz="4" w:space="0"/>
            </w:tcBorders>
          </w:tcPr>
          <w:p>
            <w:pPr>
              <w:pStyle w:val="17"/>
              <w:rPr>
                <w:rFonts w:ascii="Times New Roman"/>
                <w:sz w:val="24"/>
              </w:rPr>
            </w:pPr>
          </w:p>
          <w:p>
            <w:pPr>
              <w:pStyle w:val="17"/>
              <w:spacing w:before="7"/>
              <w:rPr>
                <w:rFonts w:ascii="Times New Roman"/>
                <w:sz w:val="24"/>
              </w:rPr>
            </w:pPr>
          </w:p>
          <w:p>
            <w:pPr>
              <w:pStyle w:val="17"/>
              <w:spacing w:line="196" w:lineRule="auto"/>
              <w:ind w:left="28" w:right="1194"/>
              <w:rPr>
                <w:b/>
                <w:sz w:val="18"/>
              </w:rPr>
            </w:pPr>
            <w:r>
              <w:rPr>
                <w:b/>
                <w:spacing w:val="-2"/>
                <w:w w:val="75"/>
                <w:sz w:val="18"/>
              </w:rPr>
              <w:t>严格把控产品烤制时间</w:t>
            </w:r>
            <w:r>
              <w:rPr>
                <w:b/>
                <w:w w:val="85"/>
                <w:sz w:val="18"/>
              </w:rPr>
              <w:t>先开烤串机再放串</w:t>
            </w:r>
          </w:p>
          <w:p>
            <w:pPr>
              <w:pStyle w:val="17"/>
              <w:spacing w:before="2" w:line="196" w:lineRule="auto"/>
              <w:ind w:left="28" w:right="1056"/>
              <w:rPr>
                <w:b/>
                <w:sz w:val="18"/>
              </w:rPr>
            </w:pPr>
            <w:r>
              <w:rPr>
                <w:b/>
                <w:spacing w:val="-1"/>
                <w:w w:val="75"/>
                <w:sz w:val="18"/>
              </w:rPr>
              <w:t>介绍蘸料时注意客人喜好</w:t>
            </w:r>
            <w:r>
              <w:rPr>
                <w:b/>
                <w:spacing w:val="-1"/>
                <w:w w:val="85"/>
                <w:sz w:val="18"/>
              </w:rPr>
              <w:t>服务流程自然大方</w:t>
            </w:r>
          </w:p>
          <w:p>
            <w:pPr>
              <w:pStyle w:val="17"/>
              <w:spacing w:line="291" w:lineRule="exact"/>
              <w:ind w:left="28"/>
              <w:rPr>
                <w:b/>
                <w:sz w:val="18"/>
              </w:rPr>
            </w:pPr>
            <w:r>
              <w:rPr>
                <w:b/>
                <w:w w:val="85"/>
                <w:sz w:val="18"/>
              </w:rPr>
              <w:t>提醒顾客小心钎子烫</w:t>
            </w:r>
          </w:p>
        </w:tc>
        <w:tc>
          <w:tcPr>
            <w:tcW w:w="1518" w:type="dxa"/>
            <w:tcBorders>
              <w:left w:val="single" w:color="000000" w:sz="4" w:space="0"/>
              <w:right w:val="single" w:color="000000" w:sz="4" w:space="0"/>
            </w:tcBorders>
          </w:tcPr>
          <w:p>
            <w:pPr>
              <w:pStyle w:val="17"/>
              <w:rPr>
                <w:rFonts w:ascii="Times New Roman"/>
                <w:sz w:val="24"/>
              </w:rPr>
            </w:pPr>
          </w:p>
          <w:p>
            <w:pPr>
              <w:pStyle w:val="17"/>
              <w:rPr>
                <w:rFonts w:ascii="Times New Roman"/>
                <w:sz w:val="24"/>
              </w:rPr>
            </w:pPr>
          </w:p>
          <w:p>
            <w:pPr>
              <w:pStyle w:val="17"/>
              <w:spacing w:before="4"/>
              <w:rPr>
                <w:rFonts w:ascii="Times New Roman"/>
                <w:sz w:val="24"/>
              </w:rPr>
            </w:pPr>
          </w:p>
          <w:p>
            <w:pPr>
              <w:pStyle w:val="17"/>
              <w:spacing w:line="196" w:lineRule="auto"/>
              <w:ind w:left="29" w:right="372"/>
              <w:jc w:val="both"/>
              <w:rPr>
                <w:b/>
                <w:sz w:val="18"/>
              </w:rPr>
            </w:pPr>
            <w:r>
              <w:rPr>
                <w:b/>
                <w:w w:val="75"/>
                <w:sz w:val="18"/>
              </w:rPr>
              <w:t>《品质控管手册》</w:t>
            </w:r>
            <w:r>
              <w:rPr>
                <w:b/>
                <w:w w:val="80"/>
                <w:sz w:val="18"/>
              </w:rPr>
              <w:t>服务流程-迎宾篇</w:t>
            </w:r>
            <w:r>
              <w:rPr>
                <w:b/>
                <w:w w:val="85"/>
                <w:sz w:val="18"/>
              </w:rPr>
              <w:t>蘸料推荐表</w:t>
            </w:r>
          </w:p>
        </w:tc>
      </w:tr>
    </w:tbl>
    <w:p>
      <w:pPr>
        <w:spacing w:after="0" w:line="196" w:lineRule="auto"/>
        <w:jc w:val="both"/>
        <w:rPr>
          <w:sz w:val="18"/>
        </w:rPr>
        <w:sectPr>
          <w:headerReference r:id="rId21" w:type="default"/>
          <w:footerReference r:id="rId22" w:type="default"/>
          <w:pgSz w:w="10380" w:h="13900"/>
          <w:pgMar w:top="1300" w:right="0" w:bottom="440" w:left="0" w:header="0" w:footer="242" w:gutter="0"/>
          <w:pgNumType w:start="15"/>
        </w:sectPr>
      </w:pPr>
    </w:p>
    <w:p>
      <w:pPr>
        <w:pStyle w:val="8"/>
        <w:spacing w:before="4"/>
        <w:rPr>
          <w:rFonts w:ascii="Times New Roman"/>
          <w:sz w:val="5"/>
        </w:rPr>
      </w:pPr>
    </w:p>
    <w:tbl>
      <w:tblPr>
        <w:tblStyle w:val="13"/>
        <w:tblW w:w="0" w:type="auto"/>
        <w:tblInd w:w="4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84"/>
        <w:gridCol w:w="1184"/>
        <w:gridCol w:w="1184"/>
        <w:gridCol w:w="1184"/>
        <w:gridCol w:w="1184"/>
        <w:gridCol w:w="1184"/>
        <w:gridCol w:w="1184"/>
        <w:gridCol w:w="11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6" w:hRule="atLeast"/>
        </w:trPr>
        <w:tc>
          <w:tcPr>
            <w:tcW w:w="9472" w:type="dxa"/>
            <w:gridSpan w:val="8"/>
            <w:tcBorders>
              <w:top w:val="nil"/>
              <w:left w:val="nil"/>
              <w:bottom w:val="nil"/>
              <w:right w:val="nil"/>
            </w:tcBorders>
            <w:shd w:val="clear" w:color="auto" w:fill="5A1717"/>
          </w:tcPr>
          <w:p>
            <w:pPr>
              <w:pStyle w:val="17"/>
              <w:spacing w:before="61"/>
              <w:ind w:left="3699" w:right="3684"/>
              <w:jc w:val="center"/>
              <w:rPr>
                <w:b/>
                <w:sz w:val="39"/>
              </w:rPr>
            </w:pPr>
            <w:r>
              <w:rPr>
                <w:b/>
                <w:color w:val="FFFFFF"/>
                <w:w w:val="105"/>
                <w:sz w:val="39"/>
              </w:rPr>
              <w:t>推荐蘸料表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184" w:type="dxa"/>
            <w:shd w:val="clear" w:color="auto" w:fill="D9D9D9"/>
          </w:tcPr>
          <w:p>
            <w:pPr>
              <w:pStyle w:val="17"/>
              <w:spacing w:before="9"/>
              <w:rPr>
                <w:rFonts w:ascii="Times New Roman"/>
                <w:sz w:val="21"/>
              </w:rPr>
            </w:pPr>
          </w:p>
          <w:p>
            <w:pPr>
              <w:pStyle w:val="17"/>
              <w:ind w:left="40" w:right="27"/>
              <w:jc w:val="center"/>
              <w:rPr>
                <w:sz w:val="20"/>
              </w:rPr>
            </w:pPr>
            <w:r>
              <w:rPr>
                <w:w w:val="105"/>
                <w:sz w:val="20"/>
              </w:rPr>
              <w:t>蘸料名称</w:t>
            </w:r>
          </w:p>
        </w:tc>
        <w:tc>
          <w:tcPr>
            <w:tcW w:w="1184" w:type="dxa"/>
            <w:shd w:val="clear" w:color="auto" w:fill="D9D9D9"/>
          </w:tcPr>
          <w:p>
            <w:pPr>
              <w:pStyle w:val="17"/>
              <w:spacing w:before="9"/>
              <w:rPr>
                <w:rFonts w:ascii="Times New Roman"/>
                <w:sz w:val="21"/>
              </w:rPr>
            </w:pPr>
          </w:p>
          <w:p>
            <w:pPr>
              <w:pStyle w:val="17"/>
              <w:ind w:left="40" w:right="27"/>
              <w:jc w:val="center"/>
              <w:rPr>
                <w:sz w:val="20"/>
              </w:rPr>
            </w:pPr>
            <w:r>
              <w:rPr>
                <w:w w:val="105"/>
                <w:sz w:val="20"/>
              </w:rPr>
              <w:t>酱料</w:t>
            </w:r>
          </w:p>
        </w:tc>
        <w:tc>
          <w:tcPr>
            <w:tcW w:w="1184" w:type="dxa"/>
            <w:shd w:val="clear" w:color="auto" w:fill="D9D9D9"/>
          </w:tcPr>
          <w:p>
            <w:pPr>
              <w:pStyle w:val="17"/>
              <w:spacing w:before="9"/>
              <w:rPr>
                <w:rFonts w:ascii="Times New Roman"/>
                <w:sz w:val="21"/>
              </w:rPr>
            </w:pPr>
          </w:p>
          <w:p>
            <w:pPr>
              <w:pStyle w:val="17"/>
              <w:ind w:left="30" w:right="27"/>
              <w:jc w:val="center"/>
              <w:rPr>
                <w:sz w:val="20"/>
              </w:rPr>
            </w:pPr>
            <w:r>
              <w:rPr>
                <w:w w:val="105"/>
                <w:sz w:val="20"/>
              </w:rPr>
              <w:t>特辣料</w:t>
            </w:r>
          </w:p>
        </w:tc>
        <w:tc>
          <w:tcPr>
            <w:tcW w:w="1184" w:type="dxa"/>
            <w:tcBorders>
              <w:top w:val="nil"/>
            </w:tcBorders>
            <w:shd w:val="clear" w:color="auto" w:fill="D9D9D9"/>
          </w:tcPr>
          <w:p>
            <w:pPr>
              <w:pStyle w:val="17"/>
              <w:spacing w:before="9"/>
              <w:rPr>
                <w:rFonts w:ascii="Times New Roman"/>
                <w:sz w:val="21"/>
              </w:rPr>
            </w:pPr>
          </w:p>
          <w:p>
            <w:pPr>
              <w:pStyle w:val="17"/>
              <w:ind w:left="30" w:right="27"/>
              <w:jc w:val="center"/>
              <w:rPr>
                <w:sz w:val="20"/>
              </w:rPr>
            </w:pPr>
            <w:r>
              <w:rPr>
                <w:w w:val="105"/>
                <w:sz w:val="20"/>
              </w:rPr>
              <w:t>烤串料</w:t>
            </w:r>
          </w:p>
        </w:tc>
        <w:tc>
          <w:tcPr>
            <w:tcW w:w="1184" w:type="dxa"/>
            <w:shd w:val="clear" w:color="auto" w:fill="D9D9D9"/>
          </w:tcPr>
          <w:p>
            <w:pPr>
              <w:pStyle w:val="17"/>
              <w:spacing w:before="9"/>
              <w:rPr>
                <w:rFonts w:ascii="Times New Roman"/>
                <w:sz w:val="21"/>
              </w:rPr>
            </w:pPr>
          </w:p>
          <w:p>
            <w:pPr>
              <w:pStyle w:val="17"/>
              <w:ind w:left="31" w:right="27"/>
              <w:jc w:val="center"/>
              <w:rPr>
                <w:sz w:val="20"/>
              </w:rPr>
            </w:pPr>
            <w:r>
              <w:rPr>
                <w:w w:val="105"/>
                <w:sz w:val="20"/>
              </w:rPr>
              <w:t>芝麻料</w:t>
            </w:r>
          </w:p>
        </w:tc>
        <w:tc>
          <w:tcPr>
            <w:tcW w:w="1184" w:type="dxa"/>
            <w:shd w:val="clear" w:color="auto" w:fill="D9D9D9"/>
          </w:tcPr>
          <w:p>
            <w:pPr>
              <w:pStyle w:val="17"/>
              <w:spacing w:before="9"/>
              <w:rPr>
                <w:rFonts w:ascii="Times New Roman"/>
                <w:sz w:val="21"/>
              </w:rPr>
            </w:pPr>
          </w:p>
          <w:p>
            <w:pPr>
              <w:pStyle w:val="17"/>
              <w:ind w:left="44" w:right="27"/>
              <w:jc w:val="center"/>
              <w:rPr>
                <w:sz w:val="20"/>
              </w:rPr>
            </w:pPr>
            <w:r>
              <w:rPr>
                <w:w w:val="105"/>
                <w:sz w:val="20"/>
              </w:rPr>
              <w:t>毛肚湿料</w:t>
            </w:r>
          </w:p>
        </w:tc>
        <w:tc>
          <w:tcPr>
            <w:tcW w:w="1184" w:type="dxa"/>
            <w:shd w:val="clear" w:color="auto" w:fill="D9D9D9"/>
          </w:tcPr>
          <w:p>
            <w:pPr>
              <w:pStyle w:val="17"/>
              <w:spacing w:before="237"/>
              <w:ind w:left="44" w:right="27"/>
              <w:jc w:val="center"/>
              <w:rPr>
                <w:sz w:val="21"/>
              </w:rPr>
            </w:pPr>
            <w:r>
              <w:rPr>
                <w:w w:val="105"/>
                <w:sz w:val="21"/>
              </w:rPr>
              <w:t>蜂蜜</w:t>
            </w:r>
          </w:p>
        </w:tc>
        <w:tc>
          <w:tcPr>
            <w:tcW w:w="1184" w:type="dxa"/>
            <w:tcBorders>
              <w:top w:val="nil"/>
              <w:right w:val="nil"/>
            </w:tcBorders>
            <w:shd w:val="clear" w:color="auto" w:fill="D9D9D9"/>
          </w:tcPr>
          <w:p>
            <w:pPr>
              <w:pStyle w:val="17"/>
              <w:spacing w:before="209"/>
              <w:ind w:left="93" w:right="82"/>
              <w:jc w:val="center"/>
              <w:rPr>
                <w:sz w:val="24"/>
              </w:rPr>
            </w:pPr>
            <w:r>
              <w:rPr>
                <w:sz w:val="24"/>
              </w:rPr>
              <w:t>芥末酱油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1184" w:type="dxa"/>
          </w:tcPr>
          <w:p>
            <w:pPr>
              <w:pStyle w:val="17"/>
              <w:spacing w:before="237"/>
              <w:ind w:left="40" w:right="27"/>
              <w:jc w:val="center"/>
              <w:rPr>
                <w:sz w:val="21"/>
              </w:rPr>
            </w:pPr>
            <w:r>
              <w:rPr>
                <w:w w:val="105"/>
                <w:sz w:val="21"/>
              </w:rPr>
              <w:t>口味</w:t>
            </w:r>
          </w:p>
        </w:tc>
        <w:tc>
          <w:tcPr>
            <w:tcW w:w="1184" w:type="dxa"/>
          </w:tcPr>
          <w:p>
            <w:pPr>
              <w:pStyle w:val="17"/>
              <w:spacing w:before="237"/>
              <w:ind w:left="41" w:right="27"/>
              <w:jc w:val="center"/>
              <w:rPr>
                <w:sz w:val="21"/>
              </w:rPr>
            </w:pPr>
            <w:r>
              <w:rPr>
                <w:w w:val="105"/>
                <w:sz w:val="21"/>
              </w:rPr>
              <w:t>酸、甜</w:t>
            </w:r>
          </w:p>
        </w:tc>
        <w:tc>
          <w:tcPr>
            <w:tcW w:w="1184" w:type="dxa"/>
          </w:tcPr>
          <w:p>
            <w:pPr>
              <w:pStyle w:val="17"/>
              <w:spacing w:before="237"/>
              <w:ind w:left="41" w:right="27"/>
              <w:jc w:val="center"/>
              <w:rPr>
                <w:sz w:val="21"/>
              </w:rPr>
            </w:pPr>
            <w:r>
              <w:rPr>
                <w:w w:val="105"/>
                <w:sz w:val="21"/>
              </w:rPr>
              <w:t>特辣</w:t>
            </w:r>
          </w:p>
        </w:tc>
        <w:tc>
          <w:tcPr>
            <w:tcW w:w="1184" w:type="dxa"/>
          </w:tcPr>
          <w:p>
            <w:pPr>
              <w:pStyle w:val="17"/>
              <w:spacing w:before="237"/>
              <w:ind w:left="42" w:right="27"/>
              <w:jc w:val="center"/>
              <w:rPr>
                <w:sz w:val="21"/>
              </w:rPr>
            </w:pPr>
            <w:r>
              <w:rPr>
                <w:w w:val="105"/>
                <w:sz w:val="21"/>
              </w:rPr>
              <w:t>微辣</w:t>
            </w:r>
          </w:p>
        </w:tc>
        <w:tc>
          <w:tcPr>
            <w:tcW w:w="1184" w:type="dxa"/>
          </w:tcPr>
          <w:p>
            <w:pPr>
              <w:pStyle w:val="17"/>
              <w:spacing w:before="237"/>
              <w:ind w:left="43" w:right="27"/>
              <w:jc w:val="center"/>
              <w:rPr>
                <w:sz w:val="21"/>
              </w:rPr>
            </w:pPr>
            <w:r>
              <w:rPr>
                <w:w w:val="105"/>
                <w:sz w:val="21"/>
              </w:rPr>
              <w:t>不辣</w:t>
            </w:r>
          </w:p>
        </w:tc>
        <w:tc>
          <w:tcPr>
            <w:tcW w:w="1184" w:type="dxa"/>
          </w:tcPr>
          <w:p>
            <w:pPr>
              <w:pStyle w:val="17"/>
              <w:spacing w:before="237"/>
              <w:ind w:left="43" w:right="27"/>
              <w:jc w:val="center"/>
              <w:rPr>
                <w:sz w:val="21"/>
              </w:rPr>
            </w:pPr>
            <w:r>
              <w:rPr>
                <w:w w:val="105"/>
                <w:sz w:val="21"/>
              </w:rPr>
              <w:t>酸辣</w:t>
            </w:r>
          </w:p>
        </w:tc>
        <w:tc>
          <w:tcPr>
            <w:tcW w:w="1184" w:type="dxa"/>
          </w:tcPr>
          <w:p>
            <w:pPr>
              <w:pStyle w:val="17"/>
              <w:spacing w:before="237"/>
              <w:ind w:left="16"/>
              <w:jc w:val="center"/>
              <w:rPr>
                <w:sz w:val="21"/>
              </w:rPr>
            </w:pPr>
            <w:r>
              <w:rPr>
                <w:w w:val="104"/>
                <w:sz w:val="21"/>
              </w:rPr>
              <w:t>甜</w:t>
            </w:r>
          </w:p>
        </w:tc>
        <w:tc>
          <w:tcPr>
            <w:tcW w:w="1184" w:type="dxa"/>
          </w:tcPr>
          <w:p>
            <w:pPr>
              <w:pStyle w:val="17"/>
              <w:spacing w:before="237"/>
              <w:ind w:left="45" w:right="27"/>
              <w:jc w:val="center"/>
              <w:rPr>
                <w:sz w:val="21"/>
              </w:rPr>
            </w:pPr>
            <w:r>
              <w:rPr>
                <w:w w:val="105"/>
                <w:sz w:val="21"/>
              </w:rPr>
              <w:t>咸、辣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1184" w:type="dxa"/>
          </w:tcPr>
          <w:p>
            <w:pPr>
              <w:pStyle w:val="17"/>
              <w:spacing w:before="9"/>
              <w:rPr>
                <w:rFonts w:ascii="Times New Roman"/>
                <w:sz w:val="21"/>
              </w:rPr>
            </w:pPr>
          </w:p>
          <w:p>
            <w:pPr>
              <w:pStyle w:val="17"/>
              <w:ind w:left="40" w:right="27"/>
              <w:jc w:val="center"/>
              <w:rPr>
                <w:sz w:val="20"/>
              </w:rPr>
            </w:pPr>
            <w:r>
              <w:rPr>
                <w:w w:val="105"/>
                <w:sz w:val="20"/>
              </w:rPr>
              <w:t>肉类</w:t>
            </w:r>
          </w:p>
        </w:tc>
        <w:tc>
          <w:tcPr>
            <w:tcW w:w="1184" w:type="dxa"/>
          </w:tcPr>
          <w:p>
            <w:pPr>
              <w:pStyle w:val="17"/>
              <w:spacing w:before="210"/>
              <w:ind w:left="23"/>
              <w:jc w:val="center"/>
              <w:rPr>
                <w:sz w:val="24"/>
              </w:rPr>
            </w:pPr>
            <w:r>
              <w:rPr>
                <w:w w:val="101"/>
                <w:sz w:val="24"/>
              </w:rPr>
              <w:t>×</w:t>
            </w:r>
          </w:p>
        </w:tc>
        <w:tc>
          <w:tcPr>
            <w:tcW w:w="1184" w:type="dxa"/>
          </w:tcPr>
          <w:p>
            <w:pPr>
              <w:pStyle w:val="17"/>
              <w:spacing w:before="9"/>
              <w:rPr>
                <w:rFonts w:ascii="Times New Roman"/>
                <w:sz w:val="21"/>
              </w:rPr>
            </w:pPr>
          </w:p>
          <w:p>
            <w:pPr>
              <w:pStyle w:val="17"/>
              <w:ind w:left="13"/>
              <w:jc w:val="center"/>
              <w:rPr>
                <w:sz w:val="20"/>
              </w:rPr>
            </w:pPr>
            <w:r>
              <w:rPr>
                <w:w w:val="103"/>
                <w:sz w:val="20"/>
              </w:rPr>
              <w:t>√</w:t>
            </w:r>
          </w:p>
        </w:tc>
        <w:tc>
          <w:tcPr>
            <w:tcW w:w="1184" w:type="dxa"/>
          </w:tcPr>
          <w:p>
            <w:pPr>
              <w:pStyle w:val="17"/>
              <w:spacing w:before="9"/>
              <w:rPr>
                <w:rFonts w:ascii="Times New Roman"/>
                <w:sz w:val="21"/>
              </w:rPr>
            </w:pPr>
          </w:p>
          <w:p>
            <w:pPr>
              <w:pStyle w:val="17"/>
              <w:ind w:left="13"/>
              <w:jc w:val="center"/>
              <w:rPr>
                <w:sz w:val="20"/>
              </w:rPr>
            </w:pPr>
            <w:r>
              <w:rPr>
                <w:w w:val="103"/>
                <w:sz w:val="20"/>
              </w:rPr>
              <w:t>√</w:t>
            </w:r>
          </w:p>
        </w:tc>
        <w:tc>
          <w:tcPr>
            <w:tcW w:w="1184" w:type="dxa"/>
          </w:tcPr>
          <w:p>
            <w:pPr>
              <w:pStyle w:val="17"/>
              <w:spacing w:before="9"/>
              <w:rPr>
                <w:rFonts w:ascii="Times New Roman"/>
                <w:sz w:val="21"/>
              </w:rPr>
            </w:pPr>
          </w:p>
          <w:p>
            <w:pPr>
              <w:pStyle w:val="17"/>
              <w:ind w:left="14"/>
              <w:jc w:val="center"/>
              <w:rPr>
                <w:sz w:val="20"/>
              </w:rPr>
            </w:pPr>
            <w:r>
              <w:rPr>
                <w:w w:val="103"/>
                <w:sz w:val="20"/>
              </w:rPr>
              <w:t>√</w:t>
            </w:r>
          </w:p>
        </w:tc>
        <w:tc>
          <w:tcPr>
            <w:tcW w:w="1184" w:type="dxa"/>
          </w:tcPr>
          <w:p>
            <w:pPr>
              <w:pStyle w:val="17"/>
              <w:spacing w:before="9"/>
              <w:rPr>
                <w:rFonts w:ascii="Times New Roman"/>
                <w:sz w:val="21"/>
              </w:rPr>
            </w:pPr>
          </w:p>
          <w:p>
            <w:pPr>
              <w:pStyle w:val="17"/>
              <w:ind w:left="16"/>
              <w:jc w:val="center"/>
              <w:rPr>
                <w:sz w:val="20"/>
              </w:rPr>
            </w:pPr>
            <w:r>
              <w:rPr>
                <w:w w:val="103"/>
                <w:sz w:val="20"/>
              </w:rPr>
              <w:t>√</w:t>
            </w:r>
          </w:p>
        </w:tc>
        <w:tc>
          <w:tcPr>
            <w:tcW w:w="1184" w:type="dxa"/>
          </w:tcPr>
          <w:p>
            <w:pPr>
              <w:pStyle w:val="17"/>
              <w:spacing w:before="210"/>
              <w:ind w:left="27"/>
              <w:jc w:val="center"/>
              <w:rPr>
                <w:sz w:val="24"/>
              </w:rPr>
            </w:pPr>
            <w:r>
              <w:rPr>
                <w:w w:val="101"/>
                <w:sz w:val="24"/>
              </w:rPr>
              <w:t>×</w:t>
            </w:r>
          </w:p>
        </w:tc>
        <w:tc>
          <w:tcPr>
            <w:tcW w:w="1184" w:type="dxa"/>
          </w:tcPr>
          <w:p>
            <w:pPr>
              <w:pStyle w:val="17"/>
              <w:spacing w:before="210"/>
              <w:ind w:left="28"/>
              <w:jc w:val="center"/>
              <w:rPr>
                <w:sz w:val="24"/>
              </w:rPr>
            </w:pPr>
            <w:r>
              <w:rPr>
                <w:w w:val="101"/>
                <w:sz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184" w:type="dxa"/>
          </w:tcPr>
          <w:p>
            <w:pPr>
              <w:pStyle w:val="17"/>
              <w:spacing w:before="9"/>
              <w:rPr>
                <w:rFonts w:ascii="Times New Roman"/>
                <w:sz w:val="21"/>
              </w:rPr>
            </w:pPr>
          </w:p>
          <w:p>
            <w:pPr>
              <w:pStyle w:val="17"/>
              <w:ind w:left="52" w:right="27"/>
              <w:jc w:val="center"/>
              <w:rPr>
                <w:sz w:val="20"/>
              </w:rPr>
            </w:pPr>
            <w:r>
              <w:rPr>
                <w:w w:val="105"/>
                <w:sz w:val="20"/>
              </w:rPr>
              <w:t>熟类串</w:t>
            </w:r>
          </w:p>
        </w:tc>
        <w:tc>
          <w:tcPr>
            <w:tcW w:w="1184" w:type="dxa"/>
          </w:tcPr>
          <w:p>
            <w:pPr>
              <w:pStyle w:val="17"/>
              <w:spacing w:before="9"/>
              <w:rPr>
                <w:rFonts w:ascii="Times New Roman"/>
                <w:sz w:val="21"/>
              </w:rPr>
            </w:pPr>
          </w:p>
          <w:p>
            <w:pPr>
              <w:pStyle w:val="17"/>
              <w:ind w:left="12"/>
              <w:jc w:val="center"/>
              <w:rPr>
                <w:sz w:val="20"/>
              </w:rPr>
            </w:pPr>
            <w:r>
              <w:rPr>
                <w:w w:val="103"/>
                <w:sz w:val="20"/>
              </w:rPr>
              <w:t>√</w:t>
            </w:r>
          </w:p>
        </w:tc>
        <w:tc>
          <w:tcPr>
            <w:tcW w:w="1184" w:type="dxa"/>
          </w:tcPr>
          <w:p>
            <w:pPr>
              <w:pStyle w:val="17"/>
              <w:spacing w:before="209"/>
              <w:ind w:left="24"/>
              <w:jc w:val="center"/>
              <w:rPr>
                <w:sz w:val="24"/>
              </w:rPr>
            </w:pPr>
            <w:r>
              <w:rPr>
                <w:w w:val="101"/>
                <w:sz w:val="24"/>
              </w:rPr>
              <w:t>×</w:t>
            </w:r>
          </w:p>
        </w:tc>
        <w:tc>
          <w:tcPr>
            <w:tcW w:w="1184" w:type="dxa"/>
          </w:tcPr>
          <w:p>
            <w:pPr>
              <w:pStyle w:val="17"/>
              <w:spacing w:before="209"/>
              <w:ind w:left="24"/>
              <w:jc w:val="center"/>
              <w:rPr>
                <w:sz w:val="24"/>
              </w:rPr>
            </w:pPr>
            <w:r>
              <w:rPr>
                <w:w w:val="101"/>
                <w:sz w:val="24"/>
              </w:rPr>
              <w:t>×</w:t>
            </w:r>
          </w:p>
        </w:tc>
        <w:tc>
          <w:tcPr>
            <w:tcW w:w="1184" w:type="dxa"/>
          </w:tcPr>
          <w:p>
            <w:pPr>
              <w:pStyle w:val="17"/>
              <w:spacing w:before="9"/>
              <w:rPr>
                <w:rFonts w:ascii="Times New Roman"/>
                <w:sz w:val="21"/>
              </w:rPr>
            </w:pPr>
          </w:p>
          <w:p>
            <w:pPr>
              <w:pStyle w:val="17"/>
              <w:ind w:left="14"/>
              <w:jc w:val="center"/>
              <w:rPr>
                <w:sz w:val="20"/>
              </w:rPr>
            </w:pPr>
            <w:r>
              <w:rPr>
                <w:w w:val="103"/>
                <w:sz w:val="20"/>
              </w:rPr>
              <w:t>√</w:t>
            </w:r>
          </w:p>
        </w:tc>
        <w:tc>
          <w:tcPr>
            <w:tcW w:w="1184" w:type="dxa"/>
          </w:tcPr>
          <w:p>
            <w:pPr>
              <w:pStyle w:val="17"/>
              <w:spacing w:before="9"/>
              <w:rPr>
                <w:rFonts w:ascii="Times New Roman"/>
                <w:sz w:val="21"/>
              </w:rPr>
            </w:pPr>
          </w:p>
          <w:p>
            <w:pPr>
              <w:pStyle w:val="17"/>
              <w:ind w:left="16"/>
              <w:jc w:val="center"/>
              <w:rPr>
                <w:sz w:val="20"/>
              </w:rPr>
            </w:pPr>
            <w:r>
              <w:rPr>
                <w:w w:val="103"/>
                <w:sz w:val="20"/>
              </w:rPr>
              <w:t>√</w:t>
            </w:r>
          </w:p>
        </w:tc>
        <w:tc>
          <w:tcPr>
            <w:tcW w:w="1184" w:type="dxa"/>
          </w:tcPr>
          <w:p>
            <w:pPr>
              <w:pStyle w:val="17"/>
              <w:spacing w:before="209"/>
              <w:ind w:left="27"/>
              <w:jc w:val="center"/>
              <w:rPr>
                <w:sz w:val="24"/>
              </w:rPr>
            </w:pPr>
            <w:r>
              <w:rPr>
                <w:w w:val="101"/>
                <w:sz w:val="24"/>
              </w:rPr>
              <w:t>×</w:t>
            </w:r>
          </w:p>
        </w:tc>
        <w:tc>
          <w:tcPr>
            <w:tcW w:w="1184" w:type="dxa"/>
          </w:tcPr>
          <w:p>
            <w:pPr>
              <w:pStyle w:val="17"/>
              <w:spacing w:before="209"/>
              <w:ind w:left="28"/>
              <w:jc w:val="center"/>
              <w:rPr>
                <w:sz w:val="24"/>
              </w:rPr>
            </w:pPr>
            <w:r>
              <w:rPr>
                <w:w w:val="101"/>
                <w:sz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1184" w:type="dxa"/>
          </w:tcPr>
          <w:p>
            <w:pPr>
              <w:pStyle w:val="17"/>
              <w:spacing w:before="9"/>
              <w:rPr>
                <w:rFonts w:ascii="Times New Roman"/>
                <w:sz w:val="21"/>
              </w:rPr>
            </w:pPr>
          </w:p>
          <w:p>
            <w:pPr>
              <w:pStyle w:val="17"/>
              <w:ind w:left="52" w:right="27"/>
              <w:jc w:val="center"/>
              <w:rPr>
                <w:sz w:val="20"/>
              </w:rPr>
            </w:pPr>
            <w:r>
              <w:rPr>
                <w:w w:val="105"/>
                <w:sz w:val="20"/>
              </w:rPr>
              <w:t>牛板筋</w:t>
            </w:r>
          </w:p>
        </w:tc>
        <w:tc>
          <w:tcPr>
            <w:tcW w:w="1184" w:type="dxa"/>
          </w:tcPr>
          <w:p>
            <w:pPr>
              <w:pStyle w:val="17"/>
              <w:spacing w:before="9"/>
              <w:rPr>
                <w:rFonts w:ascii="Times New Roman"/>
                <w:sz w:val="21"/>
              </w:rPr>
            </w:pPr>
          </w:p>
          <w:p>
            <w:pPr>
              <w:pStyle w:val="17"/>
              <w:ind w:left="12"/>
              <w:jc w:val="center"/>
              <w:rPr>
                <w:sz w:val="20"/>
              </w:rPr>
            </w:pPr>
            <w:r>
              <w:rPr>
                <w:w w:val="103"/>
                <w:sz w:val="20"/>
              </w:rPr>
              <w:t>√</w:t>
            </w:r>
          </w:p>
        </w:tc>
        <w:tc>
          <w:tcPr>
            <w:tcW w:w="1184" w:type="dxa"/>
          </w:tcPr>
          <w:p>
            <w:pPr>
              <w:pStyle w:val="17"/>
              <w:spacing w:before="210"/>
              <w:ind w:left="24"/>
              <w:jc w:val="center"/>
              <w:rPr>
                <w:sz w:val="24"/>
              </w:rPr>
            </w:pPr>
            <w:r>
              <w:rPr>
                <w:w w:val="101"/>
                <w:sz w:val="24"/>
              </w:rPr>
              <w:t>×</w:t>
            </w:r>
          </w:p>
        </w:tc>
        <w:tc>
          <w:tcPr>
            <w:tcW w:w="1184" w:type="dxa"/>
          </w:tcPr>
          <w:p>
            <w:pPr>
              <w:pStyle w:val="17"/>
              <w:spacing w:before="210"/>
              <w:ind w:left="24"/>
              <w:jc w:val="center"/>
              <w:rPr>
                <w:sz w:val="24"/>
              </w:rPr>
            </w:pPr>
            <w:r>
              <w:rPr>
                <w:w w:val="101"/>
                <w:sz w:val="24"/>
              </w:rPr>
              <w:t>×</w:t>
            </w:r>
          </w:p>
        </w:tc>
        <w:tc>
          <w:tcPr>
            <w:tcW w:w="1184" w:type="dxa"/>
          </w:tcPr>
          <w:p>
            <w:pPr>
              <w:pStyle w:val="17"/>
              <w:spacing w:before="9"/>
              <w:rPr>
                <w:rFonts w:ascii="Times New Roman"/>
                <w:sz w:val="21"/>
              </w:rPr>
            </w:pPr>
          </w:p>
          <w:p>
            <w:pPr>
              <w:pStyle w:val="17"/>
              <w:ind w:left="14"/>
              <w:jc w:val="center"/>
              <w:rPr>
                <w:sz w:val="20"/>
              </w:rPr>
            </w:pPr>
            <w:r>
              <w:rPr>
                <w:w w:val="103"/>
                <w:sz w:val="20"/>
              </w:rPr>
              <w:t>√</w:t>
            </w:r>
          </w:p>
        </w:tc>
        <w:tc>
          <w:tcPr>
            <w:tcW w:w="1184" w:type="dxa"/>
          </w:tcPr>
          <w:p>
            <w:pPr>
              <w:pStyle w:val="17"/>
              <w:spacing w:before="210"/>
              <w:ind w:left="27"/>
              <w:jc w:val="center"/>
              <w:rPr>
                <w:sz w:val="24"/>
              </w:rPr>
            </w:pPr>
            <w:r>
              <w:rPr>
                <w:w w:val="101"/>
                <w:sz w:val="24"/>
              </w:rPr>
              <w:t>×</w:t>
            </w:r>
          </w:p>
        </w:tc>
        <w:tc>
          <w:tcPr>
            <w:tcW w:w="1184" w:type="dxa"/>
          </w:tcPr>
          <w:p>
            <w:pPr>
              <w:pStyle w:val="17"/>
              <w:spacing w:before="210"/>
              <w:ind w:left="27"/>
              <w:jc w:val="center"/>
              <w:rPr>
                <w:sz w:val="24"/>
              </w:rPr>
            </w:pPr>
            <w:r>
              <w:rPr>
                <w:w w:val="101"/>
                <w:sz w:val="24"/>
              </w:rPr>
              <w:t>×</w:t>
            </w:r>
          </w:p>
        </w:tc>
        <w:tc>
          <w:tcPr>
            <w:tcW w:w="1184" w:type="dxa"/>
          </w:tcPr>
          <w:p>
            <w:pPr>
              <w:pStyle w:val="17"/>
              <w:spacing w:before="210"/>
              <w:ind w:left="28"/>
              <w:jc w:val="center"/>
              <w:rPr>
                <w:sz w:val="24"/>
              </w:rPr>
            </w:pPr>
            <w:r>
              <w:rPr>
                <w:w w:val="101"/>
                <w:sz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1184" w:type="dxa"/>
          </w:tcPr>
          <w:p>
            <w:pPr>
              <w:pStyle w:val="17"/>
              <w:spacing w:before="9"/>
              <w:rPr>
                <w:rFonts w:ascii="Times New Roman"/>
                <w:sz w:val="21"/>
              </w:rPr>
            </w:pPr>
          </w:p>
          <w:p>
            <w:pPr>
              <w:pStyle w:val="17"/>
              <w:ind w:left="52" w:right="27"/>
              <w:jc w:val="center"/>
              <w:rPr>
                <w:sz w:val="20"/>
              </w:rPr>
            </w:pPr>
            <w:r>
              <w:rPr>
                <w:w w:val="105"/>
                <w:sz w:val="20"/>
              </w:rPr>
              <w:t>蔬菜类</w:t>
            </w:r>
          </w:p>
        </w:tc>
        <w:tc>
          <w:tcPr>
            <w:tcW w:w="1184" w:type="dxa"/>
          </w:tcPr>
          <w:p>
            <w:pPr>
              <w:pStyle w:val="17"/>
              <w:spacing w:before="9"/>
              <w:rPr>
                <w:rFonts w:ascii="Times New Roman"/>
                <w:sz w:val="21"/>
              </w:rPr>
            </w:pPr>
          </w:p>
          <w:p>
            <w:pPr>
              <w:pStyle w:val="17"/>
              <w:ind w:left="12"/>
              <w:jc w:val="center"/>
              <w:rPr>
                <w:sz w:val="20"/>
              </w:rPr>
            </w:pPr>
            <w:r>
              <w:rPr>
                <w:w w:val="103"/>
                <w:sz w:val="20"/>
              </w:rPr>
              <w:t>√</w:t>
            </w:r>
          </w:p>
        </w:tc>
        <w:tc>
          <w:tcPr>
            <w:tcW w:w="1184" w:type="dxa"/>
          </w:tcPr>
          <w:p>
            <w:pPr>
              <w:pStyle w:val="17"/>
              <w:spacing w:before="210"/>
              <w:ind w:left="24"/>
              <w:jc w:val="center"/>
              <w:rPr>
                <w:sz w:val="24"/>
              </w:rPr>
            </w:pPr>
            <w:r>
              <w:rPr>
                <w:w w:val="101"/>
                <w:sz w:val="24"/>
              </w:rPr>
              <w:t>×</w:t>
            </w:r>
          </w:p>
        </w:tc>
        <w:tc>
          <w:tcPr>
            <w:tcW w:w="1184" w:type="dxa"/>
          </w:tcPr>
          <w:p>
            <w:pPr>
              <w:pStyle w:val="17"/>
              <w:spacing w:before="210"/>
              <w:ind w:left="24"/>
              <w:jc w:val="center"/>
              <w:rPr>
                <w:sz w:val="24"/>
              </w:rPr>
            </w:pPr>
            <w:r>
              <w:rPr>
                <w:w w:val="101"/>
                <w:sz w:val="24"/>
              </w:rPr>
              <w:t>×</w:t>
            </w:r>
          </w:p>
        </w:tc>
        <w:tc>
          <w:tcPr>
            <w:tcW w:w="1184" w:type="dxa"/>
          </w:tcPr>
          <w:p>
            <w:pPr>
              <w:pStyle w:val="17"/>
              <w:spacing w:before="9"/>
              <w:rPr>
                <w:rFonts w:ascii="Times New Roman"/>
                <w:sz w:val="21"/>
              </w:rPr>
            </w:pPr>
          </w:p>
          <w:p>
            <w:pPr>
              <w:pStyle w:val="17"/>
              <w:ind w:left="14"/>
              <w:jc w:val="center"/>
              <w:rPr>
                <w:sz w:val="20"/>
              </w:rPr>
            </w:pPr>
            <w:r>
              <w:rPr>
                <w:w w:val="103"/>
                <w:sz w:val="20"/>
              </w:rPr>
              <w:t>√</w:t>
            </w:r>
          </w:p>
        </w:tc>
        <w:tc>
          <w:tcPr>
            <w:tcW w:w="1184" w:type="dxa"/>
          </w:tcPr>
          <w:p>
            <w:pPr>
              <w:pStyle w:val="17"/>
              <w:spacing w:before="9"/>
              <w:rPr>
                <w:rFonts w:ascii="Times New Roman"/>
                <w:sz w:val="21"/>
              </w:rPr>
            </w:pPr>
          </w:p>
          <w:p>
            <w:pPr>
              <w:pStyle w:val="17"/>
              <w:ind w:left="16"/>
              <w:jc w:val="center"/>
              <w:rPr>
                <w:sz w:val="20"/>
              </w:rPr>
            </w:pPr>
            <w:r>
              <w:rPr>
                <w:w w:val="103"/>
                <w:sz w:val="20"/>
              </w:rPr>
              <w:t>√</w:t>
            </w:r>
          </w:p>
        </w:tc>
        <w:tc>
          <w:tcPr>
            <w:tcW w:w="1184" w:type="dxa"/>
          </w:tcPr>
          <w:p>
            <w:pPr>
              <w:pStyle w:val="17"/>
              <w:spacing w:before="210"/>
              <w:ind w:left="27"/>
              <w:jc w:val="center"/>
              <w:rPr>
                <w:sz w:val="24"/>
              </w:rPr>
            </w:pPr>
            <w:r>
              <w:rPr>
                <w:w w:val="101"/>
                <w:sz w:val="24"/>
              </w:rPr>
              <w:t>×</w:t>
            </w:r>
          </w:p>
        </w:tc>
        <w:tc>
          <w:tcPr>
            <w:tcW w:w="1184" w:type="dxa"/>
          </w:tcPr>
          <w:p>
            <w:pPr>
              <w:pStyle w:val="17"/>
              <w:spacing w:before="210"/>
              <w:ind w:left="28"/>
              <w:jc w:val="center"/>
              <w:rPr>
                <w:sz w:val="24"/>
              </w:rPr>
            </w:pPr>
            <w:r>
              <w:rPr>
                <w:w w:val="101"/>
                <w:sz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184" w:type="dxa"/>
          </w:tcPr>
          <w:p>
            <w:pPr>
              <w:pStyle w:val="17"/>
              <w:spacing w:before="8"/>
              <w:rPr>
                <w:rFonts w:ascii="Times New Roman"/>
                <w:sz w:val="21"/>
              </w:rPr>
            </w:pPr>
          </w:p>
          <w:p>
            <w:pPr>
              <w:pStyle w:val="17"/>
              <w:spacing w:before="1"/>
              <w:ind w:left="52" w:right="27"/>
              <w:jc w:val="center"/>
              <w:rPr>
                <w:sz w:val="20"/>
              </w:rPr>
            </w:pPr>
            <w:r>
              <w:rPr>
                <w:w w:val="105"/>
                <w:sz w:val="20"/>
              </w:rPr>
              <w:t>馒头、面包</w:t>
            </w:r>
          </w:p>
        </w:tc>
        <w:tc>
          <w:tcPr>
            <w:tcW w:w="1184" w:type="dxa"/>
          </w:tcPr>
          <w:p>
            <w:pPr>
              <w:pStyle w:val="17"/>
              <w:spacing w:before="209"/>
              <w:ind w:left="23"/>
              <w:jc w:val="center"/>
              <w:rPr>
                <w:sz w:val="24"/>
              </w:rPr>
            </w:pPr>
            <w:r>
              <w:rPr>
                <w:w w:val="101"/>
                <w:sz w:val="24"/>
              </w:rPr>
              <w:t>×</w:t>
            </w:r>
          </w:p>
        </w:tc>
        <w:tc>
          <w:tcPr>
            <w:tcW w:w="1184" w:type="dxa"/>
          </w:tcPr>
          <w:p>
            <w:pPr>
              <w:pStyle w:val="17"/>
              <w:spacing w:before="209"/>
              <w:ind w:left="24"/>
              <w:jc w:val="center"/>
              <w:rPr>
                <w:sz w:val="24"/>
              </w:rPr>
            </w:pPr>
            <w:r>
              <w:rPr>
                <w:w w:val="101"/>
                <w:sz w:val="24"/>
              </w:rPr>
              <w:t>×</w:t>
            </w:r>
          </w:p>
        </w:tc>
        <w:tc>
          <w:tcPr>
            <w:tcW w:w="1184" w:type="dxa"/>
          </w:tcPr>
          <w:p>
            <w:pPr>
              <w:pStyle w:val="17"/>
              <w:spacing w:before="209"/>
              <w:ind w:left="24"/>
              <w:jc w:val="center"/>
              <w:rPr>
                <w:sz w:val="24"/>
              </w:rPr>
            </w:pPr>
            <w:r>
              <w:rPr>
                <w:w w:val="101"/>
                <w:sz w:val="24"/>
              </w:rPr>
              <w:t>×</w:t>
            </w:r>
          </w:p>
        </w:tc>
        <w:tc>
          <w:tcPr>
            <w:tcW w:w="1184" w:type="dxa"/>
          </w:tcPr>
          <w:p>
            <w:pPr>
              <w:pStyle w:val="17"/>
              <w:spacing w:before="209"/>
              <w:ind w:left="25"/>
              <w:jc w:val="center"/>
              <w:rPr>
                <w:sz w:val="24"/>
              </w:rPr>
            </w:pPr>
            <w:r>
              <w:rPr>
                <w:w w:val="101"/>
                <w:sz w:val="24"/>
              </w:rPr>
              <w:t>×</w:t>
            </w:r>
          </w:p>
        </w:tc>
        <w:tc>
          <w:tcPr>
            <w:tcW w:w="1184" w:type="dxa"/>
          </w:tcPr>
          <w:p>
            <w:pPr>
              <w:pStyle w:val="17"/>
              <w:spacing w:before="209"/>
              <w:ind w:left="27"/>
              <w:jc w:val="center"/>
              <w:rPr>
                <w:sz w:val="24"/>
              </w:rPr>
            </w:pPr>
            <w:r>
              <w:rPr>
                <w:w w:val="101"/>
                <w:sz w:val="24"/>
              </w:rPr>
              <w:t>×</w:t>
            </w:r>
          </w:p>
        </w:tc>
        <w:tc>
          <w:tcPr>
            <w:tcW w:w="1184" w:type="dxa"/>
          </w:tcPr>
          <w:p>
            <w:pPr>
              <w:pStyle w:val="17"/>
              <w:spacing w:before="8"/>
              <w:rPr>
                <w:rFonts w:ascii="Times New Roman"/>
                <w:sz w:val="21"/>
              </w:rPr>
            </w:pPr>
          </w:p>
          <w:p>
            <w:pPr>
              <w:pStyle w:val="17"/>
              <w:spacing w:before="1"/>
              <w:ind w:left="16"/>
              <w:jc w:val="center"/>
              <w:rPr>
                <w:sz w:val="20"/>
              </w:rPr>
            </w:pPr>
            <w:r>
              <w:rPr>
                <w:w w:val="103"/>
                <w:sz w:val="20"/>
              </w:rPr>
              <w:t>√</w:t>
            </w:r>
          </w:p>
        </w:tc>
        <w:tc>
          <w:tcPr>
            <w:tcW w:w="1184" w:type="dxa"/>
          </w:tcPr>
          <w:p>
            <w:pPr>
              <w:pStyle w:val="17"/>
              <w:spacing w:before="209"/>
              <w:ind w:left="28"/>
              <w:jc w:val="center"/>
              <w:rPr>
                <w:sz w:val="24"/>
              </w:rPr>
            </w:pPr>
            <w:r>
              <w:rPr>
                <w:w w:val="101"/>
                <w:sz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1184" w:type="dxa"/>
          </w:tcPr>
          <w:p>
            <w:pPr>
              <w:pStyle w:val="17"/>
              <w:spacing w:before="237"/>
              <w:ind w:left="40" w:right="27"/>
              <w:jc w:val="center"/>
              <w:rPr>
                <w:sz w:val="21"/>
              </w:rPr>
            </w:pPr>
            <w:r>
              <w:rPr>
                <w:w w:val="105"/>
                <w:sz w:val="21"/>
              </w:rPr>
              <w:t>大虾</w:t>
            </w:r>
          </w:p>
        </w:tc>
        <w:tc>
          <w:tcPr>
            <w:tcW w:w="1184" w:type="dxa"/>
          </w:tcPr>
          <w:p>
            <w:pPr>
              <w:pStyle w:val="17"/>
              <w:spacing w:before="210"/>
              <w:ind w:left="23"/>
              <w:jc w:val="center"/>
              <w:rPr>
                <w:sz w:val="24"/>
              </w:rPr>
            </w:pPr>
            <w:r>
              <w:rPr>
                <w:w w:val="101"/>
                <w:sz w:val="24"/>
              </w:rPr>
              <w:t>×</w:t>
            </w:r>
          </w:p>
        </w:tc>
        <w:tc>
          <w:tcPr>
            <w:tcW w:w="1184" w:type="dxa"/>
          </w:tcPr>
          <w:p>
            <w:pPr>
              <w:pStyle w:val="17"/>
              <w:spacing w:before="210"/>
              <w:ind w:left="24"/>
              <w:jc w:val="center"/>
              <w:rPr>
                <w:sz w:val="24"/>
              </w:rPr>
            </w:pPr>
            <w:r>
              <w:rPr>
                <w:w w:val="101"/>
                <w:sz w:val="24"/>
              </w:rPr>
              <w:t>×</w:t>
            </w:r>
          </w:p>
        </w:tc>
        <w:tc>
          <w:tcPr>
            <w:tcW w:w="1184" w:type="dxa"/>
          </w:tcPr>
          <w:p>
            <w:pPr>
              <w:pStyle w:val="17"/>
              <w:spacing w:before="210"/>
              <w:ind w:left="24"/>
              <w:jc w:val="center"/>
              <w:rPr>
                <w:sz w:val="24"/>
              </w:rPr>
            </w:pPr>
            <w:r>
              <w:rPr>
                <w:w w:val="101"/>
                <w:sz w:val="24"/>
              </w:rPr>
              <w:t>×</w:t>
            </w:r>
          </w:p>
        </w:tc>
        <w:tc>
          <w:tcPr>
            <w:tcW w:w="1184" w:type="dxa"/>
          </w:tcPr>
          <w:p>
            <w:pPr>
              <w:pStyle w:val="17"/>
              <w:spacing w:before="9"/>
              <w:rPr>
                <w:rFonts w:ascii="Times New Roman"/>
                <w:sz w:val="21"/>
              </w:rPr>
            </w:pPr>
          </w:p>
          <w:p>
            <w:pPr>
              <w:pStyle w:val="17"/>
              <w:ind w:left="14"/>
              <w:jc w:val="center"/>
              <w:rPr>
                <w:sz w:val="20"/>
              </w:rPr>
            </w:pPr>
            <w:r>
              <w:rPr>
                <w:w w:val="103"/>
                <w:sz w:val="20"/>
              </w:rPr>
              <w:t>√</w:t>
            </w:r>
          </w:p>
        </w:tc>
        <w:tc>
          <w:tcPr>
            <w:tcW w:w="1184" w:type="dxa"/>
          </w:tcPr>
          <w:p>
            <w:pPr>
              <w:pStyle w:val="17"/>
              <w:spacing w:before="210"/>
              <w:ind w:left="27"/>
              <w:jc w:val="center"/>
              <w:rPr>
                <w:sz w:val="24"/>
              </w:rPr>
            </w:pPr>
            <w:r>
              <w:rPr>
                <w:w w:val="101"/>
                <w:sz w:val="24"/>
              </w:rPr>
              <w:t>×</w:t>
            </w:r>
          </w:p>
        </w:tc>
        <w:tc>
          <w:tcPr>
            <w:tcW w:w="1184" w:type="dxa"/>
          </w:tcPr>
          <w:p>
            <w:pPr>
              <w:pStyle w:val="17"/>
              <w:spacing w:before="210"/>
              <w:ind w:left="27"/>
              <w:jc w:val="center"/>
              <w:rPr>
                <w:sz w:val="24"/>
              </w:rPr>
            </w:pPr>
            <w:r>
              <w:rPr>
                <w:w w:val="101"/>
                <w:sz w:val="24"/>
              </w:rPr>
              <w:t>×</w:t>
            </w:r>
          </w:p>
        </w:tc>
        <w:tc>
          <w:tcPr>
            <w:tcW w:w="1184" w:type="dxa"/>
          </w:tcPr>
          <w:p>
            <w:pPr>
              <w:pStyle w:val="17"/>
              <w:spacing w:before="9"/>
              <w:rPr>
                <w:rFonts w:ascii="Times New Roman"/>
                <w:sz w:val="21"/>
              </w:rPr>
            </w:pPr>
          </w:p>
          <w:p>
            <w:pPr>
              <w:pStyle w:val="17"/>
              <w:ind w:left="17"/>
              <w:jc w:val="center"/>
              <w:rPr>
                <w:sz w:val="20"/>
              </w:rPr>
            </w:pPr>
            <w:r>
              <w:rPr>
                <w:w w:val="103"/>
                <w:sz w:val="20"/>
              </w:rPr>
              <w:t>√</w:t>
            </w:r>
          </w:p>
        </w:tc>
      </w:tr>
    </w:tbl>
    <w:p>
      <w:pPr>
        <w:spacing w:after="0"/>
        <w:jc w:val="center"/>
        <w:rPr>
          <w:sz w:val="20"/>
        </w:rPr>
        <w:sectPr>
          <w:headerReference r:id="rId23" w:type="default"/>
          <w:footerReference r:id="rId24" w:type="default"/>
          <w:pgSz w:w="10380" w:h="13900"/>
          <w:pgMar w:top="1300" w:right="0" w:bottom="440" w:left="0" w:header="0" w:footer="242" w:gutter="0"/>
          <w:pgNumType w:start="16"/>
        </w:sectPr>
      </w:pPr>
    </w:p>
    <w:p>
      <w:pPr>
        <w:pStyle w:val="5"/>
        <w:numPr>
          <w:ilvl w:val="1"/>
          <w:numId w:val="4"/>
        </w:numPr>
        <w:tabs>
          <w:tab w:val="left" w:pos="1550"/>
        </w:tabs>
        <w:spacing w:before="0" w:after="0" w:line="544" w:lineRule="exact"/>
        <w:ind w:left="1549" w:right="0" w:hanging="404"/>
        <w:jc w:val="left"/>
      </w:pPr>
      <w:r>
        <w:rPr>
          <w:color w:val="585858"/>
        </w:rPr>
        <w:t>烤串上架</w:t>
      </w:r>
    </w:p>
    <w:p>
      <w:pPr>
        <w:pStyle w:val="8"/>
        <w:spacing w:before="30" w:line="156" w:lineRule="auto"/>
        <w:ind w:left="1549" w:right="38"/>
      </w:pPr>
      <w:r>
        <w:drawing>
          <wp:anchor distT="0" distB="0" distL="0" distR="0" simplePos="0" relativeHeight="239420416" behindDoc="1" locked="0" layoutInCell="1" allowOverlap="1">
            <wp:simplePos x="0" y="0"/>
            <wp:positionH relativeFrom="page">
              <wp:posOffset>554355</wp:posOffset>
            </wp:positionH>
            <wp:positionV relativeFrom="paragraph">
              <wp:posOffset>647700</wp:posOffset>
            </wp:positionV>
            <wp:extent cx="2048510" cy="1536065"/>
            <wp:effectExtent l="0" t="0" r="0" b="0"/>
            <wp:wrapNone/>
            <wp:docPr id="47"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8.jpeg"/>
                    <pic:cNvPicPr>
                      <a:picLocks noChangeAspect="1"/>
                    </pic:cNvPicPr>
                  </pic:nvPicPr>
                  <pic:blipFill>
                    <a:blip r:embed="rId237" cstate="print"/>
                    <a:stretch>
                      <a:fillRect/>
                    </a:stretch>
                  </pic:blipFill>
                  <pic:spPr>
                    <a:xfrm>
                      <a:off x="0" y="0"/>
                      <a:ext cx="2048256" cy="1536191"/>
                    </a:xfrm>
                    <a:prstGeom prst="rect">
                      <a:avLst/>
                    </a:prstGeom>
                  </pic:spPr>
                </pic:pic>
              </a:graphicData>
            </a:graphic>
          </wp:anchor>
        </w:drawing>
      </w:r>
      <w:r>
        <w:rPr>
          <w:color w:val="7E7E7E"/>
        </w:rPr>
        <w:t xml:space="preserve">主动为顾客介绍，语言要自 </w:t>
      </w:r>
      <w:r>
        <w:rPr>
          <w:color w:val="7E7E7E"/>
          <w:spacing w:val="-2"/>
        </w:rPr>
        <w:t xml:space="preserve">然柔和：“先把烤串机打开， </w:t>
      </w:r>
      <w:r>
        <w:rPr>
          <w:color w:val="7E7E7E"/>
        </w:rPr>
        <w:t>再把齿轮放在导轨里，串放 上就直接旋转”</w:t>
      </w:r>
    </w:p>
    <w:p>
      <w:pPr>
        <w:pStyle w:val="5"/>
        <w:numPr>
          <w:ilvl w:val="1"/>
          <w:numId w:val="4"/>
        </w:numPr>
        <w:tabs>
          <w:tab w:val="left" w:pos="1550"/>
        </w:tabs>
        <w:spacing w:before="0" w:after="0" w:line="579" w:lineRule="exact"/>
        <w:ind w:left="1549" w:right="0" w:hanging="404"/>
        <w:jc w:val="left"/>
      </w:pPr>
      <w:r>
        <w:rPr>
          <w:color w:val="585858"/>
        </w:rPr>
        <w:br w:type="column"/>
      </w:r>
      <w:r>
        <w:rPr>
          <w:color w:val="585858"/>
        </w:rPr>
        <w:t>特色介绍</w:t>
      </w:r>
    </w:p>
    <w:p>
      <w:pPr>
        <w:pStyle w:val="8"/>
        <w:spacing w:before="65" w:line="156" w:lineRule="auto"/>
        <w:ind w:left="1549" w:right="1029"/>
        <w:jc w:val="both"/>
      </w:pPr>
      <w:r>
        <w:drawing>
          <wp:anchor distT="0" distB="0" distL="0" distR="0" simplePos="0" relativeHeight="239422464" behindDoc="1" locked="0" layoutInCell="1" allowOverlap="1">
            <wp:simplePos x="0" y="0"/>
            <wp:positionH relativeFrom="page">
              <wp:posOffset>3984625</wp:posOffset>
            </wp:positionH>
            <wp:positionV relativeFrom="paragraph">
              <wp:posOffset>625475</wp:posOffset>
            </wp:positionV>
            <wp:extent cx="2048510" cy="1536065"/>
            <wp:effectExtent l="0" t="0" r="0" b="0"/>
            <wp:wrapNone/>
            <wp:docPr id="49"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jpeg"/>
                    <pic:cNvPicPr>
                      <a:picLocks noChangeAspect="1"/>
                    </pic:cNvPicPr>
                  </pic:nvPicPr>
                  <pic:blipFill>
                    <a:blip r:embed="rId238" cstate="print"/>
                    <a:stretch>
                      <a:fillRect/>
                    </a:stretch>
                  </pic:blipFill>
                  <pic:spPr>
                    <a:xfrm>
                      <a:off x="0" y="0"/>
                      <a:ext cx="2048256" cy="1536191"/>
                    </a:xfrm>
                    <a:prstGeom prst="rect">
                      <a:avLst/>
                    </a:prstGeom>
                  </pic:spPr>
                </pic:pic>
              </a:graphicData>
            </a:graphic>
          </wp:anchor>
        </w:drawing>
      </w:r>
      <w:r>
        <w:rPr>
          <w:color w:val="FF0000"/>
          <w:spacing w:val="-2"/>
        </w:rPr>
        <w:t>“苏尼特羊肉串，优选元、明、清三朝皇家贡品的苏尼特羊肉，好吃不膻，鲜嫩多</w:t>
      </w:r>
      <w:r>
        <w:rPr>
          <w:color w:val="FF0000"/>
        </w:rPr>
        <w:t>汁”</w:t>
      </w:r>
    </w:p>
    <w:p>
      <w:pPr>
        <w:spacing w:after="0" w:line="156" w:lineRule="auto"/>
        <w:jc w:val="both"/>
        <w:sectPr>
          <w:headerReference r:id="rId25" w:type="default"/>
          <w:footerReference r:id="rId26" w:type="default"/>
          <w:pgSz w:w="10380" w:h="13900"/>
          <w:pgMar w:top="3800" w:right="0" w:bottom="1060" w:left="0" w:header="477" w:footer="870" w:gutter="0"/>
          <w:pgNumType w:start="17"/>
          <w:cols w:equalWidth="0" w:num="2">
            <w:col w:w="4189" w:space="1214"/>
            <w:col w:w="4977"/>
          </w:cols>
        </w:sectPr>
      </w:pPr>
    </w:p>
    <w:p>
      <w:pPr>
        <w:pStyle w:val="8"/>
      </w:pPr>
    </w:p>
    <w:p>
      <w:pPr>
        <w:pStyle w:val="8"/>
      </w:pPr>
    </w:p>
    <w:p>
      <w:pPr>
        <w:pStyle w:val="8"/>
      </w:pPr>
    </w:p>
    <w:p>
      <w:pPr>
        <w:pStyle w:val="8"/>
      </w:pPr>
    </w:p>
    <w:p>
      <w:pPr>
        <w:pStyle w:val="8"/>
      </w:pPr>
    </w:p>
    <w:p>
      <w:pPr>
        <w:pStyle w:val="8"/>
        <w:spacing w:before="7"/>
        <w:rPr>
          <w:sz w:val="25"/>
        </w:rPr>
      </w:pPr>
    </w:p>
    <w:p>
      <w:pPr>
        <w:spacing w:after="0"/>
        <w:rPr>
          <w:sz w:val="25"/>
        </w:rPr>
        <w:sectPr>
          <w:type w:val="continuous"/>
          <w:pgSz w:w="10380" w:h="13900"/>
          <w:pgMar w:top="1300" w:right="0" w:bottom="280" w:left="0" w:header="720" w:footer="720" w:gutter="0"/>
        </w:sectPr>
      </w:pPr>
    </w:p>
    <w:p>
      <w:pPr>
        <w:pStyle w:val="5"/>
        <w:numPr>
          <w:ilvl w:val="1"/>
          <w:numId w:val="4"/>
        </w:numPr>
        <w:tabs>
          <w:tab w:val="left" w:pos="1550"/>
        </w:tabs>
        <w:spacing w:before="6" w:after="0" w:line="607" w:lineRule="exact"/>
        <w:ind w:left="1549" w:right="0" w:hanging="404"/>
        <w:jc w:val="left"/>
      </w:pPr>
      <w:r>
        <w:rPr>
          <w:color w:val="585858"/>
        </w:rPr>
        <w:t>判断生熟</w:t>
      </w:r>
    </w:p>
    <w:p>
      <w:pPr>
        <w:pStyle w:val="8"/>
        <w:spacing w:before="25" w:line="165" w:lineRule="auto"/>
        <w:ind w:left="1549" w:right="38"/>
        <w:jc w:val="both"/>
      </w:pPr>
      <w:r>
        <w:drawing>
          <wp:anchor distT="0" distB="0" distL="0" distR="0" simplePos="0" relativeHeight="239421440" behindDoc="1" locked="0" layoutInCell="1" allowOverlap="1">
            <wp:simplePos x="0" y="0"/>
            <wp:positionH relativeFrom="page">
              <wp:posOffset>554355</wp:posOffset>
            </wp:positionH>
            <wp:positionV relativeFrom="paragraph">
              <wp:posOffset>647065</wp:posOffset>
            </wp:positionV>
            <wp:extent cx="2048510" cy="1537970"/>
            <wp:effectExtent l="0" t="0" r="0" b="0"/>
            <wp:wrapNone/>
            <wp:docPr id="51"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jpeg"/>
                    <pic:cNvPicPr>
                      <a:picLocks noChangeAspect="1"/>
                    </pic:cNvPicPr>
                  </pic:nvPicPr>
                  <pic:blipFill>
                    <a:blip r:embed="rId239" cstate="print"/>
                    <a:stretch>
                      <a:fillRect/>
                    </a:stretch>
                  </pic:blipFill>
                  <pic:spPr>
                    <a:xfrm>
                      <a:off x="0" y="0"/>
                      <a:ext cx="2048256" cy="1537716"/>
                    </a:xfrm>
                    <a:prstGeom prst="rect">
                      <a:avLst/>
                    </a:prstGeom>
                  </pic:spPr>
                </pic:pic>
              </a:graphicData>
            </a:graphic>
          </wp:anchor>
        </w:drawing>
      </w:r>
      <w:r>
        <w:rPr>
          <w:color w:val="FF0000"/>
          <w:spacing w:val="-2"/>
        </w:rPr>
        <w:t>羊肉串烤至金黄色，且瘦肉</w:t>
      </w:r>
      <w:r>
        <w:rPr>
          <w:color w:val="FF0000"/>
        </w:rPr>
        <w:t>也冒泡</w:t>
      </w:r>
      <w:r>
        <w:rPr>
          <w:color w:val="7E7E7E"/>
          <w:spacing w:val="-2"/>
        </w:rPr>
        <w:t>时即可提醒顾客食用语言：“您好，苏尼特羊肉</w:t>
      </w:r>
      <w:r>
        <w:rPr>
          <w:color w:val="7E7E7E"/>
        </w:rPr>
        <w:t>串烤好了，可以吃了”</w:t>
      </w:r>
    </w:p>
    <w:p>
      <w:pPr>
        <w:pStyle w:val="5"/>
        <w:numPr>
          <w:ilvl w:val="1"/>
          <w:numId w:val="4"/>
        </w:numPr>
        <w:tabs>
          <w:tab w:val="left" w:pos="1550"/>
        </w:tabs>
        <w:spacing w:before="4" w:after="0" w:line="631" w:lineRule="exact"/>
        <w:ind w:left="1549" w:right="0" w:hanging="404"/>
        <w:jc w:val="left"/>
      </w:pPr>
      <w:r>
        <w:rPr>
          <w:color w:val="585858"/>
        </w:rPr>
        <w:br w:type="column"/>
      </w:r>
      <w:r>
        <w:rPr>
          <w:color w:val="585858"/>
        </w:rPr>
        <w:t>放架保温</w:t>
      </w:r>
    </w:p>
    <w:p>
      <w:pPr>
        <w:pStyle w:val="8"/>
        <w:spacing w:before="60" w:line="156" w:lineRule="auto"/>
        <w:ind w:left="1549" w:right="821"/>
      </w:pPr>
      <w:r>
        <w:drawing>
          <wp:anchor distT="0" distB="0" distL="0" distR="0" simplePos="0" relativeHeight="239423488" behindDoc="1" locked="0" layoutInCell="1" allowOverlap="1">
            <wp:simplePos x="0" y="0"/>
            <wp:positionH relativeFrom="page">
              <wp:posOffset>3984625</wp:posOffset>
            </wp:positionH>
            <wp:positionV relativeFrom="paragraph">
              <wp:posOffset>633730</wp:posOffset>
            </wp:positionV>
            <wp:extent cx="2048510" cy="1537970"/>
            <wp:effectExtent l="0" t="0" r="0" b="0"/>
            <wp:wrapNone/>
            <wp:docPr id="53"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1.jpeg"/>
                    <pic:cNvPicPr>
                      <a:picLocks noChangeAspect="1"/>
                    </pic:cNvPicPr>
                  </pic:nvPicPr>
                  <pic:blipFill>
                    <a:blip r:embed="rId240" cstate="print"/>
                    <a:stretch>
                      <a:fillRect/>
                    </a:stretch>
                  </pic:blipFill>
                  <pic:spPr>
                    <a:xfrm>
                      <a:off x="0" y="0"/>
                      <a:ext cx="2048256" cy="1537716"/>
                    </a:xfrm>
                    <a:prstGeom prst="rect">
                      <a:avLst/>
                    </a:prstGeom>
                  </pic:spPr>
                </pic:pic>
              </a:graphicData>
            </a:graphic>
          </wp:anchor>
        </w:drawing>
      </w:r>
      <w:r>
        <w:rPr>
          <w:color w:val="7E7E7E"/>
        </w:rPr>
        <w:t xml:space="preserve">提醒并协助顾客将烤好的串 放在保温架上：“烤好的串 烤好的串放在架上，可以保 </w:t>
      </w:r>
      <w:r>
        <w:rPr>
          <w:color w:val="7E7E7E"/>
          <w:spacing w:val="-2"/>
        </w:rPr>
        <w:t>温，也可以继续烤其他串了”</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pPr>
    </w:p>
    <w:p>
      <w:pPr>
        <w:pStyle w:val="8"/>
      </w:pPr>
    </w:p>
    <w:p>
      <w:pPr>
        <w:pStyle w:val="8"/>
      </w:pPr>
    </w:p>
    <w:p>
      <w:pPr>
        <w:pStyle w:val="8"/>
      </w:pPr>
    </w:p>
    <w:p>
      <w:pPr>
        <w:pStyle w:val="8"/>
      </w:pPr>
    </w:p>
    <w:p>
      <w:pPr>
        <w:pStyle w:val="8"/>
        <w:spacing w:before="14"/>
        <w:rPr>
          <w:sz w:val="26"/>
        </w:rPr>
      </w:pPr>
    </w:p>
    <w:p>
      <w:pPr>
        <w:spacing w:after="0"/>
        <w:rPr>
          <w:sz w:val="26"/>
        </w:rPr>
        <w:sectPr>
          <w:type w:val="continuous"/>
          <w:pgSz w:w="10380" w:h="13900"/>
          <w:pgMar w:top="1300" w:right="0" w:bottom="280" w:left="0" w:header="720" w:footer="720" w:gutter="0"/>
        </w:sectPr>
      </w:pPr>
    </w:p>
    <w:p>
      <w:pPr>
        <w:pStyle w:val="5"/>
        <w:numPr>
          <w:ilvl w:val="1"/>
          <w:numId w:val="4"/>
        </w:numPr>
        <w:tabs>
          <w:tab w:val="left" w:pos="1550"/>
        </w:tabs>
        <w:spacing w:before="6" w:after="0" w:line="561" w:lineRule="exact"/>
        <w:ind w:left="1549" w:right="0" w:hanging="404"/>
        <w:jc w:val="left"/>
      </w:pPr>
      <w:r>
        <w:rPr>
          <w:color w:val="585858"/>
        </w:rPr>
        <w:t>吃前先撸</w:t>
      </w:r>
    </w:p>
    <w:p>
      <w:pPr>
        <w:pStyle w:val="8"/>
        <w:spacing w:line="156" w:lineRule="auto"/>
        <w:ind w:left="1549" w:right="16"/>
      </w:pPr>
      <w:r>
        <w:rPr>
          <w:color w:val="7E7E7E"/>
        </w:rPr>
        <w:t>推荐顾客将烤好的苏尼特羊肉串用烤串机的凹槽处撸一</w:t>
      </w:r>
    </w:p>
    <w:p>
      <w:pPr>
        <w:pStyle w:val="5"/>
        <w:numPr>
          <w:ilvl w:val="1"/>
          <w:numId w:val="4"/>
        </w:numPr>
        <w:tabs>
          <w:tab w:val="left" w:pos="1550"/>
        </w:tabs>
        <w:spacing w:before="6" w:after="0" w:line="561" w:lineRule="exact"/>
        <w:ind w:left="1549" w:right="0" w:hanging="404"/>
        <w:jc w:val="left"/>
      </w:pPr>
      <w:r>
        <w:rPr>
          <w:color w:val="585858"/>
        </w:rPr>
        <w:br w:type="column"/>
      </w:r>
      <w:r>
        <w:rPr>
          <w:color w:val="585858"/>
        </w:rPr>
        <w:t>介绍蘸料</w:t>
      </w:r>
    </w:p>
    <w:p>
      <w:pPr>
        <w:pStyle w:val="8"/>
        <w:spacing w:line="156" w:lineRule="auto"/>
        <w:ind w:left="1549" w:right="988"/>
      </w:pPr>
      <w:r>
        <w:rPr>
          <w:color w:val="7E7E7E"/>
        </w:rPr>
        <w:t>顾客食用时：“苏尼特羊肉已经撒好料了，也可以根据</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5"/>
        <w:numPr>
          <w:ilvl w:val="0"/>
          <w:numId w:val="5"/>
        </w:numPr>
        <w:tabs>
          <w:tab w:val="left" w:pos="1550"/>
        </w:tabs>
        <w:spacing w:before="0" w:after="0" w:line="560" w:lineRule="exact"/>
        <w:ind w:left="1549" w:right="0" w:hanging="404"/>
        <w:jc w:val="left"/>
      </w:pPr>
      <w:r>
        <w:rPr>
          <w:color w:val="585858"/>
        </w:rPr>
        <w:t>烤串上架</w:t>
      </w:r>
    </w:p>
    <w:p>
      <w:pPr>
        <w:pStyle w:val="8"/>
        <w:spacing w:before="46" w:line="156" w:lineRule="auto"/>
        <w:ind w:left="1549" w:right="38"/>
      </w:pPr>
      <w:r>
        <w:rPr>
          <w:color w:val="7E7E7E"/>
        </w:rPr>
        <w:t xml:space="preserve">主动为顾客介绍，语言要自 </w:t>
      </w:r>
      <w:r>
        <w:rPr>
          <w:color w:val="7E7E7E"/>
          <w:spacing w:val="-2"/>
        </w:rPr>
        <w:t xml:space="preserve">然柔和：“先把烤串机打开， </w:t>
      </w:r>
      <w:r>
        <w:rPr>
          <w:color w:val="7E7E7E"/>
        </w:rPr>
        <w:t>再把齿轮放在导轨里，串放 上就直接旋转”</w:t>
      </w:r>
    </w:p>
    <w:p>
      <w:pPr>
        <w:pStyle w:val="5"/>
        <w:numPr>
          <w:ilvl w:val="0"/>
          <w:numId w:val="5"/>
        </w:numPr>
        <w:tabs>
          <w:tab w:val="left" w:pos="1550"/>
        </w:tabs>
        <w:spacing w:before="0" w:after="0" w:line="539" w:lineRule="exact"/>
        <w:ind w:left="1549" w:right="0" w:hanging="404"/>
        <w:jc w:val="left"/>
      </w:pPr>
      <w:r>
        <w:rPr>
          <w:color w:val="585858"/>
        </w:rPr>
        <w:br w:type="column"/>
      </w:r>
      <w:r>
        <w:rPr>
          <w:color w:val="585858"/>
        </w:rPr>
        <w:t>特色介绍</w:t>
      </w:r>
    </w:p>
    <w:p>
      <w:pPr>
        <w:pStyle w:val="8"/>
        <w:spacing w:before="25" w:line="156" w:lineRule="auto"/>
        <w:ind w:left="1549" w:right="1029"/>
        <w:jc w:val="both"/>
      </w:pPr>
      <w:r>
        <w:rPr>
          <w:color w:val="7E7E7E"/>
          <w:spacing w:val="-2"/>
        </w:rPr>
        <w:t>协助烤串时可以为顾客介绍</w:t>
      </w:r>
      <w:r>
        <w:rPr>
          <w:color w:val="7E7E7E"/>
        </w:rPr>
        <w:t>产品特色：</w:t>
      </w:r>
      <w:r>
        <w:rPr>
          <w:color w:val="FF0000"/>
          <w:spacing w:val="-3"/>
        </w:rPr>
        <w:t>“选用澳洲优质</w:t>
      </w:r>
      <w:r>
        <w:rPr>
          <w:color w:val="FF0000"/>
          <w:spacing w:val="-2"/>
        </w:rPr>
        <w:t>牛肋条，肉质紧致，低脂多汁，香嫩可口，富有嚼劲“</w:t>
      </w:r>
    </w:p>
    <w:p>
      <w:pPr>
        <w:spacing w:after="0" w:line="156" w:lineRule="auto"/>
        <w:jc w:val="both"/>
        <w:sectPr>
          <w:headerReference r:id="rId27" w:type="default"/>
          <w:pgSz w:w="10380" w:h="13900"/>
          <w:pgMar w:top="3800" w:right="0" w:bottom="1060" w:left="0" w:header="477" w:footer="870" w:gutter="0"/>
          <w:cols w:equalWidth="0" w:num="2">
            <w:col w:w="4189" w:space="1214"/>
            <w:col w:w="4977"/>
          </w:cols>
        </w:sectPr>
      </w:pPr>
    </w:p>
    <w:p>
      <w:pPr>
        <w:pStyle w:val="8"/>
        <w:tabs>
          <w:tab w:val="left" w:pos="6273"/>
        </w:tabs>
        <w:ind w:left="873"/>
      </w:pPr>
      <w:r>
        <w:drawing>
          <wp:inline distT="0" distB="0" distL="0" distR="0">
            <wp:extent cx="2045970" cy="1536065"/>
            <wp:effectExtent l="0" t="0" r="0" b="0"/>
            <wp:docPr id="59"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4.jpeg"/>
                    <pic:cNvPicPr>
                      <a:picLocks noChangeAspect="1"/>
                    </pic:cNvPicPr>
                  </pic:nvPicPr>
                  <pic:blipFill>
                    <a:blip r:embed="rId241"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61"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5.jpeg"/>
                    <pic:cNvPicPr>
                      <a:picLocks noChangeAspect="1"/>
                    </pic:cNvPicPr>
                  </pic:nvPicPr>
                  <pic:blipFill>
                    <a:blip r:embed="rId242"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
        </w:numPr>
        <w:tabs>
          <w:tab w:val="left" w:pos="1550"/>
        </w:tabs>
        <w:spacing w:before="0" w:after="0" w:line="599" w:lineRule="exact"/>
        <w:ind w:left="1549" w:right="0" w:hanging="404"/>
        <w:jc w:val="left"/>
      </w:pPr>
      <w:r>
        <w:rPr>
          <w:color w:val="585858"/>
        </w:rPr>
        <w:t>判断生熟</w:t>
      </w:r>
    </w:p>
    <w:p>
      <w:pPr>
        <w:pStyle w:val="8"/>
        <w:spacing w:before="248" w:line="156" w:lineRule="auto"/>
        <w:ind w:left="1549" w:right="16"/>
      </w:pPr>
      <w:r>
        <w:rPr>
          <w:color w:val="FF0000"/>
        </w:rPr>
        <w:t>烤至没有生肉颜色，没有血色，油脂发黄，口感最佳</w:t>
      </w:r>
    </w:p>
    <w:p>
      <w:pPr>
        <w:pStyle w:val="5"/>
        <w:numPr>
          <w:ilvl w:val="0"/>
          <w:numId w:val="5"/>
        </w:numPr>
        <w:tabs>
          <w:tab w:val="left" w:pos="1550"/>
        </w:tabs>
        <w:spacing w:before="0" w:after="0" w:line="547" w:lineRule="exact"/>
        <w:ind w:left="1549" w:right="0" w:hanging="404"/>
        <w:jc w:val="left"/>
      </w:pPr>
      <w:r>
        <w:rPr>
          <w:color w:val="585858"/>
        </w:rPr>
        <w:br w:type="column"/>
      </w:r>
      <w:r>
        <w:rPr>
          <w:color w:val="585858"/>
        </w:rPr>
        <w:t>放架保温</w:t>
      </w:r>
    </w:p>
    <w:p>
      <w:pPr>
        <w:pStyle w:val="8"/>
        <w:spacing w:before="42" w:line="156" w:lineRule="auto"/>
        <w:ind w:left="1549" w:right="1029"/>
        <w:jc w:val="both"/>
      </w:pPr>
      <w:r>
        <w:rPr>
          <w:color w:val="7E7E7E"/>
          <w:spacing w:val="-2"/>
        </w:rPr>
        <w:t>提醒并协助顾客将烤好的串放在保温架上：“烤好的串放在架上，可以保温，也可</w:t>
      </w:r>
      <w:r>
        <w:rPr>
          <w:color w:val="7E7E7E"/>
        </w:rPr>
        <w:t>以继续烤其他串了”</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tabs>
          <w:tab w:val="left" w:pos="6273"/>
        </w:tabs>
        <w:ind w:left="873"/>
      </w:pPr>
      <w:r>
        <w:drawing>
          <wp:inline distT="0" distB="0" distL="0" distR="0">
            <wp:extent cx="2045970" cy="1536065"/>
            <wp:effectExtent l="0" t="0" r="0" b="0"/>
            <wp:docPr id="63"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6.jpeg"/>
                    <pic:cNvPicPr>
                      <a:picLocks noChangeAspect="1"/>
                    </pic:cNvPicPr>
                  </pic:nvPicPr>
                  <pic:blipFill>
                    <a:blip r:embed="rId243"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65"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7.jpeg"/>
                    <pic:cNvPicPr>
                      <a:picLocks noChangeAspect="1"/>
                    </pic:cNvPicPr>
                  </pic:nvPicPr>
                  <pic:blipFill>
                    <a:blip r:embed="rId244"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
        </w:numPr>
        <w:tabs>
          <w:tab w:val="left" w:pos="1550"/>
        </w:tabs>
        <w:spacing w:before="0" w:after="0" w:line="520" w:lineRule="exact"/>
        <w:ind w:left="1549" w:right="0" w:hanging="404"/>
        <w:jc w:val="left"/>
      </w:pPr>
      <w:r>
        <w:rPr>
          <w:color w:val="585858"/>
        </w:rPr>
        <w:t>吃前先撸</w:t>
      </w:r>
    </w:p>
    <w:p>
      <w:pPr>
        <w:pStyle w:val="8"/>
        <w:spacing w:line="156" w:lineRule="auto"/>
        <w:ind w:left="1549" w:right="16"/>
      </w:pPr>
      <w:r>
        <w:rPr>
          <w:color w:val="7E7E7E"/>
        </w:rPr>
        <w:t>推荐顾客将烤好的澳洲牛排肉串用烤串机的凹槽处撸一</w:t>
      </w:r>
    </w:p>
    <w:p>
      <w:pPr>
        <w:pStyle w:val="5"/>
        <w:numPr>
          <w:ilvl w:val="0"/>
          <w:numId w:val="5"/>
        </w:numPr>
        <w:tabs>
          <w:tab w:val="left" w:pos="1550"/>
        </w:tabs>
        <w:spacing w:before="0" w:after="0" w:line="520" w:lineRule="exact"/>
        <w:ind w:left="1549" w:right="0" w:hanging="404"/>
        <w:jc w:val="left"/>
      </w:pPr>
      <w:r>
        <w:rPr>
          <w:color w:val="585858"/>
        </w:rPr>
        <w:br w:type="column"/>
      </w:r>
      <w:r>
        <w:rPr>
          <w:color w:val="585858"/>
        </w:rPr>
        <w:t>介绍蘸料</w:t>
      </w:r>
    </w:p>
    <w:p>
      <w:pPr>
        <w:pStyle w:val="8"/>
        <w:spacing w:line="156" w:lineRule="auto"/>
        <w:ind w:left="1549" w:right="988"/>
      </w:pPr>
      <w:r>
        <w:rPr>
          <w:color w:val="7E7E7E"/>
        </w:rPr>
        <w:t>顾客食用时：“澳洲牛排肉已经抹好料了，也可以根据</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5"/>
        <w:numPr>
          <w:ilvl w:val="0"/>
          <w:numId w:val="6"/>
        </w:numPr>
        <w:tabs>
          <w:tab w:val="left" w:pos="1550"/>
        </w:tabs>
        <w:spacing w:before="0" w:after="0" w:line="550" w:lineRule="exact"/>
        <w:ind w:left="1549" w:right="0" w:hanging="404"/>
        <w:jc w:val="left"/>
      </w:pPr>
      <w:r>
        <w:rPr>
          <w:color w:val="585858"/>
        </w:rPr>
        <w:t>烤串上架</w:t>
      </w:r>
    </w:p>
    <w:p>
      <w:pPr>
        <w:pStyle w:val="8"/>
        <w:spacing w:before="36" w:line="156" w:lineRule="auto"/>
        <w:ind w:left="1549" w:right="38"/>
      </w:pPr>
      <w:r>
        <w:rPr>
          <w:color w:val="7E7E7E"/>
        </w:rPr>
        <w:t xml:space="preserve">主动为顾客介绍，语言要自 </w:t>
      </w:r>
      <w:r>
        <w:rPr>
          <w:color w:val="7E7E7E"/>
          <w:spacing w:val="-2"/>
        </w:rPr>
        <w:t xml:space="preserve">然柔和：“先把烤串机打开， </w:t>
      </w:r>
      <w:r>
        <w:rPr>
          <w:color w:val="7E7E7E"/>
        </w:rPr>
        <w:t>再把齿轮放在导轨里，串放 上就直接旋转”</w:t>
      </w:r>
    </w:p>
    <w:p>
      <w:pPr>
        <w:pStyle w:val="5"/>
        <w:numPr>
          <w:ilvl w:val="0"/>
          <w:numId w:val="6"/>
        </w:numPr>
        <w:tabs>
          <w:tab w:val="left" w:pos="1550"/>
        </w:tabs>
        <w:spacing w:before="0" w:after="0" w:line="539" w:lineRule="exact"/>
        <w:ind w:left="1549" w:right="0" w:hanging="404"/>
        <w:jc w:val="left"/>
      </w:pPr>
      <w:r>
        <w:rPr>
          <w:color w:val="585858"/>
        </w:rPr>
        <w:br w:type="column"/>
      </w:r>
      <w:r>
        <w:rPr>
          <w:color w:val="585858"/>
        </w:rPr>
        <w:t>特色介绍</w:t>
      </w:r>
    </w:p>
    <w:p>
      <w:pPr>
        <w:pStyle w:val="8"/>
        <w:spacing w:before="25" w:line="156" w:lineRule="auto"/>
        <w:ind w:left="1549" w:right="988"/>
      </w:pPr>
      <w:r>
        <w:rPr>
          <w:color w:val="7E7E7E"/>
        </w:rPr>
        <w:t>协助烤串时可以为顾客介绍牛板筋：筋道，有嚼劲</w:t>
      </w:r>
    </w:p>
    <w:p>
      <w:pPr>
        <w:spacing w:after="0" w:line="156" w:lineRule="auto"/>
        <w:sectPr>
          <w:headerReference r:id="rId28" w:type="default"/>
          <w:footerReference r:id="rId29" w:type="default"/>
          <w:pgSz w:w="10380" w:h="13900"/>
          <w:pgMar w:top="3800" w:right="0" w:bottom="360" w:left="0" w:header="477" w:footer="164" w:gutter="0"/>
          <w:pgNumType w:start="19"/>
          <w:cols w:equalWidth="0" w:num="2">
            <w:col w:w="4189" w:space="1214"/>
            <w:col w:w="4977"/>
          </w:cols>
        </w:sectPr>
      </w:pPr>
    </w:p>
    <w:p>
      <w:pPr>
        <w:pStyle w:val="8"/>
        <w:tabs>
          <w:tab w:val="left" w:pos="6273"/>
        </w:tabs>
        <w:ind w:left="873"/>
      </w:pPr>
      <w:r>
        <w:drawing>
          <wp:inline distT="0" distB="0" distL="0" distR="0">
            <wp:extent cx="2045970" cy="1536065"/>
            <wp:effectExtent l="0" t="0" r="0" b="0"/>
            <wp:docPr id="71"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0.jpeg"/>
                    <pic:cNvPicPr>
                      <a:picLocks noChangeAspect="1"/>
                    </pic:cNvPicPr>
                  </pic:nvPicPr>
                  <pic:blipFill>
                    <a:blip r:embed="rId245"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73"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1.jpeg"/>
                    <pic:cNvPicPr>
                      <a:picLocks noChangeAspect="1"/>
                    </pic:cNvPicPr>
                  </pic:nvPicPr>
                  <pic:blipFill>
                    <a:blip r:embed="rId246"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
        </w:numPr>
        <w:tabs>
          <w:tab w:val="left" w:pos="1550"/>
        </w:tabs>
        <w:spacing w:before="0" w:after="0" w:line="535" w:lineRule="exact"/>
        <w:ind w:left="1549" w:right="0" w:hanging="404"/>
        <w:jc w:val="left"/>
      </w:pPr>
      <w:r>
        <w:rPr>
          <w:color w:val="585858"/>
        </w:rPr>
        <w:t>判断生熟</w:t>
      </w:r>
    </w:p>
    <w:p>
      <w:pPr>
        <w:pStyle w:val="8"/>
        <w:spacing w:before="9" w:line="156" w:lineRule="auto"/>
        <w:ind w:left="1549" w:right="38"/>
      </w:pPr>
      <w:r>
        <w:rPr>
          <w:color w:val="7E7E7E"/>
        </w:rPr>
        <w:t>烤制油冒泡时食用口感最佳， 及时提醒顾客食用</w:t>
      </w:r>
    </w:p>
    <w:p>
      <w:pPr>
        <w:pStyle w:val="5"/>
        <w:numPr>
          <w:ilvl w:val="0"/>
          <w:numId w:val="6"/>
        </w:numPr>
        <w:tabs>
          <w:tab w:val="left" w:pos="1550"/>
        </w:tabs>
        <w:spacing w:before="0" w:after="0" w:line="566" w:lineRule="exact"/>
        <w:ind w:left="1549" w:right="0" w:hanging="404"/>
        <w:jc w:val="left"/>
      </w:pPr>
      <w:r>
        <w:rPr>
          <w:color w:val="585858"/>
        </w:rPr>
        <w:br w:type="column"/>
      </w:r>
      <w:r>
        <w:rPr>
          <w:color w:val="585858"/>
        </w:rPr>
        <w:t>放架保温</w:t>
      </w:r>
    </w:p>
    <w:p>
      <w:pPr>
        <w:pStyle w:val="8"/>
        <w:spacing w:before="42" w:line="156" w:lineRule="auto"/>
        <w:ind w:left="1549" w:right="1029"/>
        <w:jc w:val="both"/>
      </w:pPr>
      <w:r>
        <w:rPr>
          <w:color w:val="7E7E7E"/>
          <w:spacing w:val="-2"/>
        </w:rPr>
        <w:t>提醒并协助顾客将烤好的串放在保温架上：“烤好的串放在架上，可以保温，也可</w:t>
      </w:r>
      <w:r>
        <w:rPr>
          <w:color w:val="7E7E7E"/>
        </w:rPr>
        <w:t>以继续烤其他串了”</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tabs>
          <w:tab w:val="left" w:pos="6273"/>
        </w:tabs>
        <w:ind w:left="873"/>
      </w:pPr>
      <w:r>
        <w:drawing>
          <wp:inline distT="0" distB="0" distL="0" distR="0">
            <wp:extent cx="2045970" cy="1536065"/>
            <wp:effectExtent l="0" t="0" r="0" b="0"/>
            <wp:docPr id="75"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2.jpeg"/>
                    <pic:cNvPicPr>
                      <a:picLocks noChangeAspect="1"/>
                    </pic:cNvPicPr>
                  </pic:nvPicPr>
                  <pic:blipFill>
                    <a:blip r:embed="rId247"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77"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3.jpeg"/>
                    <pic:cNvPicPr>
                      <a:picLocks noChangeAspect="1"/>
                    </pic:cNvPicPr>
                  </pic:nvPicPr>
                  <pic:blipFill>
                    <a:blip r:embed="rId248"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
        </w:numPr>
        <w:tabs>
          <w:tab w:val="left" w:pos="1550"/>
        </w:tabs>
        <w:spacing w:before="0" w:after="0" w:line="520" w:lineRule="exact"/>
        <w:ind w:left="1549" w:right="0" w:hanging="404"/>
        <w:jc w:val="left"/>
      </w:pPr>
      <w:r>
        <w:rPr>
          <w:color w:val="585858"/>
        </w:rPr>
        <w:t>吃前先撸</w:t>
      </w:r>
    </w:p>
    <w:p>
      <w:pPr>
        <w:pStyle w:val="8"/>
        <w:spacing w:line="156" w:lineRule="auto"/>
        <w:ind w:left="1549" w:right="16"/>
      </w:pPr>
      <w:r>
        <w:rPr>
          <w:color w:val="7E7E7E"/>
        </w:rPr>
        <w:t>推荐顾客将烤好的牛板筋串斜放在餐盘中，用筷子撸</w:t>
      </w:r>
    </w:p>
    <w:p>
      <w:pPr>
        <w:pStyle w:val="5"/>
        <w:numPr>
          <w:ilvl w:val="0"/>
          <w:numId w:val="6"/>
        </w:numPr>
        <w:tabs>
          <w:tab w:val="left" w:pos="1550"/>
        </w:tabs>
        <w:spacing w:before="0" w:after="0" w:line="520" w:lineRule="exact"/>
        <w:ind w:left="1549" w:right="0" w:hanging="404"/>
        <w:jc w:val="left"/>
      </w:pPr>
      <w:r>
        <w:rPr>
          <w:color w:val="585858"/>
        </w:rPr>
        <w:br w:type="column"/>
      </w:r>
      <w:r>
        <w:rPr>
          <w:color w:val="585858"/>
        </w:rPr>
        <w:t>介绍蘸料</w:t>
      </w:r>
    </w:p>
    <w:p>
      <w:pPr>
        <w:pStyle w:val="8"/>
        <w:spacing w:line="156" w:lineRule="auto"/>
        <w:ind w:left="1549" w:right="1029"/>
      </w:pPr>
      <w:r>
        <w:rPr>
          <w:color w:val="7E7E7E"/>
        </w:rPr>
        <w:t xml:space="preserve">顾客食用时介绍蘸酱料： </w:t>
      </w:r>
      <w:r>
        <w:rPr>
          <w:color w:val="7E7E7E"/>
          <w:spacing w:val="-2"/>
        </w:rPr>
        <w:t>“牛板筋蘸上丰茂秘制的酱</w:t>
      </w:r>
      <w:r>
        <w:rPr>
          <w:color w:val="7E7E7E"/>
        </w:rPr>
        <w:t>料，口味最好”</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pPr>
      <w:r>
        <w:pict>
          <v:group id="_x0000_s1091" o:spid="_x0000_s1091" o:spt="203" style="position:absolute;left:0pt;margin-left:0pt;margin-top:0pt;height:621.4pt;width:518.8pt;mso-position-horizontal-relative:page;mso-position-vertical-relative:page;z-index:-263891968;mso-width-relative:page;mso-height-relative:page;" coordsize="10376,12428">
            <o:lock v:ext="edit"/>
            <v:shape id="_x0000_s1092" o:spid="_x0000_s1092" o:spt="75" type="#_x0000_t75" style="position:absolute;left:0;top:0;height:12428;width:10376;" filled="f" stroked="f" coordsize="21600,21600">
              <v:path/>
              <v:fill on="f" focussize="0,0"/>
              <v:stroke on="f"/>
              <v:imagedata r:id="rId196" o:title=""/>
              <o:lock v:ext="edit" aspectratio="t"/>
            </v:shape>
            <v:rect id="_x0000_s1093" o:spid="_x0000_s1093" o:spt="1" style="position:absolute;left:6100;top:240;height:1100;width:4119;" fillcolor="#FFFFFF" filled="t" stroked="f" coordsize="21600,21600">
              <v:path/>
              <v:fill on="t" focussize="0,0"/>
              <v:stroke on="f"/>
              <v:imagedata o:title=""/>
              <o:lock v:ext="edit"/>
            </v:rect>
            <v:rect id="_x0000_s1094" o:spid="_x0000_s1094"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8"/>
        <w:rPr>
          <w:sz w:val="24"/>
        </w:rPr>
      </w:pPr>
    </w:p>
    <w:p>
      <w:pPr>
        <w:pStyle w:val="2"/>
      </w:pPr>
      <w:r>
        <w:rPr>
          <w:color w:val="FFFFFF"/>
        </w:rPr>
        <w:t>[ 迎宾岗 ]</w:t>
      </w:r>
    </w:p>
    <w:p>
      <w:pPr>
        <w:spacing w:after="0"/>
        <w:sectPr>
          <w:headerReference r:id="rId30" w:type="default"/>
          <w:pgSz w:w="10380" w:h="13900"/>
          <w:pgMar w:top="1300" w:right="0" w:bottom="520" w:left="0" w:header="0" w:footer="164" w:gutter="0"/>
        </w:sectPr>
      </w:pPr>
    </w:p>
    <w:p>
      <w:pPr>
        <w:pStyle w:val="8"/>
        <w:spacing w:before="7"/>
        <w:rPr>
          <w:rFonts w:ascii="Times New Roman"/>
          <w:sz w:val="4"/>
        </w:rPr>
      </w:pPr>
    </w:p>
    <w:tbl>
      <w:tblPr>
        <w:tblStyle w:val="13"/>
        <w:tblW w:w="0" w:type="auto"/>
        <w:tblInd w:w="4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6"/>
        <w:gridCol w:w="2526"/>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9508" w:type="dxa"/>
            <w:gridSpan w:val="6"/>
            <w:tcBorders>
              <w:top w:val="nil"/>
              <w:left w:val="nil"/>
              <w:right w:val="nil"/>
            </w:tcBorders>
            <w:shd w:val="clear" w:color="auto" w:fill="5A1717"/>
          </w:tcPr>
          <w:p>
            <w:pPr>
              <w:pStyle w:val="17"/>
              <w:spacing w:before="43"/>
              <w:ind w:left="3511" w:right="3503"/>
              <w:jc w:val="center"/>
              <w:rPr>
                <w:b/>
                <w:sz w:val="27"/>
              </w:rPr>
            </w:pPr>
            <w:r>
              <w:rPr>
                <w:b/>
                <w:color w:val="FFFFFF"/>
                <w:sz w:val="27"/>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408" w:type="dxa"/>
            <w:shd w:val="clear" w:color="auto" w:fill="D9D9D9"/>
          </w:tcPr>
          <w:p>
            <w:pPr>
              <w:pStyle w:val="17"/>
              <w:spacing w:before="168"/>
              <w:ind w:right="48"/>
              <w:jc w:val="right"/>
              <w:rPr>
                <w:b/>
                <w:sz w:val="14"/>
              </w:rPr>
            </w:pPr>
            <w:r>
              <w:rPr>
                <w:b/>
                <w:sz w:val="14"/>
              </w:rPr>
              <w:t>序号</w:t>
            </w:r>
          </w:p>
        </w:tc>
        <w:tc>
          <w:tcPr>
            <w:tcW w:w="1114" w:type="dxa"/>
            <w:shd w:val="clear" w:color="auto" w:fill="D9D9D9"/>
          </w:tcPr>
          <w:p>
            <w:pPr>
              <w:pStyle w:val="17"/>
              <w:spacing w:before="168"/>
              <w:ind w:left="194" w:right="179"/>
              <w:jc w:val="center"/>
              <w:rPr>
                <w:b/>
                <w:sz w:val="14"/>
              </w:rPr>
            </w:pPr>
            <w:r>
              <w:rPr>
                <w:b/>
                <w:sz w:val="14"/>
              </w:rPr>
              <w:t>流程</w:t>
            </w:r>
          </w:p>
        </w:tc>
        <w:tc>
          <w:tcPr>
            <w:tcW w:w="1467" w:type="dxa"/>
            <w:shd w:val="clear" w:color="auto" w:fill="D9D9D9"/>
          </w:tcPr>
          <w:p>
            <w:pPr>
              <w:pStyle w:val="17"/>
              <w:spacing w:before="168"/>
              <w:ind w:left="561" w:right="554"/>
              <w:jc w:val="center"/>
              <w:rPr>
                <w:b/>
                <w:sz w:val="14"/>
              </w:rPr>
            </w:pPr>
            <w:r>
              <w:rPr>
                <w:b/>
                <w:sz w:val="14"/>
              </w:rPr>
              <w:t>步骤</w:t>
            </w:r>
          </w:p>
        </w:tc>
        <w:tc>
          <w:tcPr>
            <w:tcW w:w="2526" w:type="dxa"/>
            <w:shd w:val="clear" w:color="auto" w:fill="D9D9D9"/>
          </w:tcPr>
          <w:p>
            <w:pPr>
              <w:pStyle w:val="17"/>
              <w:spacing w:before="168"/>
              <w:ind w:left="622"/>
              <w:rPr>
                <w:b/>
                <w:sz w:val="14"/>
              </w:rPr>
            </w:pPr>
            <w:r>
              <w:rPr>
                <w:b/>
                <w:sz w:val="14"/>
              </w:rPr>
              <w:t>相关设备/工具/物料</w:t>
            </w:r>
          </w:p>
        </w:tc>
        <w:tc>
          <w:tcPr>
            <w:tcW w:w="2526" w:type="dxa"/>
            <w:shd w:val="clear" w:color="auto" w:fill="D9D9D9"/>
          </w:tcPr>
          <w:p>
            <w:pPr>
              <w:pStyle w:val="17"/>
              <w:spacing w:before="168"/>
              <w:ind w:left="834"/>
              <w:rPr>
                <w:b/>
                <w:sz w:val="14"/>
              </w:rPr>
            </w:pPr>
            <w:r>
              <w:rPr>
                <w:b/>
                <w:sz w:val="14"/>
              </w:rPr>
              <w:t>重点注意事项</w:t>
            </w:r>
          </w:p>
        </w:tc>
        <w:tc>
          <w:tcPr>
            <w:tcW w:w="1467" w:type="dxa"/>
            <w:shd w:val="clear" w:color="auto" w:fill="D9D9D9"/>
          </w:tcPr>
          <w:p>
            <w:pPr>
              <w:pStyle w:val="17"/>
              <w:spacing w:before="168"/>
              <w:ind w:left="269"/>
              <w:rPr>
                <w:b/>
                <w:sz w:val="14"/>
              </w:rPr>
            </w:pPr>
            <w:r>
              <w:rPr>
                <w:b/>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0" w:hRule="atLeast"/>
        </w:trPr>
        <w:tc>
          <w:tcPr>
            <w:tcW w:w="408" w:type="dxa"/>
          </w:tcPr>
          <w:p>
            <w:pPr>
              <w:pStyle w:val="17"/>
              <w:rPr>
                <w:rFonts w:ascii="Times New Roman"/>
                <w:sz w:val="20"/>
              </w:rPr>
            </w:pPr>
          </w:p>
          <w:p>
            <w:pPr>
              <w:pStyle w:val="17"/>
              <w:rPr>
                <w:rFonts w:ascii="Times New Roman"/>
                <w:sz w:val="20"/>
              </w:rPr>
            </w:pPr>
          </w:p>
          <w:p>
            <w:pPr>
              <w:pStyle w:val="17"/>
              <w:spacing w:before="119"/>
              <w:ind w:right="118"/>
              <w:jc w:val="right"/>
              <w:rPr>
                <w:sz w:val="14"/>
              </w:rPr>
            </w:pPr>
            <w:r>
              <w:rPr>
                <w:w w:val="100"/>
                <w:sz w:val="14"/>
              </w:rPr>
              <w:t>一</w:t>
            </w:r>
          </w:p>
        </w:tc>
        <w:tc>
          <w:tcPr>
            <w:tcW w:w="1114" w:type="dxa"/>
          </w:tcPr>
          <w:p>
            <w:pPr>
              <w:pStyle w:val="17"/>
              <w:rPr>
                <w:rFonts w:ascii="Times New Roman"/>
                <w:sz w:val="20"/>
              </w:rPr>
            </w:pPr>
          </w:p>
          <w:p>
            <w:pPr>
              <w:pStyle w:val="17"/>
              <w:rPr>
                <w:rFonts w:ascii="Times New Roman"/>
                <w:sz w:val="20"/>
              </w:rPr>
            </w:pPr>
          </w:p>
          <w:p>
            <w:pPr>
              <w:pStyle w:val="17"/>
              <w:spacing w:before="119"/>
              <w:ind w:left="187" w:right="187"/>
              <w:jc w:val="center"/>
              <w:rPr>
                <w:sz w:val="14"/>
              </w:rPr>
            </w:pPr>
            <w:r>
              <w:rPr>
                <w:sz w:val="14"/>
              </w:rPr>
              <w:t>仪容仪表</w:t>
            </w:r>
          </w:p>
        </w:tc>
        <w:tc>
          <w:tcPr>
            <w:tcW w:w="1467" w:type="dxa"/>
          </w:tcPr>
          <w:p>
            <w:pPr>
              <w:pStyle w:val="17"/>
              <w:spacing w:before="10"/>
              <w:rPr>
                <w:rFonts w:ascii="Times New Roman"/>
                <w:sz w:val="15"/>
              </w:rPr>
            </w:pPr>
          </w:p>
          <w:p>
            <w:pPr>
              <w:pStyle w:val="17"/>
              <w:spacing w:line="199" w:lineRule="auto"/>
              <w:ind w:left="449" w:right="440"/>
              <w:jc w:val="both"/>
              <w:rPr>
                <w:sz w:val="14"/>
              </w:rPr>
            </w:pPr>
            <w:r>
              <w:rPr>
                <w:sz w:val="14"/>
              </w:rPr>
              <w:t>检查头发检查妆容检查工装检查工牌检查手部</w:t>
            </w:r>
          </w:p>
        </w:tc>
        <w:tc>
          <w:tcPr>
            <w:tcW w:w="2526" w:type="dxa"/>
          </w:tcPr>
          <w:p>
            <w:pPr>
              <w:pStyle w:val="17"/>
              <w:spacing w:before="5"/>
              <w:rPr>
                <w:rFonts w:ascii="Times New Roman"/>
                <w:sz w:val="22"/>
              </w:rPr>
            </w:pPr>
          </w:p>
          <w:p>
            <w:pPr>
              <w:pStyle w:val="17"/>
              <w:spacing w:line="236" w:lineRule="exact"/>
              <w:ind w:left="26"/>
              <w:rPr>
                <w:sz w:val="14"/>
              </w:rPr>
            </w:pPr>
            <w:r>
              <w:rPr>
                <w:sz w:val="14"/>
              </w:rPr>
              <w:t>工具：</w:t>
            </w:r>
          </w:p>
          <w:p>
            <w:pPr>
              <w:pStyle w:val="17"/>
              <w:spacing w:before="10" w:line="199" w:lineRule="auto"/>
              <w:ind w:left="26" w:right="1076"/>
              <w:rPr>
                <w:sz w:val="14"/>
              </w:rPr>
            </w:pPr>
            <w:r>
              <w:rPr>
                <w:sz w:val="14"/>
              </w:rPr>
              <w:t>腰包、口罩（传菜岗</w:t>
            </w:r>
            <w:r>
              <w:rPr>
                <w:spacing w:val="-17"/>
                <w:sz w:val="14"/>
              </w:rPr>
              <w:t xml:space="preserve">） </w:t>
            </w:r>
            <w:r>
              <w:rPr>
                <w:sz w:val="14"/>
              </w:rPr>
              <w:t>物料：</w:t>
            </w:r>
          </w:p>
          <w:p>
            <w:pPr>
              <w:pStyle w:val="17"/>
              <w:spacing w:line="226" w:lineRule="exact"/>
              <w:ind w:left="26"/>
              <w:rPr>
                <w:sz w:val="14"/>
              </w:rPr>
            </w:pPr>
            <w:r>
              <w:rPr>
                <w:sz w:val="14"/>
              </w:rPr>
              <w:t>头花、发卡、口红</w:t>
            </w:r>
          </w:p>
        </w:tc>
        <w:tc>
          <w:tcPr>
            <w:tcW w:w="2526" w:type="dxa"/>
          </w:tcPr>
          <w:p>
            <w:pPr>
              <w:pStyle w:val="17"/>
              <w:rPr>
                <w:rFonts w:ascii="Times New Roman"/>
                <w:sz w:val="20"/>
              </w:rPr>
            </w:pPr>
          </w:p>
          <w:p>
            <w:pPr>
              <w:pStyle w:val="17"/>
              <w:spacing w:before="167" w:line="199" w:lineRule="auto"/>
              <w:ind w:left="26" w:right="1641"/>
              <w:rPr>
                <w:sz w:val="14"/>
              </w:rPr>
            </w:pPr>
            <w:r>
              <w:rPr>
                <w:spacing w:val="-4"/>
                <w:sz w:val="14"/>
              </w:rPr>
              <w:t>不能佩戴饰品</w:t>
            </w:r>
            <w:r>
              <w:rPr>
                <w:sz w:val="14"/>
              </w:rPr>
              <w:t>不能有异味 精神饱满</w:t>
            </w:r>
          </w:p>
        </w:tc>
        <w:tc>
          <w:tcPr>
            <w:tcW w:w="1467" w:type="dxa"/>
          </w:tcPr>
          <w:p>
            <w:pPr>
              <w:pStyle w:val="17"/>
              <w:rPr>
                <w:rFonts w:ascii="Times New Roman"/>
                <w:sz w:val="20"/>
              </w:rPr>
            </w:pPr>
          </w:p>
          <w:p>
            <w:pPr>
              <w:pStyle w:val="17"/>
              <w:rPr>
                <w:rFonts w:ascii="Times New Roman"/>
                <w:sz w:val="20"/>
              </w:rPr>
            </w:pPr>
          </w:p>
          <w:p>
            <w:pPr>
              <w:pStyle w:val="17"/>
              <w:spacing w:before="119"/>
              <w:ind w:left="26"/>
              <w:rPr>
                <w:sz w:val="14"/>
              </w:rPr>
            </w:pPr>
            <w:r>
              <w:rPr>
                <w:sz w:val="14"/>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7" w:hRule="atLeast"/>
        </w:trPr>
        <w:tc>
          <w:tcPr>
            <w:tcW w:w="408"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7"/>
              <w:rPr>
                <w:rFonts w:ascii="Times New Roman"/>
                <w:sz w:val="17"/>
              </w:rPr>
            </w:pPr>
          </w:p>
          <w:p>
            <w:pPr>
              <w:pStyle w:val="17"/>
              <w:ind w:right="118"/>
              <w:jc w:val="right"/>
              <w:rPr>
                <w:sz w:val="14"/>
              </w:rPr>
            </w:pPr>
            <w:r>
              <w:rPr>
                <w:w w:val="100"/>
                <w:sz w:val="14"/>
              </w:rPr>
              <w:t>二</w:t>
            </w:r>
          </w:p>
        </w:tc>
        <w:tc>
          <w:tcPr>
            <w:tcW w:w="111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7"/>
              <w:rPr>
                <w:rFonts w:ascii="Times New Roman"/>
                <w:sz w:val="17"/>
              </w:rPr>
            </w:pPr>
          </w:p>
          <w:p>
            <w:pPr>
              <w:pStyle w:val="17"/>
              <w:ind w:left="187" w:right="187"/>
              <w:jc w:val="center"/>
              <w:rPr>
                <w:sz w:val="14"/>
              </w:rPr>
            </w:pPr>
            <w:r>
              <w:rPr>
                <w:sz w:val="14"/>
              </w:rPr>
              <w:t>洗手消毒</w:t>
            </w:r>
          </w:p>
        </w:tc>
        <w:tc>
          <w:tcPr>
            <w:tcW w:w="1467" w:type="dxa"/>
          </w:tcPr>
          <w:p>
            <w:pPr>
              <w:pStyle w:val="17"/>
              <w:spacing w:before="175" w:line="199" w:lineRule="auto"/>
              <w:ind w:left="449" w:right="440"/>
              <w:jc w:val="both"/>
              <w:rPr>
                <w:sz w:val="14"/>
              </w:rPr>
            </w:pPr>
            <w:r>
              <w:rPr>
                <w:sz w:val="14"/>
              </w:rPr>
              <w:t>淋湿双手涂洗手液揉搓双手冲洗双手擦干双手挤消毒液丢弃废纸消毒手部</w:t>
            </w:r>
          </w:p>
        </w:tc>
        <w:tc>
          <w:tcPr>
            <w:tcW w:w="2526" w:type="dxa"/>
          </w:tcPr>
          <w:p>
            <w:pPr>
              <w:pStyle w:val="17"/>
              <w:rPr>
                <w:rFonts w:ascii="Times New Roman"/>
                <w:sz w:val="20"/>
              </w:rPr>
            </w:pPr>
          </w:p>
          <w:p>
            <w:pPr>
              <w:pStyle w:val="17"/>
              <w:spacing w:before="127" w:line="236" w:lineRule="exact"/>
              <w:ind w:left="26"/>
              <w:rPr>
                <w:sz w:val="14"/>
              </w:rPr>
            </w:pPr>
            <w:r>
              <w:rPr>
                <w:sz w:val="14"/>
              </w:rPr>
              <w:t>设备：</w:t>
            </w:r>
          </w:p>
          <w:p>
            <w:pPr>
              <w:pStyle w:val="17"/>
              <w:spacing w:before="9" w:line="199" w:lineRule="auto"/>
              <w:ind w:left="26" w:right="1499"/>
              <w:rPr>
                <w:sz w:val="14"/>
              </w:rPr>
            </w:pPr>
            <w:r>
              <w:rPr>
                <w:spacing w:val="-3"/>
                <w:sz w:val="14"/>
              </w:rPr>
              <w:t>洗手池、垃圾桶</w:t>
            </w:r>
            <w:r>
              <w:rPr>
                <w:sz w:val="14"/>
              </w:rPr>
              <w:t>工具：</w:t>
            </w:r>
          </w:p>
          <w:p>
            <w:pPr>
              <w:pStyle w:val="17"/>
              <w:spacing w:line="199" w:lineRule="auto"/>
              <w:ind w:left="26" w:right="1782"/>
              <w:rPr>
                <w:sz w:val="14"/>
              </w:rPr>
            </w:pPr>
            <w:r>
              <w:rPr>
                <w:spacing w:val="-4"/>
                <w:sz w:val="14"/>
              </w:rPr>
              <w:t>洗手流程图</w:t>
            </w:r>
            <w:r>
              <w:rPr>
                <w:sz w:val="14"/>
              </w:rPr>
              <w:t>物料：</w:t>
            </w:r>
          </w:p>
          <w:p>
            <w:pPr>
              <w:pStyle w:val="17"/>
              <w:spacing w:line="226" w:lineRule="exact"/>
              <w:ind w:left="26"/>
              <w:rPr>
                <w:sz w:val="14"/>
              </w:rPr>
            </w:pPr>
            <w:r>
              <w:rPr>
                <w:sz w:val="14"/>
              </w:rPr>
              <w:t>洗手液、消毒液、擦手纸</w:t>
            </w:r>
          </w:p>
        </w:tc>
        <w:tc>
          <w:tcPr>
            <w:tcW w:w="2526" w:type="dxa"/>
          </w:tcPr>
          <w:p>
            <w:pPr>
              <w:pStyle w:val="17"/>
              <w:rPr>
                <w:rFonts w:ascii="Times New Roman"/>
                <w:sz w:val="20"/>
              </w:rPr>
            </w:pPr>
          </w:p>
          <w:p>
            <w:pPr>
              <w:pStyle w:val="17"/>
              <w:spacing w:before="158" w:line="199" w:lineRule="auto"/>
              <w:ind w:left="26" w:right="1327"/>
              <w:rPr>
                <w:sz w:val="14"/>
              </w:rPr>
            </w:pPr>
            <w:r>
              <w:rPr>
                <w:sz w:val="14"/>
              </w:rPr>
              <w:t>手部搓洗20秒以上指甲无污垢</w:t>
            </w:r>
          </w:p>
          <w:p>
            <w:pPr>
              <w:pStyle w:val="17"/>
              <w:spacing w:line="204" w:lineRule="exact"/>
              <w:ind w:left="26"/>
              <w:rPr>
                <w:sz w:val="14"/>
              </w:rPr>
            </w:pPr>
            <w:r>
              <w:rPr>
                <w:sz w:val="14"/>
              </w:rPr>
              <w:t>消毒后自然风干避免二次污染</w:t>
            </w:r>
          </w:p>
          <w:p>
            <w:pPr>
              <w:pStyle w:val="17"/>
              <w:spacing w:before="10" w:line="199" w:lineRule="auto"/>
              <w:ind w:left="26" w:right="89"/>
              <w:rPr>
                <w:sz w:val="14"/>
              </w:rPr>
            </w:pPr>
            <w:r>
              <w:rPr>
                <w:sz w:val="14"/>
              </w:rPr>
              <w:t xml:space="preserve">上岗前、手部受到污染后要洗手。例 </w:t>
            </w:r>
            <w:r>
              <w:rPr>
                <w:spacing w:val="-2"/>
                <w:sz w:val="14"/>
              </w:rPr>
              <w:t>如：接触钱，接触化学品后，执行清洁</w:t>
            </w:r>
            <w:r>
              <w:rPr>
                <w:sz w:val="14"/>
              </w:rPr>
              <w:t>工作后，上洗手间后等</w:t>
            </w:r>
          </w:p>
        </w:tc>
        <w:tc>
          <w:tcPr>
            <w:tcW w:w="1467"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7"/>
              <w:rPr>
                <w:rFonts w:ascii="Times New Roman"/>
                <w:sz w:val="17"/>
              </w:rPr>
            </w:pPr>
          </w:p>
          <w:p>
            <w:pPr>
              <w:pStyle w:val="17"/>
              <w:ind w:left="26"/>
              <w:rPr>
                <w:sz w:val="14"/>
              </w:rPr>
            </w:pPr>
            <w:r>
              <w:rPr>
                <w:sz w:val="14"/>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408"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78"/>
              <w:ind w:right="118"/>
              <w:jc w:val="right"/>
              <w:rPr>
                <w:sz w:val="14"/>
              </w:rPr>
            </w:pPr>
            <w:r>
              <w:rPr>
                <w:w w:val="100"/>
                <w:sz w:val="14"/>
              </w:rPr>
              <w:t>三</w:t>
            </w:r>
          </w:p>
        </w:tc>
        <w:tc>
          <w:tcPr>
            <w:tcW w:w="111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78"/>
              <w:ind w:left="187" w:right="187"/>
              <w:jc w:val="center"/>
              <w:rPr>
                <w:sz w:val="14"/>
              </w:rPr>
            </w:pPr>
            <w:r>
              <w:rPr>
                <w:sz w:val="14"/>
              </w:rPr>
              <w:t>餐前检查</w:t>
            </w:r>
          </w:p>
        </w:tc>
        <w:tc>
          <w:tcPr>
            <w:tcW w:w="1467"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7"/>
              <w:rPr>
                <w:rFonts w:ascii="Times New Roman"/>
                <w:sz w:val="19"/>
              </w:rPr>
            </w:pPr>
          </w:p>
          <w:p>
            <w:pPr>
              <w:pStyle w:val="17"/>
              <w:spacing w:line="199" w:lineRule="auto"/>
              <w:ind w:left="449" w:right="440"/>
              <w:jc w:val="both"/>
              <w:rPr>
                <w:sz w:val="14"/>
              </w:rPr>
            </w:pPr>
            <w:r>
              <w:rPr>
                <w:sz w:val="14"/>
              </w:rPr>
              <w:t>检查设备检查卫生检查物料</w:t>
            </w:r>
          </w:p>
        </w:tc>
        <w:tc>
          <w:tcPr>
            <w:tcW w:w="2526" w:type="dxa"/>
          </w:tcPr>
          <w:p>
            <w:pPr>
              <w:pStyle w:val="17"/>
              <w:rPr>
                <w:rFonts w:ascii="Times New Roman"/>
                <w:sz w:val="20"/>
              </w:rPr>
            </w:pPr>
          </w:p>
          <w:p>
            <w:pPr>
              <w:pStyle w:val="17"/>
              <w:spacing w:before="119" w:line="236" w:lineRule="exact"/>
              <w:ind w:left="26"/>
              <w:rPr>
                <w:sz w:val="14"/>
              </w:rPr>
            </w:pPr>
            <w:r>
              <w:rPr>
                <w:sz w:val="14"/>
              </w:rPr>
              <w:t>设备：</w:t>
            </w:r>
          </w:p>
          <w:p>
            <w:pPr>
              <w:pStyle w:val="17"/>
              <w:spacing w:before="10" w:line="199" w:lineRule="auto"/>
              <w:ind w:left="26" w:right="26"/>
              <w:rPr>
                <w:sz w:val="14"/>
              </w:rPr>
            </w:pPr>
            <w:r>
              <w:rPr>
                <w:spacing w:val="3"/>
                <w:sz w:val="14"/>
              </w:rPr>
              <w:t xml:space="preserve">电视、 </w:t>
            </w:r>
            <w:r>
              <w:rPr>
                <w:color w:val="0D0D0D"/>
                <w:sz w:val="14"/>
              </w:rPr>
              <w:t>电话、等位ipad</w:t>
            </w:r>
            <w:r>
              <w:rPr>
                <w:color w:val="0D0D0D"/>
                <w:spacing w:val="-3"/>
                <w:sz w:val="14"/>
              </w:rPr>
              <w:t>、打印机、音箱</w:t>
            </w:r>
            <w:r>
              <w:rPr>
                <w:sz w:val="14"/>
              </w:rPr>
              <w:t>工具：</w:t>
            </w:r>
          </w:p>
          <w:p>
            <w:pPr>
              <w:pStyle w:val="17"/>
              <w:spacing w:line="199" w:lineRule="auto"/>
              <w:ind w:left="26" w:right="89"/>
              <w:rPr>
                <w:sz w:val="14"/>
              </w:rPr>
            </w:pPr>
            <w:r>
              <w:rPr>
                <w:spacing w:val="-2"/>
                <w:sz w:val="14"/>
              </w:rPr>
              <w:t>遥控器、扫把、撮子、拖布、绿色毛巾</w:t>
            </w:r>
            <w:r>
              <w:rPr>
                <w:sz w:val="14"/>
              </w:rPr>
              <w:t>物料：</w:t>
            </w:r>
          </w:p>
          <w:p>
            <w:pPr>
              <w:pStyle w:val="17"/>
              <w:spacing w:line="204" w:lineRule="exact"/>
              <w:ind w:left="26"/>
              <w:rPr>
                <w:sz w:val="14"/>
              </w:rPr>
            </w:pPr>
            <w:r>
              <w:rPr>
                <w:sz w:val="14"/>
              </w:rPr>
              <w:t>预订牌、笔、预订单、预定本、薄荷糖</w:t>
            </w:r>
          </w:p>
          <w:p>
            <w:pPr>
              <w:pStyle w:val="17"/>
              <w:spacing w:before="9" w:line="199" w:lineRule="auto"/>
              <w:ind w:left="26" w:right="89"/>
              <w:rPr>
                <w:sz w:val="14"/>
              </w:rPr>
            </w:pPr>
            <w:r>
              <w:rPr>
                <w:sz w:val="14"/>
              </w:rPr>
              <w:t>、扑克、餐巾纸、小吃、水、一次性水杯、宣传单、雨衣、停车票、订餐卡</w:t>
            </w:r>
          </w:p>
        </w:tc>
        <w:tc>
          <w:tcPr>
            <w:tcW w:w="2526"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0"/>
              <w:rPr>
                <w:rFonts w:ascii="Times New Roman"/>
                <w:sz w:val="28"/>
              </w:rPr>
            </w:pPr>
          </w:p>
          <w:p>
            <w:pPr>
              <w:pStyle w:val="17"/>
              <w:spacing w:before="1" w:line="199" w:lineRule="auto"/>
              <w:ind w:left="26" w:right="1076"/>
              <w:rPr>
                <w:sz w:val="14"/>
              </w:rPr>
            </w:pPr>
            <w:r>
              <w:rPr>
                <w:sz w:val="14"/>
              </w:rPr>
              <w:t>卫生不合格需及时清理设备故障及时汇报上级</w:t>
            </w:r>
          </w:p>
        </w:tc>
        <w:tc>
          <w:tcPr>
            <w:tcW w:w="1467"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78"/>
              <w:ind w:left="26"/>
              <w:rPr>
                <w:sz w:val="14"/>
              </w:rPr>
            </w:pPr>
            <w:r>
              <w:rPr>
                <w:sz w:val="14"/>
              </w:rPr>
              <w:t>餐前服务流程篇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4" w:hRule="atLeast"/>
        </w:trPr>
        <w:tc>
          <w:tcPr>
            <w:tcW w:w="408" w:type="dxa"/>
          </w:tcPr>
          <w:p>
            <w:pPr>
              <w:pStyle w:val="17"/>
              <w:rPr>
                <w:rFonts w:ascii="Times New Roman"/>
                <w:sz w:val="20"/>
              </w:rPr>
            </w:pPr>
          </w:p>
          <w:p>
            <w:pPr>
              <w:pStyle w:val="17"/>
              <w:spacing w:before="9"/>
              <w:rPr>
                <w:rFonts w:ascii="Times New Roman"/>
                <w:sz w:val="21"/>
              </w:rPr>
            </w:pPr>
          </w:p>
          <w:p>
            <w:pPr>
              <w:pStyle w:val="17"/>
              <w:ind w:right="118"/>
              <w:jc w:val="right"/>
              <w:rPr>
                <w:sz w:val="14"/>
              </w:rPr>
            </w:pPr>
            <w:r>
              <w:rPr>
                <w:w w:val="100"/>
                <w:sz w:val="14"/>
              </w:rPr>
              <w:t>四</w:t>
            </w:r>
          </w:p>
        </w:tc>
        <w:tc>
          <w:tcPr>
            <w:tcW w:w="1114" w:type="dxa"/>
          </w:tcPr>
          <w:p>
            <w:pPr>
              <w:pStyle w:val="17"/>
              <w:rPr>
                <w:rFonts w:ascii="Times New Roman"/>
                <w:sz w:val="20"/>
              </w:rPr>
            </w:pPr>
          </w:p>
          <w:p>
            <w:pPr>
              <w:pStyle w:val="17"/>
              <w:spacing w:before="9"/>
              <w:rPr>
                <w:rFonts w:ascii="Times New Roman"/>
                <w:sz w:val="21"/>
              </w:rPr>
            </w:pPr>
          </w:p>
          <w:p>
            <w:pPr>
              <w:pStyle w:val="17"/>
              <w:ind w:left="194" w:right="179"/>
              <w:jc w:val="center"/>
              <w:rPr>
                <w:sz w:val="14"/>
              </w:rPr>
            </w:pPr>
            <w:r>
              <w:rPr>
                <w:sz w:val="14"/>
              </w:rPr>
              <w:t>餐前回访</w:t>
            </w:r>
          </w:p>
        </w:tc>
        <w:tc>
          <w:tcPr>
            <w:tcW w:w="1467" w:type="dxa"/>
          </w:tcPr>
          <w:p>
            <w:pPr>
              <w:pStyle w:val="17"/>
              <w:spacing w:before="11"/>
              <w:rPr>
                <w:rFonts w:ascii="Times New Roman"/>
                <w:sz w:val="25"/>
              </w:rPr>
            </w:pPr>
          </w:p>
          <w:p>
            <w:pPr>
              <w:pStyle w:val="17"/>
              <w:spacing w:line="199" w:lineRule="auto"/>
              <w:ind w:left="379" w:right="370" w:firstLine="70"/>
              <w:jc w:val="both"/>
              <w:rPr>
                <w:sz w:val="14"/>
              </w:rPr>
            </w:pPr>
            <w:r>
              <w:rPr>
                <w:sz w:val="14"/>
              </w:rPr>
              <w:t>查看预订电 话 沟 通 摆放预约牌</w:t>
            </w:r>
          </w:p>
        </w:tc>
        <w:tc>
          <w:tcPr>
            <w:tcW w:w="2526" w:type="dxa"/>
          </w:tcPr>
          <w:p>
            <w:pPr>
              <w:pStyle w:val="17"/>
              <w:spacing w:before="7"/>
              <w:rPr>
                <w:rFonts w:ascii="Times New Roman"/>
                <w:sz w:val="16"/>
              </w:rPr>
            </w:pPr>
          </w:p>
          <w:p>
            <w:pPr>
              <w:pStyle w:val="17"/>
              <w:spacing w:line="199" w:lineRule="auto"/>
              <w:ind w:left="26" w:right="2064"/>
              <w:rPr>
                <w:sz w:val="14"/>
              </w:rPr>
            </w:pPr>
            <w:r>
              <w:rPr>
                <w:sz w:val="14"/>
              </w:rPr>
              <w:t>设备： 电 话 物料：</w:t>
            </w:r>
          </w:p>
          <w:p>
            <w:pPr>
              <w:pStyle w:val="17"/>
              <w:spacing w:line="226" w:lineRule="exact"/>
              <w:ind w:left="26"/>
              <w:rPr>
                <w:sz w:val="14"/>
              </w:rPr>
            </w:pPr>
            <w:r>
              <w:rPr>
                <w:sz w:val="14"/>
              </w:rPr>
              <w:t>预订牌、笔、预订单、预订本</w:t>
            </w:r>
          </w:p>
        </w:tc>
        <w:tc>
          <w:tcPr>
            <w:tcW w:w="2526" w:type="dxa"/>
          </w:tcPr>
          <w:p>
            <w:pPr>
              <w:pStyle w:val="17"/>
              <w:spacing w:before="11"/>
              <w:rPr>
                <w:rFonts w:ascii="Times New Roman"/>
                <w:sz w:val="25"/>
              </w:rPr>
            </w:pPr>
          </w:p>
          <w:p>
            <w:pPr>
              <w:pStyle w:val="17"/>
              <w:spacing w:line="199" w:lineRule="auto"/>
              <w:ind w:left="26" w:right="1641"/>
              <w:jc w:val="both"/>
              <w:rPr>
                <w:sz w:val="14"/>
              </w:rPr>
            </w:pPr>
            <w:r>
              <w:rPr>
                <w:sz w:val="14"/>
              </w:rPr>
              <w:t>物料准备充足信息记录完整合理安排客人</w:t>
            </w:r>
          </w:p>
        </w:tc>
        <w:tc>
          <w:tcPr>
            <w:tcW w:w="1467" w:type="dxa"/>
          </w:tcPr>
          <w:p>
            <w:pPr>
              <w:pStyle w:val="17"/>
              <w:rPr>
                <w:rFonts w:ascii="Times New Roman"/>
                <w:sz w:val="20"/>
              </w:rPr>
            </w:pPr>
          </w:p>
          <w:p>
            <w:pPr>
              <w:pStyle w:val="17"/>
              <w:spacing w:before="9"/>
              <w:rPr>
                <w:rFonts w:ascii="Times New Roman"/>
                <w:sz w:val="21"/>
              </w:rPr>
            </w:pPr>
          </w:p>
          <w:p>
            <w:pPr>
              <w:pStyle w:val="17"/>
              <w:ind w:left="26"/>
              <w:rPr>
                <w:sz w:val="14"/>
              </w:rPr>
            </w:pPr>
            <w:r>
              <w:rPr>
                <w:sz w:val="14"/>
              </w:rPr>
              <w:t>餐前服务流程篇</w:t>
            </w:r>
          </w:p>
        </w:tc>
      </w:tr>
    </w:tbl>
    <w:p>
      <w:pPr>
        <w:spacing w:after="0"/>
        <w:rPr>
          <w:sz w:val="14"/>
        </w:rPr>
        <w:sectPr>
          <w:headerReference r:id="rId31" w:type="default"/>
          <w:footerReference r:id="rId32" w:type="default"/>
          <w:pgSz w:w="10380" w:h="13900"/>
          <w:pgMar w:top="1300" w:right="0" w:bottom="440" w:left="0" w:header="0" w:footer="242" w:gutter="0"/>
          <w:pgNumType w:start="21"/>
        </w:sectPr>
      </w:pPr>
    </w:p>
    <w:p>
      <w:pPr>
        <w:pStyle w:val="4"/>
        <w:spacing w:before="13" w:line="240" w:lineRule="auto"/>
        <w:ind w:left="2507" w:right="2366"/>
        <w:jc w:val="center"/>
      </w:pPr>
      <w:r>
        <w:t>餐前服务流程篇</w:t>
      </w:r>
    </w:p>
    <w:p>
      <w:pPr>
        <w:pStyle w:val="8"/>
        <w:spacing w:before="13"/>
        <w:rPr>
          <w:sz w:val="25"/>
        </w:rPr>
      </w:pPr>
    </w:p>
    <w:p>
      <w:pPr>
        <w:pStyle w:val="8"/>
        <w:tabs>
          <w:tab w:val="left" w:pos="6276"/>
        </w:tabs>
        <w:ind w:left="873"/>
      </w:pPr>
      <w:r>
        <w:drawing>
          <wp:inline distT="0" distB="0" distL="0" distR="0">
            <wp:extent cx="2041525" cy="1531620"/>
            <wp:effectExtent l="0" t="0" r="0" b="0"/>
            <wp:docPr id="79"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64.jpeg"/>
                    <pic:cNvPicPr>
                      <a:picLocks noChangeAspect="1"/>
                    </pic:cNvPicPr>
                  </pic:nvPicPr>
                  <pic:blipFill>
                    <a:blip r:embed="rId249" cstate="print"/>
                    <a:stretch>
                      <a:fillRect/>
                    </a:stretch>
                  </pic:blipFill>
                  <pic:spPr>
                    <a:xfrm>
                      <a:off x="0" y="0"/>
                      <a:ext cx="2042159" cy="1531620"/>
                    </a:xfrm>
                    <a:prstGeom prst="rect">
                      <a:avLst/>
                    </a:prstGeom>
                  </pic:spPr>
                </pic:pic>
              </a:graphicData>
            </a:graphic>
          </wp:inline>
        </w:drawing>
      </w:r>
      <w:r>
        <w:tab/>
      </w:r>
      <w:r>
        <w:drawing>
          <wp:inline distT="0" distB="0" distL="0" distR="0">
            <wp:extent cx="2044065" cy="1536065"/>
            <wp:effectExtent l="0" t="0" r="0" b="0"/>
            <wp:docPr id="81"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5.jpeg"/>
                    <pic:cNvPicPr>
                      <a:picLocks noChangeAspect="1"/>
                    </pic:cNvPicPr>
                  </pic:nvPicPr>
                  <pic:blipFill>
                    <a:blip r:embed="rId250" cstate="print"/>
                    <a:stretch>
                      <a:fillRect/>
                    </a:stretch>
                  </pic:blipFill>
                  <pic:spPr>
                    <a:xfrm>
                      <a:off x="0" y="0"/>
                      <a:ext cx="2044200" cy="1536191"/>
                    </a:xfrm>
                    <a:prstGeom prst="rect">
                      <a:avLst/>
                    </a:prstGeom>
                  </pic:spPr>
                </pic:pic>
              </a:graphicData>
            </a:graphic>
          </wp:inline>
        </w:drawing>
      </w:r>
    </w:p>
    <w:p>
      <w:pPr>
        <w:spacing w:after="0"/>
        <w:sectPr>
          <w:headerReference r:id="rId33" w:type="default"/>
          <w:footerReference r:id="rId34" w:type="default"/>
          <w:pgSz w:w="10380" w:h="13900"/>
          <w:pgMar w:top="380" w:right="0" w:bottom="440" w:left="0" w:header="0" w:footer="242" w:gutter="0"/>
          <w:pgNumType w:start="22"/>
        </w:sectPr>
      </w:pPr>
    </w:p>
    <w:p>
      <w:pPr>
        <w:pStyle w:val="5"/>
        <w:numPr>
          <w:ilvl w:val="0"/>
          <w:numId w:val="7"/>
        </w:numPr>
        <w:tabs>
          <w:tab w:val="left" w:pos="1550"/>
        </w:tabs>
        <w:spacing w:before="0" w:after="0" w:line="545" w:lineRule="exact"/>
        <w:ind w:left="1549" w:right="0" w:hanging="404"/>
        <w:jc w:val="left"/>
      </w:pPr>
      <w:r>
        <w:rPr>
          <w:color w:val="585858"/>
        </w:rPr>
        <w:t>检查设备</w:t>
      </w:r>
    </w:p>
    <w:p>
      <w:pPr>
        <w:pStyle w:val="8"/>
        <w:spacing w:before="30" w:line="156" w:lineRule="auto"/>
        <w:ind w:left="1549" w:right="16"/>
      </w:pPr>
      <w:r>
        <w:rPr>
          <w:color w:val="7E7E7E"/>
        </w:rPr>
        <w:t>开启并检查设备，检查设备是否能正常使用</w:t>
      </w:r>
    </w:p>
    <w:p>
      <w:pPr>
        <w:pStyle w:val="5"/>
        <w:numPr>
          <w:ilvl w:val="0"/>
          <w:numId w:val="7"/>
        </w:numPr>
        <w:tabs>
          <w:tab w:val="left" w:pos="1550"/>
        </w:tabs>
        <w:spacing w:before="0" w:after="0" w:line="545" w:lineRule="exact"/>
        <w:ind w:left="1549" w:right="0" w:hanging="404"/>
        <w:jc w:val="left"/>
      </w:pPr>
      <w:r>
        <w:rPr>
          <w:color w:val="585858"/>
        </w:rPr>
        <w:br w:type="column"/>
      </w:r>
      <w:r>
        <w:rPr>
          <w:color w:val="585858"/>
        </w:rPr>
        <w:t>检查卫生</w:t>
      </w:r>
    </w:p>
    <w:p>
      <w:pPr>
        <w:pStyle w:val="8"/>
        <w:spacing w:before="30" w:line="156" w:lineRule="auto"/>
        <w:ind w:left="1549" w:right="821"/>
      </w:pPr>
      <w:r>
        <w:rPr>
          <w:color w:val="7E7E7E"/>
        </w:rPr>
        <w:t xml:space="preserve">检查迎宾区的设备、台面、 小吃台、桌椅等。卫生不合 </w:t>
      </w:r>
      <w:r>
        <w:rPr>
          <w:color w:val="7E7E7E"/>
          <w:spacing w:val="-2"/>
        </w:rPr>
        <w:t>格的立即清理。要求无浮灰、</w:t>
      </w:r>
      <w:r>
        <w:rPr>
          <w:color w:val="7E7E7E"/>
        </w:rPr>
        <w:t>水印、污渍、垃圾等</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2160" cy="1531620"/>
            <wp:effectExtent l="0" t="0" r="0" b="0"/>
            <wp:docPr id="83"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66.jpeg"/>
                    <pic:cNvPicPr>
                      <a:picLocks noChangeAspect="1"/>
                    </pic:cNvPicPr>
                  </pic:nvPicPr>
                  <pic:blipFill>
                    <a:blip r:embed="rId251" cstate="print"/>
                    <a:stretch>
                      <a:fillRect/>
                    </a:stretch>
                  </pic:blipFill>
                  <pic:spPr>
                    <a:xfrm>
                      <a:off x="0" y="0"/>
                      <a:ext cx="2042160" cy="1531620"/>
                    </a:xfrm>
                    <a:prstGeom prst="rect">
                      <a:avLst/>
                    </a:prstGeom>
                  </pic:spPr>
                </pic:pic>
              </a:graphicData>
            </a:graphic>
          </wp:inline>
        </w:drawing>
      </w:r>
      <w:r>
        <w:tab/>
      </w:r>
      <w:r>
        <w:drawing>
          <wp:inline distT="0" distB="0" distL="0" distR="0">
            <wp:extent cx="2047240" cy="1536065"/>
            <wp:effectExtent l="0" t="0" r="0" b="0"/>
            <wp:docPr id="85"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67.jpeg"/>
                    <pic:cNvPicPr>
                      <a:picLocks noChangeAspect="1"/>
                    </pic:cNvPicPr>
                  </pic:nvPicPr>
                  <pic:blipFill>
                    <a:blip r:embed="rId252"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7"/>
        </w:numPr>
        <w:tabs>
          <w:tab w:val="left" w:pos="1550"/>
        </w:tabs>
        <w:spacing w:before="0" w:after="0" w:line="532" w:lineRule="exact"/>
        <w:ind w:left="1549" w:right="0" w:hanging="404"/>
        <w:jc w:val="left"/>
      </w:pPr>
      <w:r>
        <w:rPr>
          <w:color w:val="585858"/>
        </w:rPr>
        <w:t>检查物料</w:t>
      </w:r>
    </w:p>
    <w:p>
      <w:pPr>
        <w:pStyle w:val="8"/>
        <w:spacing w:before="30" w:line="156" w:lineRule="auto"/>
        <w:ind w:left="1549" w:right="16"/>
      </w:pPr>
      <w:r>
        <w:rPr>
          <w:color w:val="7E7E7E"/>
        </w:rPr>
        <w:t>将所需物料准备齐全并摆放整齐</w:t>
      </w:r>
    </w:p>
    <w:p>
      <w:pPr>
        <w:pStyle w:val="5"/>
        <w:numPr>
          <w:ilvl w:val="0"/>
          <w:numId w:val="7"/>
        </w:numPr>
        <w:tabs>
          <w:tab w:val="left" w:pos="1550"/>
        </w:tabs>
        <w:spacing w:before="0" w:after="0" w:line="532" w:lineRule="exact"/>
        <w:ind w:left="1549" w:right="0" w:hanging="404"/>
        <w:jc w:val="left"/>
      </w:pPr>
      <w:r>
        <w:rPr>
          <w:color w:val="585858"/>
        </w:rPr>
        <w:br w:type="column"/>
      </w:r>
      <w:r>
        <w:rPr>
          <w:color w:val="585858"/>
        </w:rPr>
        <w:t>查看预订</w:t>
      </w:r>
    </w:p>
    <w:p>
      <w:pPr>
        <w:pStyle w:val="8"/>
        <w:spacing w:before="30" w:line="156" w:lineRule="auto"/>
        <w:ind w:left="1549" w:right="1029"/>
        <w:jc w:val="both"/>
      </w:pPr>
      <w:r>
        <w:rPr>
          <w:color w:val="7E7E7E"/>
          <w:spacing w:val="-2"/>
        </w:rPr>
        <w:t>查看预订信息，确认是否有特殊预订，与顾客进行电话</w:t>
      </w:r>
      <w:r>
        <w:rPr>
          <w:color w:val="7E7E7E"/>
        </w:rPr>
        <w:t>确认并表示感谢预订</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15"/>
        </w:rPr>
      </w:pPr>
    </w:p>
    <w:p>
      <w:pPr>
        <w:pStyle w:val="8"/>
        <w:tabs>
          <w:tab w:val="left" w:pos="6273"/>
        </w:tabs>
        <w:ind w:left="873"/>
      </w:pPr>
      <w:r>
        <w:drawing>
          <wp:inline distT="0" distB="0" distL="0" distR="0">
            <wp:extent cx="2045970" cy="1536065"/>
            <wp:effectExtent l="0" t="0" r="0" b="0"/>
            <wp:docPr id="87"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68.jpeg"/>
                    <pic:cNvPicPr>
                      <a:picLocks noChangeAspect="1"/>
                    </pic:cNvPicPr>
                  </pic:nvPicPr>
                  <pic:blipFill>
                    <a:blip r:embed="rId253"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89"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69.jpeg"/>
                    <pic:cNvPicPr>
                      <a:picLocks noChangeAspect="1"/>
                    </pic:cNvPicPr>
                  </pic:nvPicPr>
                  <pic:blipFill>
                    <a:blip r:embed="rId254"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7"/>
        </w:numPr>
        <w:tabs>
          <w:tab w:val="left" w:pos="1550"/>
        </w:tabs>
        <w:spacing w:before="0" w:after="0" w:line="506" w:lineRule="exact"/>
        <w:ind w:left="1549" w:right="0" w:hanging="404"/>
        <w:jc w:val="left"/>
      </w:pPr>
      <w:r>
        <w:rPr>
          <w:color w:val="585858"/>
        </w:rPr>
        <w:t>电话沟通</w:t>
      </w:r>
    </w:p>
    <w:p>
      <w:pPr>
        <w:pStyle w:val="8"/>
        <w:spacing w:line="156" w:lineRule="auto"/>
        <w:ind w:left="1549" w:right="38"/>
        <w:jc w:val="both"/>
      </w:pPr>
      <w:r>
        <w:rPr>
          <w:color w:val="7E7E7E"/>
          <w:spacing w:val="-2"/>
        </w:rPr>
        <w:t xml:space="preserve">确认顾客到店的时间、人数等是否有变动，做相应的调整并记录，如果取消预订， </w:t>
      </w:r>
      <w:r>
        <w:rPr>
          <w:color w:val="7E7E7E"/>
        </w:rPr>
        <w:t>删除记录(参照服务礼貌用</w:t>
      </w:r>
    </w:p>
    <w:p>
      <w:pPr>
        <w:pStyle w:val="8"/>
        <w:spacing w:line="208" w:lineRule="exact"/>
        <w:ind w:left="1530" w:right="2010"/>
        <w:jc w:val="center"/>
      </w:pPr>
      <w:r>
        <w:rPr>
          <w:color w:val="7E7E7E"/>
        </w:rPr>
        <w:t>语）</w:t>
      </w:r>
    </w:p>
    <w:p>
      <w:pPr>
        <w:pStyle w:val="5"/>
        <w:numPr>
          <w:ilvl w:val="0"/>
          <w:numId w:val="7"/>
        </w:numPr>
        <w:tabs>
          <w:tab w:val="left" w:pos="1550"/>
        </w:tabs>
        <w:spacing w:before="0" w:after="0" w:line="544" w:lineRule="exact"/>
        <w:ind w:left="1549" w:right="0" w:hanging="404"/>
        <w:jc w:val="left"/>
      </w:pPr>
      <w:r>
        <w:rPr>
          <w:color w:val="585858"/>
        </w:rPr>
        <w:br w:type="column"/>
      </w:r>
      <w:r>
        <w:rPr>
          <w:color w:val="585858"/>
        </w:rPr>
        <w:t>摆放预订牌</w:t>
      </w:r>
    </w:p>
    <w:p>
      <w:pPr>
        <w:pStyle w:val="8"/>
        <w:spacing w:before="30" w:line="156" w:lineRule="auto"/>
        <w:ind w:left="1549" w:right="1029"/>
        <w:jc w:val="both"/>
      </w:pPr>
      <w:r>
        <w:rPr>
          <w:color w:val="7E7E7E"/>
          <w:spacing w:val="-2"/>
        </w:rPr>
        <w:t>根据顾客预订情况，摆放预订牌，告知岗位服务员预订</w:t>
      </w:r>
      <w:r>
        <w:rPr>
          <w:color w:val="7E7E7E"/>
        </w:rPr>
        <w:t>信息</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spacing w:after="0" w:line="156" w:lineRule="auto"/>
        <w:jc w:val="both"/>
        <w:sectPr>
          <w:type w:val="continuous"/>
          <w:pgSz w:w="10380" w:h="13900"/>
          <w:pgMar w:top="1300" w:right="0" w:bottom="280" w:left="0" w:header="720" w:footer="720" w:gutter="0"/>
        </w:sectPr>
      </w:pPr>
    </w:p>
    <w:p>
      <w:pPr>
        <w:pStyle w:val="8"/>
        <w:spacing w:before="7"/>
        <w:rPr>
          <w:rFonts w:ascii="Times New Roman"/>
          <w:sz w:val="4"/>
        </w:rPr>
      </w:pPr>
    </w:p>
    <w:tbl>
      <w:tblPr>
        <w:tblStyle w:val="13"/>
        <w:tblW w:w="0" w:type="auto"/>
        <w:tblInd w:w="5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7"/>
        <w:gridCol w:w="1112"/>
        <w:gridCol w:w="1464"/>
        <w:gridCol w:w="2521"/>
        <w:gridCol w:w="2521"/>
        <w:gridCol w:w="14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9489" w:type="dxa"/>
            <w:gridSpan w:val="6"/>
            <w:tcBorders>
              <w:top w:val="nil"/>
              <w:left w:val="nil"/>
              <w:right w:val="nil"/>
            </w:tcBorders>
            <w:shd w:val="clear" w:color="auto" w:fill="5A1717"/>
          </w:tcPr>
          <w:p>
            <w:pPr>
              <w:pStyle w:val="17"/>
              <w:spacing w:before="37"/>
              <w:ind w:left="3763" w:right="3752"/>
              <w:jc w:val="center"/>
              <w:rPr>
                <w:b/>
                <w:sz w:val="26"/>
              </w:rPr>
            </w:pPr>
            <w:r>
              <w:rPr>
                <w:b/>
                <w:color w:val="FFFFFF"/>
                <w:sz w:val="26"/>
              </w:rPr>
              <w:t>岗位流程-餐中篇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407" w:type="dxa"/>
            <w:shd w:val="clear" w:color="auto" w:fill="D9D9D9"/>
          </w:tcPr>
          <w:p>
            <w:pPr>
              <w:pStyle w:val="17"/>
              <w:spacing w:before="145"/>
              <w:ind w:left="28" w:right="13"/>
              <w:jc w:val="center"/>
              <w:rPr>
                <w:b/>
                <w:sz w:val="15"/>
              </w:rPr>
            </w:pPr>
            <w:r>
              <w:rPr>
                <w:b/>
                <w:w w:val="105"/>
                <w:sz w:val="15"/>
              </w:rPr>
              <w:t>序号</w:t>
            </w:r>
          </w:p>
        </w:tc>
        <w:tc>
          <w:tcPr>
            <w:tcW w:w="1112" w:type="dxa"/>
            <w:shd w:val="clear" w:color="auto" w:fill="D9D9D9"/>
          </w:tcPr>
          <w:p>
            <w:pPr>
              <w:pStyle w:val="17"/>
              <w:spacing w:before="151"/>
              <w:ind w:left="111" w:right="96"/>
              <w:jc w:val="center"/>
              <w:rPr>
                <w:b/>
                <w:sz w:val="14"/>
              </w:rPr>
            </w:pPr>
            <w:r>
              <w:rPr>
                <w:b/>
                <w:sz w:val="14"/>
              </w:rPr>
              <w:t>流程</w:t>
            </w:r>
          </w:p>
        </w:tc>
        <w:tc>
          <w:tcPr>
            <w:tcW w:w="1464" w:type="dxa"/>
            <w:shd w:val="clear" w:color="auto" w:fill="D9D9D9"/>
          </w:tcPr>
          <w:p>
            <w:pPr>
              <w:pStyle w:val="17"/>
              <w:spacing w:before="151"/>
              <w:ind w:left="376" w:right="368"/>
              <w:jc w:val="center"/>
              <w:rPr>
                <w:b/>
                <w:sz w:val="14"/>
              </w:rPr>
            </w:pPr>
            <w:r>
              <w:rPr>
                <w:b/>
                <w:sz w:val="14"/>
              </w:rPr>
              <w:t>步骤</w:t>
            </w:r>
          </w:p>
        </w:tc>
        <w:tc>
          <w:tcPr>
            <w:tcW w:w="2521" w:type="dxa"/>
            <w:shd w:val="clear" w:color="auto" w:fill="D9D9D9"/>
          </w:tcPr>
          <w:p>
            <w:pPr>
              <w:pStyle w:val="17"/>
              <w:spacing w:before="151"/>
              <w:ind w:left="622"/>
              <w:rPr>
                <w:b/>
                <w:sz w:val="14"/>
              </w:rPr>
            </w:pPr>
            <w:r>
              <w:rPr>
                <w:b/>
                <w:sz w:val="14"/>
              </w:rPr>
              <w:t>相关设备/工具/物料</w:t>
            </w:r>
          </w:p>
        </w:tc>
        <w:tc>
          <w:tcPr>
            <w:tcW w:w="2521" w:type="dxa"/>
            <w:shd w:val="clear" w:color="auto" w:fill="D9D9D9"/>
          </w:tcPr>
          <w:p>
            <w:pPr>
              <w:pStyle w:val="17"/>
              <w:spacing w:before="151"/>
              <w:ind w:left="834"/>
              <w:rPr>
                <w:b/>
                <w:sz w:val="14"/>
              </w:rPr>
            </w:pPr>
            <w:r>
              <w:rPr>
                <w:b/>
                <w:sz w:val="14"/>
              </w:rPr>
              <w:t>重点注意事项</w:t>
            </w:r>
          </w:p>
        </w:tc>
        <w:tc>
          <w:tcPr>
            <w:tcW w:w="1464" w:type="dxa"/>
            <w:shd w:val="clear" w:color="auto" w:fill="D9D9D9"/>
          </w:tcPr>
          <w:p>
            <w:pPr>
              <w:pStyle w:val="17"/>
              <w:spacing w:before="145"/>
              <w:ind w:left="224"/>
              <w:rPr>
                <w:b/>
                <w:sz w:val="15"/>
              </w:rPr>
            </w:pPr>
            <w:r>
              <w:rPr>
                <w:b/>
                <w:w w:val="105"/>
                <w:sz w:val="15"/>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407" w:type="dxa"/>
          </w:tcPr>
          <w:p>
            <w:pPr>
              <w:pStyle w:val="17"/>
              <w:rPr>
                <w:rFonts w:ascii="Times New Roman"/>
                <w:sz w:val="18"/>
              </w:rPr>
            </w:pPr>
          </w:p>
          <w:p>
            <w:pPr>
              <w:pStyle w:val="17"/>
              <w:rPr>
                <w:rFonts w:ascii="Times New Roman"/>
                <w:sz w:val="18"/>
              </w:rPr>
            </w:pPr>
          </w:p>
          <w:p>
            <w:pPr>
              <w:pStyle w:val="17"/>
              <w:spacing w:before="128"/>
              <w:ind w:left="15"/>
              <w:jc w:val="center"/>
              <w:rPr>
                <w:b/>
                <w:sz w:val="14"/>
              </w:rPr>
            </w:pPr>
            <w:r>
              <w:rPr>
                <w:b/>
                <w:w w:val="100"/>
                <w:sz w:val="14"/>
              </w:rPr>
              <w:t>一</w:t>
            </w:r>
          </w:p>
        </w:tc>
        <w:tc>
          <w:tcPr>
            <w:tcW w:w="1112" w:type="dxa"/>
          </w:tcPr>
          <w:p>
            <w:pPr>
              <w:pStyle w:val="17"/>
              <w:rPr>
                <w:rFonts w:ascii="Times New Roman"/>
                <w:sz w:val="18"/>
              </w:rPr>
            </w:pPr>
          </w:p>
          <w:p>
            <w:pPr>
              <w:pStyle w:val="17"/>
              <w:rPr>
                <w:rFonts w:ascii="Times New Roman"/>
                <w:sz w:val="18"/>
              </w:rPr>
            </w:pPr>
          </w:p>
          <w:p>
            <w:pPr>
              <w:pStyle w:val="17"/>
              <w:spacing w:before="128"/>
              <w:ind w:left="111" w:right="111"/>
              <w:jc w:val="center"/>
              <w:rPr>
                <w:b/>
                <w:sz w:val="14"/>
              </w:rPr>
            </w:pPr>
            <w:r>
              <w:rPr>
                <w:b/>
                <w:sz w:val="14"/>
              </w:rPr>
              <w:t>仪容仪表</w:t>
            </w:r>
          </w:p>
        </w:tc>
        <w:tc>
          <w:tcPr>
            <w:tcW w:w="1464" w:type="dxa"/>
          </w:tcPr>
          <w:p>
            <w:pPr>
              <w:pStyle w:val="17"/>
              <w:spacing w:before="153" w:line="196" w:lineRule="auto"/>
              <w:ind w:left="449" w:right="439"/>
              <w:jc w:val="both"/>
              <w:rPr>
                <w:b/>
                <w:sz w:val="14"/>
              </w:rPr>
            </w:pPr>
            <w:r>
              <w:rPr>
                <w:b/>
                <w:sz w:val="14"/>
              </w:rPr>
              <w:t>检查头发检查妆容检查工装检查工牌检查手部</w:t>
            </w:r>
          </w:p>
        </w:tc>
        <w:tc>
          <w:tcPr>
            <w:tcW w:w="2521" w:type="dxa"/>
          </w:tcPr>
          <w:p>
            <w:pPr>
              <w:pStyle w:val="17"/>
              <w:spacing w:before="3"/>
              <w:rPr>
                <w:rFonts w:ascii="Times New Roman"/>
                <w:sz w:val="19"/>
              </w:rPr>
            </w:pPr>
          </w:p>
          <w:p>
            <w:pPr>
              <w:pStyle w:val="17"/>
              <w:spacing w:line="235" w:lineRule="exact"/>
              <w:ind w:left="27"/>
              <w:rPr>
                <w:b/>
                <w:sz w:val="14"/>
              </w:rPr>
            </w:pPr>
            <w:r>
              <w:rPr>
                <w:b/>
                <w:sz w:val="14"/>
              </w:rPr>
              <w:t>工具：</w:t>
            </w:r>
          </w:p>
          <w:p>
            <w:pPr>
              <w:pStyle w:val="17"/>
              <w:spacing w:before="10" w:line="196" w:lineRule="auto"/>
              <w:ind w:left="27" w:right="1073"/>
              <w:rPr>
                <w:b/>
                <w:sz w:val="14"/>
              </w:rPr>
            </w:pPr>
            <w:r>
              <w:rPr>
                <w:b/>
                <w:sz w:val="14"/>
              </w:rPr>
              <w:t>腰包、口罩（传菜岗</w:t>
            </w:r>
            <w:r>
              <w:rPr>
                <w:b/>
                <w:spacing w:val="-18"/>
                <w:sz w:val="14"/>
              </w:rPr>
              <w:t xml:space="preserve">） </w:t>
            </w:r>
            <w:r>
              <w:rPr>
                <w:b/>
                <w:sz w:val="14"/>
              </w:rPr>
              <w:t>物料：</w:t>
            </w:r>
          </w:p>
          <w:p>
            <w:pPr>
              <w:pStyle w:val="17"/>
              <w:spacing w:line="225" w:lineRule="exact"/>
              <w:ind w:left="27"/>
              <w:rPr>
                <w:b/>
                <w:sz w:val="14"/>
              </w:rPr>
            </w:pPr>
            <w:r>
              <w:rPr>
                <w:b/>
                <w:sz w:val="14"/>
              </w:rPr>
              <w:t>头花、发卡、口红</w:t>
            </w:r>
          </w:p>
        </w:tc>
        <w:tc>
          <w:tcPr>
            <w:tcW w:w="2521" w:type="dxa"/>
          </w:tcPr>
          <w:p>
            <w:pPr>
              <w:pStyle w:val="17"/>
              <w:rPr>
                <w:rFonts w:ascii="Times New Roman"/>
                <w:sz w:val="18"/>
              </w:rPr>
            </w:pPr>
          </w:p>
          <w:p>
            <w:pPr>
              <w:pStyle w:val="17"/>
              <w:spacing w:before="157" w:line="196" w:lineRule="auto"/>
              <w:ind w:left="27" w:right="1636"/>
              <w:rPr>
                <w:b/>
                <w:sz w:val="14"/>
              </w:rPr>
            </w:pPr>
            <w:r>
              <w:rPr>
                <w:b/>
                <w:spacing w:val="-4"/>
                <w:sz w:val="14"/>
              </w:rPr>
              <w:t>不能佩戴饰品</w:t>
            </w:r>
            <w:r>
              <w:rPr>
                <w:b/>
                <w:sz w:val="14"/>
              </w:rPr>
              <w:t>不能有异味 精神饱满</w:t>
            </w:r>
          </w:p>
        </w:tc>
        <w:tc>
          <w:tcPr>
            <w:tcW w:w="1464" w:type="dxa"/>
          </w:tcPr>
          <w:p>
            <w:pPr>
              <w:pStyle w:val="17"/>
              <w:rPr>
                <w:rFonts w:ascii="Times New Roman"/>
                <w:sz w:val="18"/>
              </w:rPr>
            </w:pPr>
          </w:p>
          <w:p>
            <w:pPr>
              <w:pStyle w:val="17"/>
              <w:rPr>
                <w:rFonts w:ascii="Times New Roman"/>
                <w:sz w:val="18"/>
              </w:rPr>
            </w:pPr>
          </w:p>
          <w:p>
            <w:pPr>
              <w:pStyle w:val="17"/>
              <w:spacing w:before="128"/>
              <w:ind w:left="28"/>
              <w:rPr>
                <w:b/>
                <w:sz w:val="14"/>
              </w:rPr>
            </w:pPr>
            <w:r>
              <w:rPr>
                <w:b/>
                <w:sz w:val="14"/>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7" w:hRule="atLeast"/>
        </w:trPr>
        <w:tc>
          <w:tcPr>
            <w:tcW w:w="40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4"/>
              <w:rPr>
                <w:rFonts w:ascii="Times New Roman"/>
                <w:sz w:val="18"/>
              </w:rPr>
            </w:pPr>
          </w:p>
          <w:p>
            <w:pPr>
              <w:pStyle w:val="17"/>
              <w:ind w:left="15"/>
              <w:jc w:val="center"/>
              <w:rPr>
                <w:b/>
                <w:sz w:val="14"/>
              </w:rPr>
            </w:pPr>
            <w:r>
              <w:rPr>
                <w:b/>
                <w:w w:val="100"/>
                <w:sz w:val="14"/>
              </w:rPr>
              <w:t>二</w:t>
            </w:r>
          </w:p>
        </w:tc>
        <w:tc>
          <w:tcPr>
            <w:tcW w:w="1112"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4"/>
              <w:rPr>
                <w:rFonts w:ascii="Times New Roman"/>
                <w:sz w:val="18"/>
              </w:rPr>
            </w:pPr>
          </w:p>
          <w:p>
            <w:pPr>
              <w:pStyle w:val="17"/>
              <w:ind w:left="111" w:right="111"/>
              <w:jc w:val="center"/>
              <w:rPr>
                <w:b/>
                <w:sz w:val="14"/>
              </w:rPr>
            </w:pPr>
            <w:r>
              <w:rPr>
                <w:b/>
                <w:sz w:val="14"/>
              </w:rPr>
              <w:t>洗手消毒</w:t>
            </w:r>
          </w:p>
        </w:tc>
        <w:tc>
          <w:tcPr>
            <w:tcW w:w="1464" w:type="dxa"/>
          </w:tcPr>
          <w:p>
            <w:pPr>
              <w:pStyle w:val="17"/>
              <w:spacing w:before="129" w:line="196" w:lineRule="auto"/>
              <w:ind w:left="449" w:right="439"/>
              <w:jc w:val="both"/>
              <w:rPr>
                <w:b/>
                <w:sz w:val="14"/>
              </w:rPr>
            </w:pPr>
            <w:r>
              <w:rPr>
                <w:b/>
                <w:sz w:val="14"/>
              </w:rPr>
              <w:t>淋湿双手涂洗手液揉搓双手冲洗双手擦干双手挤消毒液丢弃废纸消毒手部</w:t>
            </w:r>
          </w:p>
        </w:tc>
        <w:tc>
          <w:tcPr>
            <w:tcW w:w="2521" w:type="dxa"/>
          </w:tcPr>
          <w:p>
            <w:pPr>
              <w:pStyle w:val="17"/>
              <w:spacing w:before="8"/>
              <w:rPr>
                <w:rFonts w:ascii="Times New Roman"/>
                <w:sz w:val="26"/>
              </w:rPr>
            </w:pPr>
          </w:p>
          <w:p>
            <w:pPr>
              <w:pStyle w:val="17"/>
              <w:spacing w:line="235" w:lineRule="exact"/>
              <w:ind w:left="27"/>
              <w:rPr>
                <w:b/>
                <w:sz w:val="14"/>
              </w:rPr>
            </w:pPr>
            <w:r>
              <w:rPr>
                <w:b/>
                <w:sz w:val="14"/>
              </w:rPr>
              <w:t>设备：</w:t>
            </w:r>
          </w:p>
          <w:p>
            <w:pPr>
              <w:pStyle w:val="17"/>
              <w:spacing w:before="10" w:line="196" w:lineRule="auto"/>
              <w:ind w:left="27" w:right="1495"/>
              <w:rPr>
                <w:b/>
                <w:sz w:val="14"/>
              </w:rPr>
            </w:pPr>
            <w:r>
              <w:rPr>
                <w:b/>
                <w:spacing w:val="-3"/>
                <w:sz w:val="14"/>
              </w:rPr>
              <w:t>洗手池、垃圾桶</w:t>
            </w:r>
            <w:r>
              <w:rPr>
                <w:b/>
                <w:sz w:val="14"/>
              </w:rPr>
              <w:t>工具：</w:t>
            </w:r>
          </w:p>
          <w:p>
            <w:pPr>
              <w:pStyle w:val="17"/>
              <w:spacing w:line="196" w:lineRule="auto"/>
              <w:ind w:left="27" w:right="1777"/>
              <w:rPr>
                <w:b/>
                <w:sz w:val="14"/>
              </w:rPr>
            </w:pPr>
            <w:r>
              <w:rPr>
                <w:b/>
                <w:spacing w:val="-4"/>
                <w:sz w:val="14"/>
              </w:rPr>
              <w:t>洗手流程图</w:t>
            </w:r>
            <w:r>
              <w:rPr>
                <w:b/>
                <w:sz w:val="14"/>
              </w:rPr>
              <w:t>物料：</w:t>
            </w:r>
          </w:p>
          <w:p>
            <w:pPr>
              <w:pStyle w:val="17"/>
              <w:spacing w:line="225" w:lineRule="exact"/>
              <w:ind w:left="27"/>
              <w:rPr>
                <w:b/>
                <w:sz w:val="14"/>
              </w:rPr>
            </w:pPr>
            <w:r>
              <w:rPr>
                <w:b/>
                <w:sz w:val="14"/>
              </w:rPr>
              <w:t>洗手液、消毒液、擦手纸</w:t>
            </w:r>
          </w:p>
        </w:tc>
        <w:tc>
          <w:tcPr>
            <w:tcW w:w="2521" w:type="dxa"/>
          </w:tcPr>
          <w:p>
            <w:pPr>
              <w:pStyle w:val="17"/>
              <w:rPr>
                <w:rFonts w:ascii="Times New Roman"/>
                <w:sz w:val="18"/>
              </w:rPr>
            </w:pPr>
          </w:p>
          <w:p>
            <w:pPr>
              <w:pStyle w:val="17"/>
              <w:spacing w:before="133" w:line="196" w:lineRule="auto"/>
              <w:ind w:left="27" w:right="1323"/>
              <w:rPr>
                <w:b/>
                <w:sz w:val="14"/>
              </w:rPr>
            </w:pPr>
            <w:r>
              <w:rPr>
                <w:b/>
                <w:sz w:val="14"/>
              </w:rPr>
              <w:t>手部搓洗20秒以上指甲无污垢</w:t>
            </w:r>
          </w:p>
          <w:p>
            <w:pPr>
              <w:pStyle w:val="17"/>
              <w:spacing w:line="201" w:lineRule="exact"/>
              <w:ind w:left="27"/>
              <w:rPr>
                <w:b/>
                <w:sz w:val="14"/>
              </w:rPr>
            </w:pPr>
            <w:r>
              <w:rPr>
                <w:b/>
                <w:sz w:val="14"/>
              </w:rPr>
              <w:t>消毒后自然风干避免二次污染</w:t>
            </w:r>
          </w:p>
          <w:p>
            <w:pPr>
              <w:pStyle w:val="17"/>
              <w:spacing w:before="10" w:line="196" w:lineRule="auto"/>
              <w:ind w:left="27" w:right="87"/>
              <w:rPr>
                <w:b/>
                <w:sz w:val="14"/>
              </w:rPr>
            </w:pPr>
            <w:r>
              <w:rPr>
                <w:b/>
                <w:sz w:val="14"/>
              </w:rPr>
              <w:t xml:space="preserve">上岗前、手部受到污染后要洗手。例 </w:t>
            </w:r>
            <w:r>
              <w:rPr>
                <w:b/>
                <w:spacing w:val="-2"/>
                <w:sz w:val="14"/>
              </w:rPr>
              <w:t>如：接触钱，接触化学品后，执行清洁</w:t>
            </w:r>
            <w:r>
              <w:rPr>
                <w:b/>
                <w:sz w:val="14"/>
              </w:rPr>
              <w:t>工作后，上洗手间后等</w:t>
            </w:r>
          </w:p>
        </w:tc>
        <w:tc>
          <w:tcPr>
            <w:tcW w:w="146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4"/>
              <w:rPr>
                <w:rFonts w:ascii="Times New Roman"/>
                <w:sz w:val="18"/>
              </w:rPr>
            </w:pPr>
          </w:p>
          <w:p>
            <w:pPr>
              <w:pStyle w:val="17"/>
              <w:ind w:left="28"/>
              <w:rPr>
                <w:b/>
                <w:sz w:val="14"/>
              </w:rPr>
            </w:pPr>
            <w:r>
              <w:rPr>
                <w:b/>
                <w:sz w:val="14"/>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8" w:hRule="atLeast"/>
        </w:trPr>
        <w:tc>
          <w:tcPr>
            <w:tcW w:w="407" w:type="dxa"/>
          </w:tcPr>
          <w:p>
            <w:pPr>
              <w:pStyle w:val="17"/>
              <w:rPr>
                <w:rFonts w:ascii="Times New Roman"/>
                <w:sz w:val="18"/>
              </w:rPr>
            </w:pPr>
          </w:p>
          <w:p>
            <w:pPr>
              <w:pStyle w:val="17"/>
              <w:spacing w:before="140"/>
              <w:ind w:left="15"/>
              <w:jc w:val="center"/>
              <w:rPr>
                <w:b/>
                <w:sz w:val="14"/>
              </w:rPr>
            </w:pPr>
            <w:r>
              <w:rPr>
                <w:b/>
                <w:w w:val="100"/>
                <w:sz w:val="14"/>
              </w:rPr>
              <w:t>三</w:t>
            </w:r>
          </w:p>
        </w:tc>
        <w:tc>
          <w:tcPr>
            <w:tcW w:w="1112" w:type="dxa"/>
          </w:tcPr>
          <w:p>
            <w:pPr>
              <w:pStyle w:val="17"/>
              <w:rPr>
                <w:rFonts w:ascii="Times New Roman"/>
                <w:sz w:val="18"/>
              </w:rPr>
            </w:pPr>
          </w:p>
          <w:p>
            <w:pPr>
              <w:pStyle w:val="17"/>
              <w:spacing w:before="140"/>
              <w:ind w:left="111" w:right="111"/>
              <w:jc w:val="center"/>
              <w:rPr>
                <w:b/>
                <w:sz w:val="14"/>
              </w:rPr>
            </w:pPr>
            <w:r>
              <w:rPr>
                <w:b/>
                <w:sz w:val="14"/>
              </w:rPr>
              <w:t>预约安排处理</w:t>
            </w:r>
          </w:p>
        </w:tc>
        <w:tc>
          <w:tcPr>
            <w:tcW w:w="1464" w:type="dxa"/>
          </w:tcPr>
          <w:p>
            <w:pPr>
              <w:pStyle w:val="17"/>
              <w:spacing w:before="59" w:line="196" w:lineRule="auto"/>
              <w:ind w:left="449" w:right="439"/>
              <w:jc w:val="both"/>
              <w:rPr>
                <w:b/>
                <w:sz w:val="14"/>
              </w:rPr>
            </w:pPr>
            <w:r>
              <w:rPr>
                <w:b/>
                <w:sz w:val="14"/>
              </w:rPr>
              <w:t>现场预订微信预订电话预订内部预订</w:t>
            </w:r>
          </w:p>
        </w:tc>
        <w:tc>
          <w:tcPr>
            <w:tcW w:w="2521" w:type="dxa"/>
          </w:tcPr>
          <w:p>
            <w:pPr>
              <w:pStyle w:val="17"/>
              <w:spacing w:before="25" w:line="235" w:lineRule="exact"/>
              <w:ind w:left="27"/>
              <w:rPr>
                <w:b/>
                <w:sz w:val="14"/>
              </w:rPr>
            </w:pPr>
            <w:r>
              <w:rPr>
                <w:b/>
                <w:sz w:val="14"/>
              </w:rPr>
              <w:t>设备：</w:t>
            </w:r>
          </w:p>
          <w:p>
            <w:pPr>
              <w:pStyle w:val="17"/>
              <w:spacing w:before="10" w:line="196" w:lineRule="auto"/>
              <w:ind w:left="27" w:right="1777"/>
              <w:rPr>
                <w:b/>
                <w:sz w:val="14"/>
              </w:rPr>
            </w:pPr>
            <w:r>
              <w:rPr>
                <w:b/>
                <w:spacing w:val="-4"/>
                <w:sz w:val="14"/>
              </w:rPr>
              <w:t>座机、手机</w:t>
            </w:r>
            <w:r>
              <w:rPr>
                <w:b/>
                <w:sz w:val="14"/>
              </w:rPr>
              <w:t>物料：</w:t>
            </w:r>
          </w:p>
          <w:p>
            <w:pPr>
              <w:pStyle w:val="17"/>
              <w:spacing w:line="225" w:lineRule="exact"/>
              <w:ind w:left="27"/>
              <w:rPr>
                <w:b/>
                <w:sz w:val="14"/>
              </w:rPr>
            </w:pPr>
            <w:r>
              <w:rPr>
                <w:b/>
                <w:sz w:val="14"/>
              </w:rPr>
              <w:t>预订本、笔</w:t>
            </w:r>
          </w:p>
        </w:tc>
        <w:tc>
          <w:tcPr>
            <w:tcW w:w="2521" w:type="dxa"/>
          </w:tcPr>
          <w:p>
            <w:pPr>
              <w:pStyle w:val="17"/>
              <w:spacing w:before="7"/>
              <w:rPr>
                <w:rFonts w:ascii="Times New Roman"/>
                <w:sz w:val="14"/>
              </w:rPr>
            </w:pPr>
          </w:p>
          <w:p>
            <w:pPr>
              <w:pStyle w:val="17"/>
              <w:spacing w:line="196" w:lineRule="auto"/>
              <w:ind w:left="27" w:right="1354"/>
              <w:rPr>
                <w:b/>
                <w:sz w:val="14"/>
              </w:rPr>
            </w:pPr>
            <w:r>
              <w:rPr>
                <w:b/>
                <w:sz w:val="14"/>
              </w:rPr>
              <w:t xml:space="preserve">预留桌数的把控 预订时间的限定 </w:t>
            </w:r>
            <w:r>
              <w:rPr>
                <w:b/>
                <w:spacing w:val="-3"/>
                <w:sz w:val="14"/>
              </w:rPr>
              <w:t>微信群里及时回复</w:t>
            </w:r>
          </w:p>
        </w:tc>
        <w:tc>
          <w:tcPr>
            <w:tcW w:w="1464" w:type="dxa"/>
          </w:tcPr>
          <w:p>
            <w:pPr>
              <w:pStyle w:val="17"/>
              <w:rPr>
                <w:rFonts w:ascii="Times New Roman"/>
                <w:sz w:val="18"/>
              </w:rPr>
            </w:pPr>
          </w:p>
          <w:p>
            <w:pPr>
              <w:pStyle w:val="17"/>
              <w:spacing w:before="140"/>
              <w:ind w:left="28"/>
              <w:rPr>
                <w:b/>
                <w:sz w:val="14"/>
              </w:rPr>
            </w:pPr>
            <w:r>
              <w:rPr>
                <w:b/>
                <w:sz w:val="14"/>
              </w:rPr>
              <w:t>电话预订服务流程篇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407" w:type="dxa"/>
          </w:tcPr>
          <w:p>
            <w:pPr>
              <w:pStyle w:val="17"/>
              <w:rPr>
                <w:rFonts w:ascii="Times New Roman"/>
                <w:sz w:val="18"/>
              </w:rPr>
            </w:pPr>
          </w:p>
          <w:p>
            <w:pPr>
              <w:pStyle w:val="17"/>
              <w:spacing w:before="140"/>
              <w:ind w:left="15"/>
              <w:jc w:val="center"/>
              <w:rPr>
                <w:b/>
                <w:sz w:val="14"/>
              </w:rPr>
            </w:pPr>
            <w:r>
              <w:rPr>
                <w:b/>
                <w:w w:val="100"/>
                <w:sz w:val="14"/>
              </w:rPr>
              <w:t>四</w:t>
            </w:r>
          </w:p>
        </w:tc>
        <w:tc>
          <w:tcPr>
            <w:tcW w:w="1112" w:type="dxa"/>
          </w:tcPr>
          <w:p>
            <w:pPr>
              <w:pStyle w:val="17"/>
              <w:rPr>
                <w:rFonts w:ascii="Times New Roman"/>
                <w:sz w:val="18"/>
              </w:rPr>
            </w:pPr>
          </w:p>
          <w:p>
            <w:pPr>
              <w:pStyle w:val="17"/>
              <w:spacing w:before="140"/>
              <w:ind w:left="111" w:right="96"/>
              <w:jc w:val="center"/>
              <w:rPr>
                <w:b/>
                <w:sz w:val="14"/>
              </w:rPr>
            </w:pPr>
            <w:r>
              <w:rPr>
                <w:b/>
                <w:sz w:val="14"/>
              </w:rPr>
              <w:t>立岗待客</w:t>
            </w:r>
          </w:p>
        </w:tc>
        <w:tc>
          <w:tcPr>
            <w:tcW w:w="1464" w:type="dxa"/>
          </w:tcPr>
          <w:p>
            <w:pPr>
              <w:pStyle w:val="17"/>
              <w:spacing w:before="7"/>
              <w:rPr>
                <w:rFonts w:ascii="Times New Roman"/>
                <w:sz w:val="14"/>
              </w:rPr>
            </w:pPr>
          </w:p>
          <w:p>
            <w:pPr>
              <w:pStyle w:val="17"/>
              <w:spacing w:line="196" w:lineRule="auto"/>
              <w:ind w:left="449" w:right="439"/>
              <w:jc w:val="both"/>
              <w:rPr>
                <w:b/>
                <w:sz w:val="14"/>
              </w:rPr>
            </w:pPr>
            <w:r>
              <w:rPr>
                <w:b/>
                <w:sz w:val="14"/>
              </w:rPr>
              <w:t>站姿标准面带微笑精神集中</w:t>
            </w:r>
          </w:p>
        </w:tc>
        <w:tc>
          <w:tcPr>
            <w:tcW w:w="2521" w:type="dxa"/>
          </w:tcPr>
          <w:p>
            <w:pPr>
              <w:pStyle w:val="17"/>
              <w:spacing w:before="7"/>
              <w:rPr>
                <w:rFonts w:ascii="Times New Roman"/>
                <w:sz w:val="20"/>
              </w:rPr>
            </w:pPr>
          </w:p>
          <w:p>
            <w:pPr>
              <w:pStyle w:val="17"/>
              <w:spacing w:line="235" w:lineRule="exact"/>
              <w:ind w:left="27"/>
              <w:rPr>
                <w:b/>
                <w:sz w:val="14"/>
              </w:rPr>
            </w:pPr>
            <w:r>
              <w:rPr>
                <w:b/>
                <w:sz w:val="14"/>
              </w:rPr>
              <w:t>物料：</w:t>
            </w:r>
          </w:p>
          <w:p>
            <w:pPr>
              <w:pStyle w:val="17"/>
              <w:spacing w:line="235" w:lineRule="exact"/>
              <w:ind w:left="27"/>
              <w:rPr>
                <w:b/>
                <w:sz w:val="14"/>
              </w:rPr>
            </w:pPr>
            <w:r>
              <w:rPr>
                <w:b/>
                <w:sz w:val="14"/>
              </w:rPr>
              <w:t>菜单、笔、预订单、预订本</w:t>
            </w:r>
          </w:p>
        </w:tc>
        <w:tc>
          <w:tcPr>
            <w:tcW w:w="2521" w:type="dxa"/>
          </w:tcPr>
          <w:p>
            <w:pPr>
              <w:pStyle w:val="17"/>
              <w:spacing w:before="7"/>
              <w:rPr>
                <w:rFonts w:ascii="Times New Roman"/>
                <w:sz w:val="20"/>
              </w:rPr>
            </w:pPr>
          </w:p>
          <w:p>
            <w:pPr>
              <w:pStyle w:val="17"/>
              <w:spacing w:line="235" w:lineRule="exact"/>
              <w:ind w:left="27"/>
              <w:rPr>
                <w:b/>
                <w:sz w:val="14"/>
              </w:rPr>
            </w:pPr>
            <w:r>
              <w:rPr>
                <w:b/>
                <w:sz w:val="14"/>
              </w:rPr>
              <w:t>不能空岗</w:t>
            </w:r>
          </w:p>
          <w:p>
            <w:pPr>
              <w:pStyle w:val="17"/>
              <w:spacing w:line="235" w:lineRule="exact"/>
              <w:ind w:left="27"/>
              <w:rPr>
                <w:b/>
                <w:sz w:val="14"/>
              </w:rPr>
            </w:pPr>
            <w:r>
              <w:rPr>
                <w:b/>
                <w:sz w:val="14"/>
              </w:rPr>
              <w:t>菜单摆放要整齐</w:t>
            </w:r>
          </w:p>
        </w:tc>
        <w:tc>
          <w:tcPr>
            <w:tcW w:w="1464" w:type="dxa"/>
          </w:tcPr>
          <w:p>
            <w:pPr>
              <w:pStyle w:val="17"/>
              <w:rPr>
                <w:rFonts w:ascii="Times New Roman"/>
                <w:sz w:val="18"/>
              </w:rPr>
            </w:pPr>
          </w:p>
          <w:p>
            <w:pPr>
              <w:pStyle w:val="17"/>
              <w:spacing w:before="140"/>
              <w:ind w:left="28"/>
              <w:rPr>
                <w:b/>
                <w:sz w:val="14"/>
              </w:rPr>
            </w:pPr>
            <w:r>
              <w:rPr>
                <w:b/>
                <w:sz w:val="14"/>
              </w:rPr>
              <w:t>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407" w:type="dxa"/>
          </w:tcPr>
          <w:p>
            <w:pPr>
              <w:pStyle w:val="17"/>
              <w:spacing w:before="151"/>
              <w:ind w:left="15"/>
              <w:jc w:val="center"/>
              <w:rPr>
                <w:b/>
                <w:sz w:val="14"/>
              </w:rPr>
            </w:pPr>
            <w:r>
              <w:rPr>
                <w:b/>
                <w:w w:val="100"/>
                <w:sz w:val="14"/>
              </w:rPr>
              <w:t>五</w:t>
            </w:r>
          </w:p>
        </w:tc>
        <w:tc>
          <w:tcPr>
            <w:tcW w:w="1112" w:type="dxa"/>
          </w:tcPr>
          <w:p>
            <w:pPr>
              <w:pStyle w:val="17"/>
              <w:spacing w:before="151"/>
              <w:ind w:left="111" w:right="111"/>
              <w:jc w:val="center"/>
              <w:rPr>
                <w:b/>
                <w:sz w:val="14"/>
              </w:rPr>
            </w:pPr>
            <w:r>
              <w:rPr>
                <w:b/>
                <w:sz w:val="14"/>
              </w:rPr>
              <w:t>迎接顾客</w:t>
            </w:r>
          </w:p>
        </w:tc>
        <w:tc>
          <w:tcPr>
            <w:tcW w:w="1464" w:type="dxa"/>
          </w:tcPr>
          <w:p>
            <w:pPr>
              <w:pStyle w:val="17"/>
              <w:spacing w:before="74" w:line="196" w:lineRule="auto"/>
              <w:ind w:left="449" w:right="439"/>
              <w:rPr>
                <w:b/>
                <w:sz w:val="14"/>
              </w:rPr>
            </w:pPr>
            <w:r>
              <w:rPr>
                <w:b/>
                <w:sz w:val="14"/>
              </w:rPr>
              <w:t>微笑迎客核对信息</w:t>
            </w:r>
          </w:p>
        </w:tc>
        <w:tc>
          <w:tcPr>
            <w:tcW w:w="2521" w:type="dxa"/>
          </w:tcPr>
          <w:p>
            <w:pPr>
              <w:pStyle w:val="17"/>
              <w:spacing w:before="74" w:line="196" w:lineRule="auto"/>
              <w:ind w:left="27" w:right="2059"/>
              <w:rPr>
                <w:b/>
                <w:sz w:val="14"/>
              </w:rPr>
            </w:pPr>
            <w:r>
              <w:rPr>
                <w:b/>
                <w:sz w:val="14"/>
              </w:rPr>
              <w:t>物料： 预订单</w:t>
            </w:r>
          </w:p>
        </w:tc>
        <w:tc>
          <w:tcPr>
            <w:tcW w:w="2521" w:type="dxa"/>
          </w:tcPr>
          <w:p>
            <w:pPr>
              <w:pStyle w:val="17"/>
              <w:spacing w:before="41" w:line="235" w:lineRule="exact"/>
              <w:ind w:left="27"/>
              <w:rPr>
                <w:b/>
                <w:sz w:val="14"/>
              </w:rPr>
            </w:pPr>
            <w:r>
              <w:rPr>
                <w:b/>
                <w:sz w:val="14"/>
              </w:rPr>
              <w:t>热情迎客</w:t>
            </w:r>
          </w:p>
          <w:p>
            <w:pPr>
              <w:pStyle w:val="17"/>
              <w:spacing w:line="235" w:lineRule="exact"/>
              <w:ind w:left="27"/>
              <w:rPr>
                <w:b/>
                <w:sz w:val="14"/>
              </w:rPr>
            </w:pPr>
            <w:r>
              <w:rPr>
                <w:b/>
                <w:sz w:val="14"/>
              </w:rPr>
              <w:t>协助客人拎东西</w:t>
            </w:r>
          </w:p>
        </w:tc>
        <w:tc>
          <w:tcPr>
            <w:tcW w:w="1464" w:type="dxa"/>
          </w:tcPr>
          <w:p>
            <w:pPr>
              <w:pStyle w:val="17"/>
              <w:spacing w:before="151"/>
              <w:ind w:left="28"/>
              <w:rPr>
                <w:b/>
                <w:sz w:val="14"/>
              </w:rPr>
            </w:pPr>
            <w:r>
              <w:rPr>
                <w:b/>
                <w:sz w:val="14"/>
              </w:rPr>
              <w:t>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8" w:hRule="atLeast"/>
        </w:trPr>
        <w:tc>
          <w:tcPr>
            <w:tcW w:w="407" w:type="dxa"/>
          </w:tcPr>
          <w:p>
            <w:pPr>
              <w:pStyle w:val="17"/>
              <w:rPr>
                <w:rFonts w:ascii="Times New Roman"/>
                <w:sz w:val="18"/>
              </w:rPr>
            </w:pPr>
          </w:p>
          <w:p>
            <w:pPr>
              <w:pStyle w:val="17"/>
              <w:spacing w:before="139"/>
              <w:ind w:left="15"/>
              <w:jc w:val="center"/>
              <w:rPr>
                <w:b/>
                <w:sz w:val="14"/>
              </w:rPr>
            </w:pPr>
            <w:r>
              <w:rPr>
                <w:b/>
                <w:w w:val="100"/>
                <w:sz w:val="14"/>
              </w:rPr>
              <w:t>六</w:t>
            </w:r>
          </w:p>
        </w:tc>
        <w:tc>
          <w:tcPr>
            <w:tcW w:w="1112" w:type="dxa"/>
          </w:tcPr>
          <w:p>
            <w:pPr>
              <w:pStyle w:val="17"/>
              <w:rPr>
                <w:rFonts w:ascii="Times New Roman"/>
                <w:sz w:val="18"/>
              </w:rPr>
            </w:pPr>
          </w:p>
          <w:p>
            <w:pPr>
              <w:pStyle w:val="17"/>
              <w:spacing w:before="139"/>
              <w:ind w:left="111" w:right="111"/>
              <w:jc w:val="center"/>
              <w:rPr>
                <w:b/>
                <w:sz w:val="14"/>
              </w:rPr>
            </w:pPr>
            <w:r>
              <w:rPr>
                <w:b/>
                <w:sz w:val="14"/>
              </w:rPr>
              <w:t>引客入座</w:t>
            </w:r>
          </w:p>
        </w:tc>
        <w:tc>
          <w:tcPr>
            <w:tcW w:w="1464" w:type="dxa"/>
          </w:tcPr>
          <w:p>
            <w:pPr>
              <w:pStyle w:val="17"/>
              <w:spacing w:before="58" w:line="196" w:lineRule="auto"/>
              <w:ind w:left="449" w:right="439"/>
              <w:jc w:val="both"/>
              <w:rPr>
                <w:b/>
                <w:sz w:val="14"/>
              </w:rPr>
            </w:pPr>
            <w:r>
              <w:rPr>
                <w:b/>
                <w:sz w:val="14"/>
              </w:rPr>
              <w:t>介绍环境安排就座交接信息迅速回岗</w:t>
            </w:r>
          </w:p>
        </w:tc>
        <w:tc>
          <w:tcPr>
            <w:tcW w:w="2521" w:type="dxa"/>
          </w:tcPr>
          <w:p>
            <w:pPr>
              <w:pStyle w:val="17"/>
              <w:spacing w:before="5"/>
              <w:rPr>
                <w:rFonts w:ascii="Times New Roman"/>
                <w:sz w:val="23"/>
              </w:rPr>
            </w:pPr>
          </w:p>
          <w:p>
            <w:pPr>
              <w:pStyle w:val="17"/>
              <w:spacing w:before="1" w:line="196" w:lineRule="auto"/>
              <w:ind w:left="27" w:right="2059"/>
              <w:rPr>
                <w:b/>
                <w:sz w:val="14"/>
              </w:rPr>
            </w:pPr>
            <w:r>
              <w:rPr>
                <w:b/>
                <w:sz w:val="14"/>
              </w:rPr>
              <w:t>物料： 预订单</w:t>
            </w:r>
          </w:p>
        </w:tc>
        <w:tc>
          <w:tcPr>
            <w:tcW w:w="2521" w:type="dxa"/>
          </w:tcPr>
          <w:p>
            <w:pPr>
              <w:pStyle w:val="17"/>
              <w:rPr>
                <w:rFonts w:ascii="Times New Roman"/>
                <w:sz w:val="18"/>
              </w:rPr>
            </w:pPr>
          </w:p>
          <w:p>
            <w:pPr>
              <w:pStyle w:val="17"/>
              <w:spacing w:before="139"/>
              <w:ind w:left="27"/>
              <w:rPr>
                <w:b/>
                <w:sz w:val="14"/>
              </w:rPr>
            </w:pPr>
            <w:r>
              <w:rPr>
                <w:b/>
                <w:sz w:val="14"/>
              </w:rPr>
              <w:t>带客入座</w:t>
            </w:r>
          </w:p>
        </w:tc>
        <w:tc>
          <w:tcPr>
            <w:tcW w:w="1464" w:type="dxa"/>
          </w:tcPr>
          <w:p>
            <w:pPr>
              <w:pStyle w:val="17"/>
              <w:rPr>
                <w:rFonts w:ascii="Times New Roman"/>
                <w:sz w:val="18"/>
              </w:rPr>
            </w:pPr>
          </w:p>
          <w:p>
            <w:pPr>
              <w:pStyle w:val="17"/>
              <w:spacing w:before="139"/>
              <w:ind w:left="28"/>
              <w:rPr>
                <w:b/>
                <w:sz w:val="14"/>
              </w:rPr>
            </w:pPr>
            <w:r>
              <w:rPr>
                <w:b/>
                <w:sz w:val="14"/>
              </w:rPr>
              <w:t>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407" w:type="dxa"/>
          </w:tcPr>
          <w:p>
            <w:pPr>
              <w:pStyle w:val="17"/>
              <w:rPr>
                <w:rFonts w:ascii="Times New Roman"/>
                <w:sz w:val="18"/>
              </w:rPr>
            </w:pPr>
          </w:p>
          <w:p>
            <w:pPr>
              <w:pStyle w:val="17"/>
              <w:rPr>
                <w:rFonts w:ascii="Times New Roman"/>
                <w:sz w:val="18"/>
              </w:rPr>
            </w:pPr>
          </w:p>
          <w:p>
            <w:pPr>
              <w:pStyle w:val="17"/>
              <w:spacing w:before="128"/>
              <w:ind w:left="15"/>
              <w:jc w:val="center"/>
              <w:rPr>
                <w:b/>
                <w:sz w:val="14"/>
              </w:rPr>
            </w:pPr>
            <w:r>
              <w:rPr>
                <w:b/>
                <w:w w:val="100"/>
                <w:sz w:val="14"/>
              </w:rPr>
              <w:t>七</w:t>
            </w:r>
          </w:p>
        </w:tc>
        <w:tc>
          <w:tcPr>
            <w:tcW w:w="1112" w:type="dxa"/>
          </w:tcPr>
          <w:p>
            <w:pPr>
              <w:pStyle w:val="17"/>
              <w:rPr>
                <w:rFonts w:ascii="Times New Roman"/>
                <w:sz w:val="18"/>
              </w:rPr>
            </w:pPr>
          </w:p>
          <w:p>
            <w:pPr>
              <w:pStyle w:val="17"/>
              <w:rPr>
                <w:rFonts w:ascii="Times New Roman"/>
                <w:sz w:val="18"/>
              </w:rPr>
            </w:pPr>
          </w:p>
          <w:p>
            <w:pPr>
              <w:pStyle w:val="17"/>
              <w:spacing w:before="128"/>
              <w:ind w:left="111" w:right="111"/>
              <w:jc w:val="center"/>
              <w:rPr>
                <w:b/>
                <w:sz w:val="14"/>
              </w:rPr>
            </w:pPr>
            <w:r>
              <w:rPr>
                <w:b/>
                <w:sz w:val="14"/>
              </w:rPr>
              <w:t>等位服务</w:t>
            </w:r>
          </w:p>
        </w:tc>
        <w:tc>
          <w:tcPr>
            <w:tcW w:w="1464" w:type="dxa"/>
          </w:tcPr>
          <w:p>
            <w:pPr>
              <w:pStyle w:val="17"/>
              <w:rPr>
                <w:rFonts w:ascii="Times New Roman"/>
                <w:sz w:val="18"/>
              </w:rPr>
            </w:pPr>
          </w:p>
          <w:p>
            <w:pPr>
              <w:pStyle w:val="17"/>
              <w:spacing w:before="157" w:line="196" w:lineRule="auto"/>
              <w:ind w:left="449" w:right="439"/>
              <w:jc w:val="both"/>
              <w:rPr>
                <w:b/>
                <w:sz w:val="14"/>
              </w:rPr>
            </w:pPr>
            <w:r>
              <w:rPr>
                <w:b/>
                <w:sz w:val="14"/>
              </w:rPr>
              <w:t>接待顾客照顾顾客安排顾客</w:t>
            </w:r>
          </w:p>
        </w:tc>
        <w:tc>
          <w:tcPr>
            <w:tcW w:w="2521" w:type="dxa"/>
          </w:tcPr>
          <w:p>
            <w:pPr>
              <w:pStyle w:val="17"/>
              <w:spacing w:before="10" w:line="235" w:lineRule="exact"/>
              <w:ind w:left="27"/>
              <w:rPr>
                <w:b/>
                <w:sz w:val="14"/>
              </w:rPr>
            </w:pPr>
            <w:r>
              <w:rPr>
                <w:b/>
                <w:sz w:val="14"/>
              </w:rPr>
              <w:t>设备：</w:t>
            </w:r>
          </w:p>
          <w:p>
            <w:pPr>
              <w:pStyle w:val="17"/>
              <w:spacing w:before="10" w:line="196" w:lineRule="auto"/>
              <w:ind w:left="27" w:right="486"/>
              <w:rPr>
                <w:b/>
                <w:sz w:val="14"/>
              </w:rPr>
            </w:pPr>
            <w:r>
              <w:rPr>
                <w:b/>
                <w:sz w:val="14"/>
              </w:rPr>
              <w:t>电话、等位ipad</w:t>
            </w:r>
            <w:r>
              <w:rPr>
                <w:b/>
                <w:spacing w:val="-3"/>
                <w:sz w:val="14"/>
              </w:rPr>
              <w:t>、音箱、打印机</w:t>
            </w:r>
            <w:r>
              <w:rPr>
                <w:b/>
                <w:sz w:val="14"/>
              </w:rPr>
              <w:t>工具：</w:t>
            </w:r>
          </w:p>
          <w:p>
            <w:pPr>
              <w:pStyle w:val="17"/>
              <w:spacing w:line="196" w:lineRule="auto"/>
              <w:ind w:left="27" w:right="1214"/>
              <w:rPr>
                <w:b/>
                <w:sz w:val="14"/>
              </w:rPr>
            </w:pPr>
            <w:r>
              <w:rPr>
                <w:b/>
                <w:spacing w:val="-2"/>
                <w:sz w:val="14"/>
              </w:rPr>
              <w:t>菜单、笔、等位桌椅</w:t>
            </w:r>
            <w:r>
              <w:rPr>
                <w:b/>
                <w:sz w:val="14"/>
              </w:rPr>
              <w:t>物料：</w:t>
            </w:r>
          </w:p>
          <w:p>
            <w:pPr>
              <w:pStyle w:val="17"/>
              <w:spacing w:line="224" w:lineRule="exact"/>
              <w:ind w:left="27"/>
              <w:rPr>
                <w:b/>
                <w:sz w:val="14"/>
              </w:rPr>
            </w:pPr>
            <w:r>
              <w:rPr>
                <w:b/>
                <w:sz w:val="14"/>
              </w:rPr>
              <w:t>小吃、饮品、棋牌</w:t>
            </w:r>
          </w:p>
        </w:tc>
        <w:tc>
          <w:tcPr>
            <w:tcW w:w="2521" w:type="dxa"/>
          </w:tcPr>
          <w:p>
            <w:pPr>
              <w:pStyle w:val="17"/>
              <w:spacing w:before="43" w:line="196" w:lineRule="auto"/>
              <w:ind w:left="27" w:right="1213"/>
              <w:rPr>
                <w:b/>
                <w:sz w:val="14"/>
              </w:rPr>
            </w:pPr>
            <w:r>
              <w:rPr>
                <w:b/>
                <w:spacing w:val="-2"/>
                <w:sz w:val="14"/>
              </w:rPr>
              <w:t>小吃及时提供及补充</w:t>
            </w:r>
            <w:r>
              <w:rPr>
                <w:b/>
                <w:sz w:val="14"/>
              </w:rPr>
              <w:t>关注等位顾客动态 保持良好心态</w:t>
            </w:r>
          </w:p>
          <w:p>
            <w:pPr>
              <w:pStyle w:val="17"/>
              <w:spacing w:line="196" w:lineRule="auto"/>
              <w:ind w:left="27" w:right="791"/>
              <w:jc w:val="both"/>
              <w:rPr>
                <w:b/>
                <w:sz w:val="14"/>
              </w:rPr>
            </w:pPr>
            <w:r>
              <w:rPr>
                <w:b/>
                <w:sz w:val="14"/>
              </w:rPr>
              <w:t>顾客有疑问时需有耐心回复向顾客递呈物品时双手呈递叫号按顺序进行，合理安排</w:t>
            </w:r>
          </w:p>
        </w:tc>
        <w:tc>
          <w:tcPr>
            <w:tcW w:w="1464" w:type="dxa"/>
          </w:tcPr>
          <w:p>
            <w:pPr>
              <w:pStyle w:val="17"/>
              <w:rPr>
                <w:rFonts w:ascii="Times New Roman"/>
                <w:sz w:val="18"/>
              </w:rPr>
            </w:pPr>
          </w:p>
          <w:p>
            <w:pPr>
              <w:pStyle w:val="17"/>
              <w:rPr>
                <w:rFonts w:ascii="Times New Roman"/>
                <w:sz w:val="18"/>
              </w:rPr>
            </w:pPr>
          </w:p>
          <w:p>
            <w:pPr>
              <w:pStyle w:val="17"/>
              <w:spacing w:before="128"/>
              <w:ind w:left="28"/>
              <w:rPr>
                <w:b/>
                <w:sz w:val="14"/>
              </w:rPr>
            </w:pPr>
            <w:r>
              <w:rPr>
                <w:b/>
                <w:sz w:val="14"/>
              </w:rPr>
              <w:t>等位服务流程篇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4" w:hRule="atLeast"/>
        </w:trPr>
        <w:tc>
          <w:tcPr>
            <w:tcW w:w="407" w:type="dxa"/>
          </w:tcPr>
          <w:p>
            <w:pPr>
              <w:pStyle w:val="17"/>
              <w:rPr>
                <w:rFonts w:ascii="Times New Roman"/>
                <w:sz w:val="18"/>
              </w:rPr>
            </w:pPr>
          </w:p>
          <w:p>
            <w:pPr>
              <w:pStyle w:val="17"/>
              <w:spacing w:before="3"/>
              <w:rPr>
                <w:rFonts w:ascii="Times New Roman"/>
                <w:sz w:val="20"/>
              </w:rPr>
            </w:pPr>
          </w:p>
          <w:p>
            <w:pPr>
              <w:pStyle w:val="17"/>
              <w:ind w:left="15"/>
              <w:jc w:val="center"/>
              <w:rPr>
                <w:b/>
                <w:sz w:val="14"/>
              </w:rPr>
            </w:pPr>
            <w:r>
              <w:rPr>
                <w:b/>
                <w:w w:val="100"/>
                <w:sz w:val="14"/>
              </w:rPr>
              <w:t>八</w:t>
            </w:r>
          </w:p>
        </w:tc>
        <w:tc>
          <w:tcPr>
            <w:tcW w:w="1112" w:type="dxa"/>
          </w:tcPr>
          <w:p>
            <w:pPr>
              <w:pStyle w:val="17"/>
              <w:rPr>
                <w:rFonts w:ascii="Times New Roman"/>
                <w:sz w:val="18"/>
              </w:rPr>
            </w:pPr>
          </w:p>
          <w:p>
            <w:pPr>
              <w:pStyle w:val="17"/>
              <w:spacing w:before="3"/>
              <w:rPr>
                <w:rFonts w:ascii="Times New Roman"/>
                <w:sz w:val="20"/>
              </w:rPr>
            </w:pPr>
          </w:p>
          <w:p>
            <w:pPr>
              <w:pStyle w:val="17"/>
              <w:ind w:left="111" w:right="111"/>
              <w:jc w:val="center"/>
              <w:rPr>
                <w:b/>
                <w:sz w:val="14"/>
              </w:rPr>
            </w:pPr>
            <w:r>
              <w:rPr>
                <w:b/>
                <w:sz w:val="14"/>
              </w:rPr>
              <w:t>送客服务</w:t>
            </w:r>
          </w:p>
        </w:tc>
        <w:tc>
          <w:tcPr>
            <w:tcW w:w="1464" w:type="dxa"/>
          </w:tcPr>
          <w:p>
            <w:pPr>
              <w:pStyle w:val="17"/>
              <w:spacing w:before="160" w:line="196" w:lineRule="auto"/>
              <w:ind w:left="378" w:right="368"/>
              <w:jc w:val="center"/>
              <w:rPr>
                <w:b/>
                <w:sz w:val="14"/>
              </w:rPr>
            </w:pPr>
            <w:r>
              <w:rPr>
                <w:b/>
                <w:sz w:val="14"/>
              </w:rPr>
              <w:t xml:space="preserve">指引方向 </w:t>
            </w:r>
            <w:r>
              <w:rPr>
                <w:b/>
                <w:spacing w:val="-4"/>
                <w:sz w:val="14"/>
              </w:rPr>
              <w:t>提供停车票提供薄荷糖</w:t>
            </w:r>
            <w:r>
              <w:rPr>
                <w:b/>
                <w:sz w:val="14"/>
              </w:rPr>
              <w:t>协助开门</w:t>
            </w:r>
          </w:p>
        </w:tc>
        <w:tc>
          <w:tcPr>
            <w:tcW w:w="2521" w:type="dxa"/>
          </w:tcPr>
          <w:p>
            <w:pPr>
              <w:pStyle w:val="17"/>
              <w:rPr>
                <w:rFonts w:ascii="Times New Roman"/>
                <w:sz w:val="18"/>
              </w:rPr>
            </w:pPr>
          </w:p>
          <w:p>
            <w:pPr>
              <w:pStyle w:val="17"/>
              <w:spacing w:before="132" w:line="235" w:lineRule="exact"/>
              <w:ind w:left="27"/>
              <w:rPr>
                <w:b/>
                <w:sz w:val="14"/>
              </w:rPr>
            </w:pPr>
            <w:r>
              <w:rPr>
                <w:b/>
                <w:sz w:val="14"/>
              </w:rPr>
              <w:t>物料：</w:t>
            </w:r>
          </w:p>
          <w:p>
            <w:pPr>
              <w:pStyle w:val="17"/>
              <w:spacing w:line="235" w:lineRule="exact"/>
              <w:ind w:left="27"/>
              <w:rPr>
                <w:b/>
                <w:sz w:val="14"/>
              </w:rPr>
            </w:pPr>
            <w:r>
              <w:rPr>
                <w:b/>
                <w:sz w:val="14"/>
              </w:rPr>
              <w:t>停车票、薄荷糖</w:t>
            </w:r>
          </w:p>
        </w:tc>
        <w:tc>
          <w:tcPr>
            <w:tcW w:w="2521" w:type="dxa"/>
          </w:tcPr>
          <w:p>
            <w:pPr>
              <w:pStyle w:val="17"/>
              <w:spacing w:before="10"/>
              <w:rPr>
                <w:rFonts w:ascii="Times New Roman"/>
                <w:sz w:val="19"/>
              </w:rPr>
            </w:pPr>
          </w:p>
          <w:p>
            <w:pPr>
              <w:pStyle w:val="17"/>
              <w:spacing w:before="1" w:line="235" w:lineRule="exact"/>
              <w:ind w:left="27"/>
              <w:rPr>
                <w:b/>
                <w:sz w:val="14"/>
              </w:rPr>
            </w:pPr>
            <w:r>
              <w:rPr>
                <w:b/>
                <w:sz w:val="14"/>
              </w:rPr>
              <w:t>微笑服务</w:t>
            </w:r>
          </w:p>
          <w:p>
            <w:pPr>
              <w:pStyle w:val="17"/>
              <w:spacing w:line="211" w:lineRule="exact"/>
              <w:ind w:left="27"/>
              <w:rPr>
                <w:b/>
                <w:sz w:val="14"/>
              </w:rPr>
            </w:pPr>
            <w:r>
              <w:rPr>
                <w:b/>
                <w:sz w:val="14"/>
              </w:rPr>
              <w:t>主动提供薄荷糖</w:t>
            </w:r>
          </w:p>
          <w:p>
            <w:pPr>
              <w:pStyle w:val="17"/>
              <w:spacing w:line="235" w:lineRule="exact"/>
              <w:ind w:left="27"/>
              <w:rPr>
                <w:b/>
                <w:sz w:val="14"/>
              </w:rPr>
            </w:pPr>
            <w:r>
              <w:rPr>
                <w:b/>
                <w:sz w:val="14"/>
              </w:rPr>
              <w:t>主动快速为顾客开门</w:t>
            </w:r>
          </w:p>
        </w:tc>
        <w:tc>
          <w:tcPr>
            <w:tcW w:w="1464" w:type="dxa"/>
          </w:tcPr>
          <w:p>
            <w:pPr>
              <w:pStyle w:val="17"/>
              <w:rPr>
                <w:rFonts w:ascii="Times New Roman"/>
                <w:sz w:val="18"/>
              </w:rPr>
            </w:pPr>
          </w:p>
          <w:p>
            <w:pPr>
              <w:pStyle w:val="17"/>
              <w:spacing w:before="3"/>
              <w:rPr>
                <w:rFonts w:ascii="Times New Roman"/>
                <w:sz w:val="20"/>
              </w:rPr>
            </w:pPr>
          </w:p>
          <w:p>
            <w:pPr>
              <w:pStyle w:val="17"/>
              <w:ind w:left="28"/>
              <w:rPr>
                <w:b/>
                <w:sz w:val="14"/>
              </w:rPr>
            </w:pPr>
            <w:r>
              <w:rPr>
                <w:b/>
                <w:sz w:val="14"/>
              </w:rPr>
              <w:t>送客服务流程篇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4" w:hRule="atLeast"/>
        </w:trPr>
        <w:tc>
          <w:tcPr>
            <w:tcW w:w="407" w:type="dxa"/>
          </w:tcPr>
          <w:p>
            <w:pPr>
              <w:pStyle w:val="17"/>
              <w:rPr>
                <w:rFonts w:ascii="Times New Roman"/>
                <w:sz w:val="18"/>
              </w:rPr>
            </w:pPr>
          </w:p>
          <w:p>
            <w:pPr>
              <w:pStyle w:val="17"/>
              <w:spacing w:before="3"/>
              <w:rPr>
                <w:rFonts w:ascii="Times New Roman"/>
                <w:sz w:val="20"/>
              </w:rPr>
            </w:pPr>
          </w:p>
          <w:p>
            <w:pPr>
              <w:pStyle w:val="17"/>
              <w:ind w:left="15"/>
              <w:jc w:val="center"/>
              <w:rPr>
                <w:b/>
                <w:sz w:val="14"/>
              </w:rPr>
            </w:pPr>
            <w:r>
              <w:rPr>
                <w:b/>
                <w:w w:val="100"/>
                <w:sz w:val="14"/>
              </w:rPr>
              <w:t>九</w:t>
            </w:r>
          </w:p>
        </w:tc>
        <w:tc>
          <w:tcPr>
            <w:tcW w:w="1112" w:type="dxa"/>
          </w:tcPr>
          <w:p>
            <w:pPr>
              <w:pStyle w:val="17"/>
              <w:rPr>
                <w:rFonts w:ascii="Times New Roman"/>
                <w:sz w:val="18"/>
              </w:rPr>
            </w:pPr>
          </w:p>
          <w:p>
            <w:pPr>
              <w:pStyle w:val="17"/>
              <w:spacing w:before="3"/>
              <w:rPr>
                <w:rFonts w:ascii="Times New Roman"/>
                <w:sz w:val="20"/>
              </w:rPr>
            </w:pPr>
          </w:p>
          <w:p>
            <w:pPr>
              <w:pStyle w:val="17"/>
              <w:ind w:left="111" w:right="111"/>
              <w:jc w:val="center"/>
              <w:rPr>
                <w:b/>
                <w:sz w:val="14"/>
              </w:rPr>
            </w:pPr>
            <w:r>
              <w:rPr>
                <w:b/>
                <w:sz w:val="14"/>
              </w:rPr>
              <w:t>班次交接</w:t>
            </w:r>
          </w:p>
        </w:tc>
        <w:tc>
          <w:tcPr>
            <w:tcW w:w="1464" w:type="dxa"/>
          </w:tcPr>
          <w:p>
            <w:pPr>
              <w:pStyle w:val="17"/>
              <w:spacing w:before="160" w:line="196" w:lineRule="auto"/>
              <w:ind w:left="449" w:right="439"/>
              <w:jc w:val="both"/>
              <w:rPr>
                <w:b/>
                <w:sz w:val="14"/>
              </w:rPr>
            </w:pPr>
            <w:r>
              <w:rPr>
                <w:b/>
                <w:sz w:val="14"/>
              </w:rPr>
              <w:t>预订信息空位情况等位情况</w:t>
            </w:r>
          </w:p>
          <w:p>
            <w:pPr>
              <w:pStyle w:val="17"/>
              <w:spacing w:line="224" w:lineRule="exact"/>
              <w:ind w:left="308"/>
              <w:rPr>
                <w:b/>
                <w:sz w:val="14"/>
              </w:rPr>
            </w:pPr>
            <w:r>
              <w:rPr>
                <w:b/>
                <w:sz w:val="14"/>
              </w:rPr>
              <w:t>特殊情况交接</w:t>
            </w:r>
          </w:p>
        </w:tc>
        <w:tc>
          <w:tcPr>
            <w:tcW w:w="2521" w:type="dxa"/>
          </w:tcPr>
          <w:p>
            <w:pPr>
              <w:pStyle w:val="17"/>
              <w:spacing w:before="127" w:line="235" w:lineRule="exact"/>
              <w:ind w:left="27"/>
              <w:rPr>
                <w:b/>
                <w:sz w:val="14"/>
              </w:rPr>
            </w:pPr>
            <w:r>
              <w:rPr>
                <w:b/>
                <w:sz w:val="14"/>
              </w:rPr>
              <w:t>物料：</w:t>
            </w:r>
          </w:p>
          <w:p>
            <w:pPr>
              <w:pStyle w:val="17"/>
              <w:spacing w:before="10" w:line="196" w:lineRule="auto"/>
              <w:ind w:left="27" w:right="1495"/>
              <w:rPr>
                <w:b/>
                <w:sz w:val="14"/>
              </w:rPr>
            </w:pPr>
            <w:r>
              <w:rPr>
                <w:b/>
                <w:spacing w:val="-3"/>
                <w:sz w:val="14"/>
              </w:rPr>
              <w:t>预订单、预订本</w:t>
            </w:r>
            <w:r>
              <w:rPr>
                <w:b/>
                <w:sz w:val="14"/>
              </w:rPr>
              <w:t>信息：</w:t>
            </w:r>
          </w:p>
          <w:p>
            <w:pPr>
              <w:pStyle w:val="17"/>
              <w:spacing w:line="225" w:lineRule="exact"/>
              <w:ind w:left="27"/>
              <w:rPr>
                <w:b/>
                <w:sz w:val="14"/>
              </w:rPr>
            </w:pPr>
            <w:r>
              <w:rPr>
                <w:b/>
                <w:sz w:val="14"/>
              </w:rPr>
              <w:t>等位信息、顾客信息、特殊情况</w:t>
            </w:r>
          </w:p>
        </w:tc>
        <w:tc>
          <w:tcPr>
            <w:tcW w:w="2521" w:type="dxa"/>
          </w:tcPr>
          <w:p>
            <w:pPr>
              <w:pStyle w:val="17"/>
              <w:rPr>
                <w:rFonts w:ascii="Times New Roman"/>
                <w:sz w:val="18"/>
              </w:rPr>
            </w:pPr>
          </w:p>
          <w:p>
            <w:pPr>
              <w:pStyle w:val="17"/>
              <w:spacing w:before="132" w:line="235" w:lineRule="exact"/>
              <w:ind w:left="27"/>
              <w:rPr>
                <w:b/>
                <w:sz w:val="14"/>
              </w:rPr>
            </w:pPr>
            <w:r>
              <w:rPr>
                <w:b/>
                <w:sz w:val="14"/>
              </w:rPr>
              <w:t>交接内容准确性</w:t>
            </w:r>
          </w:p>
          <w:p>
            <w:pPr>
              <w:pStyle w:val="17"/>
              <w:spacing w:line="235" w:lineRule="exact"/>
              <w:ind w:left="27"/>
              <w:rPr>
                <w:b/>
                <w:sz w:val="14"/>
              </w:rPr>
            </w:pPr>
            <w:r>
              <w:rPr>
                <w:b/>
                <w:sz w:val="14"/>
              </w:rPr>
              <w:t>特殊情况交接避开顾客</w:t>
            </w:r>
          </w:p>
        </w:tc>
        <w:tc>
          <w:tcPr>
            <w:tcW w:w="1464" w:type="dxa"/>
          </w:tcPr>
          <w:p>
            <w:pPr>
              <w:pStyle w:val="17"/>
              <w:rPr>
                <w:rFonts w:ascii="Times New Roman"/>
                <w:sz w:val="18"/>
              </w:rPr>
            </w:pPr>
          </w:p>
          <w:p>
            <w:pPr>
              <w:pStyle w:val="17"/>
              <w:spacing w:before="3"/>
              <w:rPr>
                <w:rFonts w:ascii="Times New Roman"/>
                <w:sz w:val="20"/>
              </w:rPr>
            </w:pPr>
          </w:p>
          <w:p>
            <w:pPr>
              <w:pStyle w:val="17"/>
              <w:ind w:right="390"/>
              <w:jc w:val="center"/>
              <w:rPr>
                <w:b/>
                <w:sz w:val="14"/>
              </w:rPr>
            </w:pPr>
            <w:r>
              <w:rPr>
                <w:b/>
                <w:w w:val="100"/>
                <w:sz w:val="14"/>
              </w:rPr>
              <w:t>/</w:t>
            </w:r>
          </w:p>
        </w:tc>
      </w:tr>
    </w:tbl>
    <w:p>
      <w:pPr>
        <w:spacing w:after="0"/>
        <w:jc w:val="center"/>
        <w:rPr>
          <w:sz w:val="14"/>
        </w:rPr>
        <w:sectPr>
          <w:headerReference r:id="rId35" w:type="default"/>
          <w:footerReference r:id="rId36" w:type="default"/>
          <w:pgSz w:w="10380" w:h="13900"/>
          <w:pgMar w:top="1300" w:right="0" w:bottom="440" w:left="0" w:header="0" w:footer="242" w:gutter="0"/>
          <w:pgNumType w:start="23"/>
        </w:sectPr>
      </w:pPr>
    </w:p>
    <w:p>
      <w:pPr>
        <w:pStyle w:val="8"/>
        <w:rPr>
          <w:rFonts w:ascii="Times New Roman"/>
        </w:rPr>
      </w:pPr>
    </w:p>
    <w:p>
      <w:pPr>
        <w:pStyle w:val="8"/>
        <w:spacing w:before="6"/>
        <w:rPr>
          <w:rFonts w:ascii="Times New Roman"/>
          <w:sz w:val="27"/>
        </w:rPr>
      </w:pPr>
    </w:p>
    <w:p>
      <w:pPr>
        <w:pStyle w:val="8"/>
        <w:tabs>
          <w:tab w:val="left" w:pos="6276"/>
        </w:tabs>
        <w:ind w:left="873"/>
        <w:rPr>
          <w:rFonts w:ascii="Times New Roman"/>
        </w:rPr>
      </w:pPr>
      <w:r>
        <w:rPr>
          <w:rFonts w:ascii="Times New Roman"/>
        </w:rPr>
        <w:drawing>
          <wp:inline distT="0" distB="0" distL="0" distR="0">
            <wp:extent cx="2044065" cy="1536065"/>
            <wp:effectExtent l="0" t="0" r="0" b="0"/>
            <wp:docPr id="91"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70.jpeg"/>
                    <pic:cNvPicPr>
                      <a:picLocks noChangeAspect="1"/>
                    </pic:cNvPicPr>
                  </pic:nvPicPr>
                  <pic:blipFill>
                    <a:blip r:embed="rId255" cstate="print"/>
                    <a:stretch>
                      <a:fillRect/>
                    </a:stretch>
                  </pic:blipFill>
                  <pic:spPr>
                    <a:xfrm>
                      <a:off x="0" y="0"/>
                      <a:ext cx="2044200" cy="1536191"/>
                    </a:xfrm>
                    <a:prstGeom prst="rect">
                      <a:avLst/>
                    </a:prstGeom>
                  </pic:spPr>
                </pic:pic>
              </a:graphicData>
            </a:graphic>
          </wp:inline>
        </w:drawing>
      </w:r>
      <w:r>
        <w:rPr>
          <w:rFonts w:ascii="Times New Roman"/>
        </w:rPr>
        <w:tab/>
      </w:r>
      <w:r>
        <w:rPr>
          <w:rFonts w:ascii="Times New Roman"/>
        </w:rPr>
        <w:drawing>
          <wp:inline distT="0" distB="0" distL="0" distR="0">
            <wp:extent cx="2044065" cy="1536065"/>
            <wp:effectExtent l="0" t="0" r="0" b="0"/>
            <wp:docPr id="93"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70.jpeg"/>
                    <pic:cNvPicPr>
                      <a:picLocks noChangeAspect="1"/>
                    </pic:cNvPicPr>
                  </pic:nvPicPr>
                  <pic:blipFill>
                    <a:blip r:embed="rId255" cstate="print"/>
                    <a:stretch>
                      <a:fillRect/>
                    </a:stretch>
                  </pic:blipFill>
                  <pic:spPr>
                    <a:xfrm>
                      <a:off x="0" y="0"/>
                      <a:ext cx="2044200" cy="1536191"/>
                    </a:xfrm>
                    <a:prstGeom prst="rect">
                      <a:avLst/>
                    </a:prstGeom>
                  </pic:spPr>
                </pic:pic>
              </a:graphicData>
            </a:graphic>
          </wp:inline>
        </w:drawing>
      </w:r>
    </w:p>
    <w:p>
      <w:pPr>
        <w:spacing w:after="0"/>
        <w:rPr>
          <w:rFonts w:ascii="Times New Roman"/>
        </w:rPr>
        <w:sectPr>
          <w:headerReference r:id="rId37" w:type="default"/>
          <w:pgSz w:w="10380" w:h="13900"/>
          <w:pgMar w:top="840" w:right="0" w:bottom="440" w:left="0" w:header="477" w:footer="242" w:gutter="0"/>
        </w:sectPr>
      </w:pPr>
    </w:p>
    <w:p>
      <w:pPr>
        <w:pStyle w:val="5"/>
        <w:numPr>
          <w:ilvl w:val="0"/>
          <w:numId w:val="8"/>
        </w:numPr>
        <w:tabs>
          <w:tab w:val="left" w:pos="1550"/>
        </w:tabs>
        <w:spacing w:before="0" w:after="0" w:line="545" w:lineRule="exact"/>
        <w:ind w:left="1549" w:right="0" w:hanging="404"/>
        <w:jc w:val="left"/>
      </w:pPr>
      <w:r>
        <w:rPr>
          <w:color w:val="585858"/>
        </w:rPr>
        <w:t>接听电话</w:t>
      </w:r>
    </w:p>
    <w:p>
      <w:pPr>
        <w:pStyle w:val="8"/>
        <w:spacing w:before="30" w:line="156" w:lineRule="auto"/>
        <w:ind w:left="1549" w:right="16"/>
      </w:pPr>
      <w:r>
        <w:rPr>
          <w:color w:val="7E7E7E"/>
        </w:rPr>
        <w:t>电话铃响三声内进行接听， 要求语速适中，普通话流畅</w:t>
      </w:r>
    </w:p>
    <w:p>
      <w:pPr>
        <w:pStyle w:val="5"/>
        <w:numPr>
          <w:ilvl w:val="0"/>
          <w:numId w:val="8"/>
        </w:numPr>
        <w:tabs>
          <w:tab w:val="left" w:pos="1550"/>
        </w:tabs>
        <w:spacing w:before="0" w:after="0" w:line="545" w:lineRule="exact"/>
        <w:ind w:left="1549" w:right="0" w:hanging="404"/>
        <w:jc w:val="left"/>
      </w:pPr>
      <w:r>
        <w:rPr>
          <w:color w:val="585858"/>
        </w:rPr>
        <w:br w:type="column"/>
      </w:r>
      <w:r>
        <w:rPr>
          <w:color w:val="585858"/>
        </w:rPr>
        <w:t>接受预订</w:t>
      </w:r>
    </w:p>
    <w:p>
      <w:pPr>
        <w:pStyle w:val="8"/>
        <w:spacing w:before="30" w:line="156" w:lineRule="auto"/>
        <w:ind w:left="1549" w:right="821"/>
      </w:pPr>
      <w:r>
        <w:rPr>
          <w:color w:val="7E7E7E"/>
          <w:spacing w:val="-2"/>
        </w:rPr>
        <w:t xml:space="preserve">确认顾客信息：姓名、性别、电话号码、预订时间、人数， </w:t>
      </w:r>
      <w:r>
        <w:rPr>
          <w:color w:val="7E7E7E"/>
        </w:rPr>
        <w:t>特别要求等，准确记录后重 复信息</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7875" cy="1536065"/>
            <wp:effectExtent l="0" t="0" r="0" b="0"/>
            <wp:docPr id="95"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68.jpeg"/>
                    <pic:cNvPicPr>
                      <a:picLocks noChangeAspect="1"/>
                    </pic:cNvPicPr>
                  </pic:nvPicPr>
                  <pic:blipFill>
                    <a:blip r:embed="rId253" cstate="print"/>
                    <a:stretch>
                      <a:fillRect/>
                    </a:stretch>
                  </pic:blipFill>
                  <pic:spPr>
                    <a:xfrm>
                      <a:off x="0" y="0"/>
                      <a:ext cx="2048256" cy="1536191"/>
                    </a:xfrm>
                    <a:prstGeom prst="rect">
                      <a:avLst/>
                    </a:prstGeom>
                  </pic:spPr>
                </pic:pic>
              </a:graphicData>
            </a:graphic>
          </wp:inline>
        </w:drawing>
      </w:r>
      <w:r>
        <w:tab/>
      </w:r>
      <w:r>
        <w:drawing>
          <wp:inline distT="0" distB="0" distL="0" distR="0">
            <wp:extent cx="2047240" cy="1536065"/>
            <wp:effectExtent l="0" t="0" r="0" b="0"/>
            <wp:docPr id="97"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71.jpeg"/>
                    <pic:cNvPicPr>
                      <a:picLocks noChangeAspect="1"/>
                    </pic:cNvPicPr>
                  </pic:nvPicPr>
                  <pic:blipFill>
                    <a:blip r:embed="rId256"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8"/>
        </w:numPr>
        <w:tabs>
          <w:tab w:val="left" w:pos="1550"/>
        </w:tabs>
        <w:spacing w:before="0" w:after="0" w:line="530" w:lineRule="exact"/>
        <w:ind w:left="1549" w:right="0" w:hanging="404"/>
        <w:jc w:val="left"/>
      </w:pPr>
      <w:r>
        <w:rPr>
          <w:color w:val="585858"/>
        </w:rPr>
        <w:t>确认信息</w:t>
      </w:r>
    </w:p>
    <w:p>
      <w:pPr>
        <w:pStyle w:val="8"/>
        <w:spacing w:before="30" w:line="156" w:lineRule="auto"/>
        <w:ind w:left="1549" w:right="38"/>
      </w:pPr>
      <w:r>
        <w:rPr>
          <w:color w:val="7E7E7E"/>
        </w:rPr>
        <w:t xml:space="preserve">如已预订饱和，和顾客说明 并给与帮助，如：可以尽早 到店或在美味不用等APP上 </w:t>
      </w:r>
      <w:r>
        <w:rPr>
          <w:color w:val="7E7E7E"/>
          <w:spacing w:val="-2"/>
        </w:rPr>
        <w:t>取等位号，减少等位时间等。</w:t>
      </w:r>
      <w:r>
        <w:rPr>
          <w:color w:val="7E7E7E"/>
        </w:rPr>
        <w:t>注：不可在顾客之前挂断电 话</w:t>
      </w:r>
    </w:p>
    <w:p>
      <w:pPr>
        <w:pStyle w:val="5"/>
        <w:numPr>
          <w:ilvl w:val="0"/>
          <w:numId w:val="8"/>
        </w:numPr>
        <w:tabs>
          <w:tab w:val="left" w:pos="1550"/>
        </w:tabs>
        <w:spacing w:before="0" w:after="0" w:line="530" w:lineRule="exact"/>
        <w:ind w:left="1549" w:right="0" w:hanging="404"/>
        <w:jc w:val="left"/>
      </w:pPr>
      <w:r>
        <w:rPr>
          <w:color w:val="585858"/>
        </w:rPr>
        <w:br w:type="column"/>
      </w:r>
      <w:r>
        <w:rPr>
          <w:color w:val="585858"/>
        </w:rPr>
        <w:t>信息录入</w:t>
      </w:r>
    </w:p>
    <w:p>
      <w:pPr>
        <w:pStyle w:val="8"/>
        <w:spacing w:before="30" w:line="156" w:lineRule="auto"/>
        <w:ind w:left="1549" w:right="821"/>
      </w:pPr>
      <w:r>
        <w:rPr>
          <w:color w:val="7E7E7E"/>
        </w:rPr>
        <w:t xml:space="preserve">将顾客姓名、电话号码、来 </w:t>
      </w:r>
      <w:r>
        <w:rPr>
          <w:color w:val="7E7E7E"/>
          <w:spacing w:val="-2"/>
        </w:rPr>
        <w:t>客数、预订日期、预订时间、</w:t>
      </w:r>
      <w:r>
        <w:rPr>
          <w:color w:val="7E7E7E"/>
        </w:rPr>
        <w:t>特殊需求等信息进行记录。 预约方式包含现场预订、电 话预订、微信预订和内部预 订等</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8"/>
        <w:spacing w:before="2"/>
        <w:rPr>
          <w:sz w:val="11"/>
        </w:rPr>
      </w:pPr>
    </w:p>
    <w:p>
      <w:pPr>
        <w:spacing w:after="0"/>
        <w:rPr>
          <w:sz w:val="11"/>
        </w:rPr>
        <w:sectPr>
          <w:type w:val="continuous"/>
          <w:pgSz w:w="10380" w:h="13900"/>
          <w:pgMar w:top="1300" w:right="0" w:bottom="280" w:left="0" w:header="720" w:footer="720" w:gutter="0"/>
        </w:sectPr>
      </w:pPr>
    </w:p>
    <w:p>
      <w:pPr>
        <w:pStyle w:val="8"/>
        <w:spacing w:before="14"/>
        <w:rPr>
          <w:sz w:val="15"/>
        </w:rPr>
      </w:pPr>
    </w:p>
    <w:p>
      <w:pPr>
        <w:pStyle w:val="8"/>
        <w:spacing w:line="235" w:lineRule="auto"/>
        <w:ind w:left="1549"/>
        <w:jc w:val="both"/>
      </w:pPr>
      <w:r>
        <w:rPr>
          <w:color w:val="7E7E7E"/>
          <w:spacing w:val="-2"/>
        </w:rPr>
        <w:t>注：预订顾客座位确定后， 发送手机短信息给顾客，内容：尊称，预订信息，停车提示，其他可提供的服务信息等，最后注明店名，期待</w:t>
      </w:r>
      <w:r>
        <w:rPr>
          <w:color w:val="7E7E7E"/>
        </w:rPr>
        <w:t>光临</w:t>
      </w:r>
    </w:p>
    <w:p>
      <w:pPr>
        <w:pStyle w:val="7"/>
        <w:spacing w:before="47"/>
        <w:ind w:left="1205"/>
      </w:pPr>
      <w:r>
        <w:rPr>
          <w:b w:val="0"/>
        </w:rPr>
        <w:br w:type="column"/>
      </w:r>
      <w:r>
        <w:rPr>
          <w:color w:val="7E7E7E"/>
        </w:rPr>
        <w:t>电话用语</w:t>
      </w:r>
    </w:p>
    <w:p>
      <w:pPr>
        <w:pStyle w:val="8"/>
        <w:spacing w:before="52" w:line="156" w:lineRule="auto"/>
        <w:ind w:left="1205" w:right="812"/>
      </w:pPr>
      <w:r>
        <w:rPr>
          <w:color w:val="7E7E7E"/>
          <w:w w:val="95"/>
        </w:rPr>
        <w:t>1、话术：“您好，丰茂烤串***</w:t>
      </w:r>
      <w:r>
        <w:rPr>
          <w:color w:val="7E7E7E"/>
          <w:spacing w:val="-2"/>
          <w:w w:val="95"/>
        </w:rPr>
        <w:t xml:space="preserve">店，很高兴为您服 </w:t>
      </w:r>
      <w:r>
        <w:rPr>
          <w:color w:val="7E7E7E"/>
        </w:rPr>
        <w:t>务”</w:t>
      </w:r>
    </w:p>
    <w:p>
      <w:pPr>
        <w:pStyle w:val="8"/>
        <w:spacing w:before="49" w:line="156" w:lineRule="auto"/>
        <w:ind w:left="1205" w:right="839"/>
      </w:pPr>
      <w:r>
        <w:rPr>
          <w:color w:val="7E7E7E"/>
        </w:rPr>
        <w:t>2、根据顾客情况询问：“请问您几位？请问您贵姓？什么时间到？请您留下联系方式。</w:t>
      </w:r>
    </w:p>
    <w:p>
      <w:pPr>
        <w:pStyle w:val="8"/>
        <w:spacing w:before="49" w:line="156" w:lineRule="auto"/>
        <w:ind w:left="1205" w:right="839"/>
      </w:pPr>
      <w:r>
        <w:rPr>
          <w:color w:val="7E7E7E"/>
        </w:rPr>
        <w:t>3、如果预定已满：“非常抱歉，咱家今天可以预订的位置都已经订满了，您可以在‘美味不用</w:t>
      </w:r>
    </w:p>
    <w:p>
      <w:pPr>
        <w:pStyle w:val="8"/>
        <w:spacing w:before="1" w:line="156" w:lineRule="auto"/>
        <w:ind w:left="1205" w:right="815"/>
      </w:pPr>
      <w:r>
        <w:rPr>
          <w:color w:val="7E7E7E"/>
        </w:rPr>
        <w:t>等’APP</w:t>
      </w:r>
      <w:r>
        <w:rPr>
          <w:color w:val="7E7E7E"/>
          <w:spacing w:val="-1"/>
        </w:rPr>
        <w:t>上面提前排号，这样可以减少您的等位时</w:t>
      </w:r>
      <w:r>
        <w:rPr>
          <w:color w:val="7E7E7E"/>
        </w:rPr>
        <w:t>间”</w:t>
      </w:r>
    </w:p>
    <w:p>
      <w:pPr>
        <w:pStyle w:val="8"/>
        <w:spacing w:before="49" w:line="156" w:lineRule="auto"/>
        <w:ind w:left="1205" w:right="882"/>
      </w:pPr>
      <w:r>
        <w:rPr>
          <w:color w:val="7E7E7E"/>
        </w:rPr>
        <w:t>4</w:t>
      </w:r>
      <w:r>
        <w:rPr>
          <w:color w:val="7E7E7E"/>
          <w:spacing w:val="-1"/>
        </w:rPr>
        <w:t>、结束语：”感谢您的来电，期待您的光临，再</w:t>
      </w:r>
      <w:r>
        <w:rPr>
          <w:color w:val="7E7E7E"/>
        </w:rPr>
        <w:t>见”</w:t>
      </w:r>
    </w:p>
    <w:p>
      <w:pPr>
        <w:spacing w:after="0" w:line="156" w:lineRule="auto"/>
        <w:sectPr>
          <w:type w:val="continuous"/>
          <w:pgSz w:w="10380" w:h="13900"/>
          <w:pgMar w:top="1300" w:right="0" w:bottom="280" w:left="0" w:header="720" w:footer="720" w:gutter="0"/>
          <w:cols w:equalWidth="0" w:num="2">
            <w:col w:w="3941" w:space="40"/>
            <w:col w:w="6399"/>
          </w:cols>
        </w:sectPr>
      </w:pPr>
    </w:p>
    <w:p>
      <w:pPr>
        <w:pStyle w:val="5"/>
        <w:numPr>
          <w:ilvl w:val="0"/>
          <w:numId w:val="9"/>
        </w:numPr>
        <w:tabs>
          <w:tab w:val="left" w:pos="737"/>
        </w:tabs>
        <w:spacing w:before="0" w:after="0" w:line="528" w:lineRule="exact"/>
        <w:ind w:left="736" w:right="0" w:hanging="389"/>
        <w:jc w:val="left"/>
      </w:pPr>
      <w:r>
        <w:rPr>
          <w:color w:val="585858"/>
        </w:rPr>
        <w:t>立岗待客</w:t>
      </w:r>
    </w:p>
    <w:p>
      <w:pPr>
        <w:pStyle w:val="8"/>
        <w:spacing w:before="26" w:line="156" w:lineRule="auto"/>
        <w:ind w:left="736" w:right="18"/>
      </w:pPr>
      <w:r>
        <w:rPr>
          <w:color w:val="7E7E7E"/>
        </w:rPr>
        <w:t>靠近门口，身体正直，目视前方，面带微笑，双手置前</w:t>
      </w:r>
    </w:p>
    <w:p>
      <w:pPr>
        <w:pStyle w:val="5"/>
        <w:numPr>
          <w:ilvl w:val="0"/>
          <w:numId w:val="9"/>
        </w:numPr>
        <w:tabs>
          <w:tab w:val="left" w:pos="737"/>
        </w:tabs>
        <w:spacing w:before="0" w:after="0" w:line="528" w:lineRule="exact"/>
        <w:ind w:left="736" w:right="0" w:hanging="389"/>
        <w:jc w:val="left"/>
      </w:pPr>
      <w:r>
        <w:rPr>
          <w:color w:val="585858"/>
        </w:rPr>
        <w:br w:type="column"/>
      </w:r>
      <w:r>
        <w:rPr>
          <w:color w:val="585858"/>
        </w:rPr>
        <w:t>迎接顾客</w:t>
      </w:r>
    </w:p>
    <w:p>
      <w:pPr>
        <w:pStyle w:val="8"/>
        <w:spacing w:before="26" w:line="156" w:lineRule="auto"/>
        <w:ind w:left="736" w:right="16"/>
      </w:pPr>
      <w:r>
        <w:rPr>
          <w:color w:val="7E7E7E"/>
        </w:rPr>
        <w:t>致欢迎语，确认顾客是否预订，安排入座或取等位号</w:t>
      </w:r>
    </w:p>
    <w:p>
      <w:pPr>
        <w:pStyle w:val="5"/>
        <w:numPr>
          <w:ilvl w:val="0"/>
          <w:numId w:val="9"/>
        </w:numPr>
        <w:tabs>
          <w:tab w:val="left" w:pos="737"/>
        </w:tabs>
        <w:spacing w:before="0" w:after="0" w:line="528" w:lineRule="exact"/>
        <w:ind w:left="736" w:right="0" w:hanging="389"/>
        <w:jc w:val="left"/>
      </w:pPr>
      <w:r>
        <w:rPr>
          <w:color w:val="585858"/>
        </w:rPr>
        <w:br w:type="column"/>
      </w:r>
      <w:r>
        <w:rPr>
          <w:color w:val="585858"/>
        </w:rPr>
        <w:t>贴心服务</w:t>
      </w:r>
    </w:p>
    <w:p>
      <w:pPr>
        <w:pStyle w:val="8"/>
        <w:spacing w:before="26" w:line="156" w:lineRule="auto"/>
        <w:ind w:left="736" w:right="193"/>
      </w:pPr>
      <w:r>
        <w:rPr>
          <w:color w:val="7E7E7E"/>
        </w:rPr>
        <w:t>见到有拎东西的顾客主动上前迎接</w:t>
      </w:r>
    </w:p>
    <w:p>
      <w:pPr>
        <w:spacing w:after="0" w:line="156" w:lineRule="auto"/>
        <w:sectPr>
          <w:headerReference r:id="rId38" w:type="default"/>
          <w:pgSz w:w="10380" w:h="13900"/>
          <w:pgMar w:top="3640" w:right="0" w:bottom="520" w:left="0" w:header="538" w:footer="242" w:gutter="0"/>
          <w:cols w:equalWidth="0" w:num="3">
            <w:col w:w="3173" w:space="332"/>
            <w:col w:w="3168" w:space="339"/>
            <w:col w:w="3368"/>
          </w:cols>
        </w:sectPr>
      </w:pPr>
    </w:p>
    <w:p>
      <w:pPr>
        <w:pStyle w:val="8"/>
      </w:pPr>
    </w:p>
    <w:p>
      <w:pPr>
        <w:pStyle w:val="8"/>
        <w:spacing w:before="7" w:after="1"/>
        <w:rPr>
          <w:sz w:val="11"/>
        </w:rPr>
      </w:pPr>
    </w:p>
    <w:p>
      <w:pPr>
        <w:pStyle w:val="8"/>
        <w:tabs>
          <w:tab w:val="left" w:pos="3592"/>
          <w:tab w:val="left" w:pos="7099"/>
        </w:tabs>
        <w:ind w:left="88"/>
      </w:pPr>
      <w:r>
        <w:drawing>
          <wp:inline distT="0" distB="0" distL="0" distR="0">
            <wp:extent cx="2029460" cy="1522095"/>
            <wp:effectExtent l="0" t="0" r="0" b="0"/>
            <wp:docPr id="105"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75.jpeg"/>
                    <pic:cNvPicPr>
                      <a:picLocks noChangeAspect="1"/>
                    </pic:cNvPicPr>
                  </pic:nvPicPr>
                  <pic:blipFill>
                    <a:blip r:embed="rId257"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107"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6.jpeg"/>
                    <pic:cNvPicPr>
                      <a:picLocks noChangeAspect="1"/>
                    </pic:cNvPicPr>
                  </pic:nvPicPr>
                  <pic:blipFill>
                    <a:blip r:embed="rId258"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09"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77.jpeg"/>
                    <pic:cNvPicPr>
                      <a:picLocks noChangeAspect="1"/>
                    </pic:cNvPicPr>
                  </pic:nvPicPr>
                  <pic:blipFill>
                    <a:blip r:embed="rId259"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9"/>
        </w:numPr>
        <w:tabs>
          <w:tab w:val="left" w:pos="737"/>
        </w:tabs>
        <w:spacing w:before="0" w:after="0" w:line="541" w:lineRule="exact"/>
        <w:ind w:left="736" w:right="0" w:hanging="389"/>
        <w:jc w:val="left"/>
      </w:pPr>
      <w:r>
        <w:rPr>
          <w:color w:val="585858"/>
        </w:rPr>
        <w:t>引客入座</w:t>
      </w:r>
    </w:p>
    <w:p>
      <w:pPr>
        <w:pStyle w:val="8"/>
        <w:spacing w:before="26" w:line="156" w:lineRule="auto"/>
        <w:ind w:left="736" w:right="18"/>
      </w:pPr>
      <w:r>
        <w:rPr>
          <w:color w:val="7E7E7E"/>
        </w:rPr>
        <w:t>引领顾客过程中，保持在顾客前方1.5米距离，把手举过头顶，三步一回头</w:t>
      </w:r>
    </w:p>
    <w:p>
      <w:pPr>
        <w:pStyle w:val="5"/>
        <w:numPr>
          <w:ilvl w:val="0"/>
          <w:numId w:val="9"/>
        </w:numPr>
        <w:tabs>
          <w:tab w:val="left" w:pos="737"/>
        </w:tabs>
        <w:spacing w:before="0" w:after="0" w:line="541" w:lineRule="exact"/>
        <w:ind w:left="736" w:right="0" w:hanging="389"/>
        <w:jc w:val="left"/>
      </w:pPr>
      <w:r>
        <w:rPr>
          <w:color w:val="585858"/>
        </w:rPr>
        <w:br w:type="column"/>
      </w:r>
      <w:r>
        <w:rPr>
          <w:color w:val="585858"/>
        </w:rPr>
        <w:t>提示服务</w:t>
      </w:r>
    </w:p>
    <w:p>
      <w:pPr>
        <w:pStyle w:val="8"/>
        <w:spacing w:before="26" w:line="156" w:lineRule="auto"/>
        <w:ind w:left="736" w:right="38"/>
        <w:jc w:val="both"/>
      </w:pPr>
      <w:r>
        <w:rPr>
          <w:color w:val="7E7E7E"/>
          <w:spacing w:val="-2"/>
        </w:rPr>
        <w:t>有台阶路段及时提醒顾客小心台阶；地面湿滑的地方提</w:t>
      </w:r>
      <w:r>
        <w:rPr>
          <w:color w:val="7E7E7E"/>
        </w:rPr>
        <w:t>醒顾客小心地滑等</w:t>
      </w:r>
    </w:p>
    <w:p>
      <w:pPr>
        <w:pStyle w:val="5"/>
        <w:numPr>
          <w:ilvl w:val="0"/>
          <w:numId w:val="9"/>
        </w:numPr>
        <w:tabs>
          <w:tab w:val="left" w:pos="737"/>
        </w:tabs>
        <w:spacing w:before="0" w:after="0" w:line="541" w:lineRule="exact"/>
        <w:ind w:left="736" w:right="0" w:hanging="389"/>
        <w:jc w:val="left"/>
      </w:pPr>
      <w:r>
        <w:rPr>
          <w:color w:val="585858"/>
        </w:rPr>
        <w:br w:type="column"/>
      </w:r>
      <w:r>
        <w:rPr>
          <w:color w:val="585858"/>
        </w:rPr>
        <w:t>店内介绍</w:t>
      </w:r>
    </w:p>
    <w:p>
      <w:pPr>
        <w:pStyle w:val="8"/>
        <w:spacing w:before="26" w:line="156" w:lineRule="auto"/>
        <w:ind w:left="736" w:right="26"/>
      </w:pPr>
      <w:r>
        <w:rPr>
          <w:color w:val="7E7E7E"/>
        </w:rPr>
        <w:t>向顾客介绍店内环境，例如： 卫生间/收银台/安全出口/</w:t>
      </w:r>
    </w:p>
    <w:p>
      <w:pPr>
        <w:pStyle w:val="8"/>
        <w:spacing w:line="277" w:lineRule="exact"/>
        <w:ind w:left="736"/>
      </w:pPr>
      <w:r>
        <w:rPr>
          <w:color w:val="7E7E7E"/>
        </w:rPr>
        <w:t>小吃台等位置</w:t>
      </w:r>
    </w:p>
    <w:p>
      <w:pPr>
        <w:spacing w:after="0" w:line="277" w:lineRule="exact"/>
        <w:sectPr>
          <w:type w:val="continuous"/>
          <w:pgSz w:w="10380" w:h="13900"/>
          <w:pgMar w:top="1300" w:right="0" w:bottom="280" w:left="0" w:header="720" w:footer="720" w:gutter="0"/>
          <w:cols w:equalWidth="0" w:num="3">
            <w:col w:w="3173" w:space="332"/>
            <w:col w:w="3168" w:space="339"/>
            <w:col w:w="3368"/>
          </w:cols>
        </w:sectPr>
      </w:pPr>
    </w:p>
    <w:p>
      <w:pPr>
        <w:pStyle w:val="8"/>
        <w:spacing w:before="3"/>
        <w:rPr>
          <w:sz w:val="10"/>
        </w:rPr>
      </w:pPr>
    </w:p>
    <w:p>
      <w:pPr>
        <w:spacing w:after="0"/>
        <w:rPr>
          <w:sz w:val="10"/>
        </w:rPr>
        <w:sectPr>
          <w:type w:val="continuous"/>
          <w:pgSz w:w="10380" w:h="13900"/>
          <w:pgMar w:top="1300" w:right="0" w:bottom="280" w:left="0" w:header="720" w:footer="720" w:gutter="0"/>
        </w:sectPr>
      </w:pPr>
    </w:p>
    <w:p>
      <w:pPr>
        <w:pStyle w:val="8"/>
        <w:spacing w:before="12"/>
        <w:rPr>
          <w:sz w:val="5"/>
        </w:rPr>
      </w:pPr>
    </w:p>
    <w:p>
      <w:pPr>
        <w:pStyle w:val="8"/>
        <w:ind w:left="88" w:right="-159"/>
      </w:pPr>
      <w:r>
        <w:drawing>
          <wp:inline distT="0" distB="0" distL="0" distR="0">
            <wp:extent cx="2029460" cy="1522095"/>
            <wp:effectExtent l="0" t="0" r="0" b="0"/>
            <wp:docPr id="111"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78.jpeg"/>
                    <pic:cNvPicPr>
                      <a:picLocks noChangeAspect="1"/>
                    </pic:cNvPicPr>
                  </pic:nvPicPr>
                  <pic:blipFill>
                    <a:blip r:embed="rId260" cstate="print"/>
                    <a:stretch>
                      <a:fillRect/>
                    </a:stretch>
                  </pic:blipFill>
                  <pic:spPr>
                    <a:xfrm>
                      <a:off x="0" y="0"/>
                      <a:ext cx="2029460" cy="1522476"/>
                    </a:xfrm>
                    <a:prstGeom prst="rect">
                      <a:avLst/>
                    </a:prstGeom>
                  </pic:spPr>
                </pic:pic>
              </a:graphicData>
            </a:graphic>
          </wp:inline>
        </w:drawing>
      </w:r>
    </w:p>
    <w:p>
      <w:pPr>
        <w:pStyle w:val="5"/>
        <w:numPr>
          <w:ilvl w:val="0"/>
          <w:numId w:val="9"/>
        </w:numPr>
        <w:tabs>
          <w:tab w:val="left" w:pos="737"/>
        </w:tabs>
        <w:spacing w:before="0" w:after="0" w:line="532" w:lineRule="exact"/>
        <w:ind w:left="736" w:right="0" w:hanging="389"/>
        <w:jc w:val="left"/>
      </w:pPr>
      <w:r>
        <w:rPr>
          <w:color w:val="585858"/>
        </w:rPr>
        <w:t>安排就座</w:t>
      </w:r>
    </w:p>
    <w:p>
      <w:pPr>
        <w:pStyle w:val="8"/>
        <w:spacing w:before="26" w:line="156" w:lineRule="auto"/>
        <w:ind w:left="736" w:right="38"/>
        <w:jc w:val="both"/>
      </w:pPr>
      <w:r>
        <w:rPr>
          <w:color w:val="7E7E7E"/>
          <w:spacing w:val="-1"/>
        </w:rPr>
        <w:t>带客入座后主动进行询问是否点单，并介绍扫码点餐， 然后与区域服务员交接顾客</w:t>
      </w:r>
      <w:r>
        <w:rPr>
          <w:color w:val="7E7E7E"/>
        </w:rPr>
        <w:t>信息</w:t>
      </w:r>
    </w:p>
    <w:p>
      <w:pPr>
        <w:pStyle w:val="8"/>
        <w:spacing w:before="12"/>
        <w:rPr>
          <w:sz w:val="5"/>
        </w:rPr>
      </w:pPr>
      <w:r>
        <w:br w:type="column"/>
      </w:r>
    </w:p>
    <w:p>
      <w:pPr>
        <w:pStyle w:val="8"/>
        <w:ind w:left="86" w:right="-159"/>
      </w:pPr>
      <w:r>
        <w:drawing>
          <wp:inline distT="0" distB="0" distL="0" distR="0">
            <wp:extent cx="2029460" cy="1522095"/>
            <wp:effectExtent l="0" t="0" r="0" b="0"/>
            <wp:docPr id="113"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79.jpeg"/>
                    <pic:cNvPicPr>
                      <a:picLocks noChangeAspect="1"/>
                    </pic:cNvPicPr>
                  </pic:nvPicPr>
                  <pic:blipFill>
                    <a:blip r:embed="rId261" cstate="print"/>
                    <a:stretch>
                      <a:fillRect/>
                    </a:stretch>
                  </pic:blipFill>
                  <pic:spPr>
                    <a:xfrm>
                      <a:off x="0" y="0"/>
                      <a:ext cx="2029460" cy="1522476"/>
                    </a:xfrm>
                    <a:prstGeom prst="rect">
                      <a:avLst/>
                    </a:prstGeom>
                  </pic:spPr>
                </pic:pic>
              </a:graphicData>
            </a:graphic>
          </wp:inline>
        </w:drawing>
      </w:r>
    </w:p>
    <w:p>
      <w:pPr>
        <w:pStyle w:val="5"/>
        <w:numPr>
          <w:ilvl w:val="0"/>
          <w:numId w:val="9"/>
        </w:numPr>
        <w:tabs>
          <w:tab w:val="left" w:pos="737"/>
        </w:tabs>
        <w:spacing w:before="0" w:after="0" w:line="532" w:lineRule="exact"/>
        <w:ind w:left="736" w:right="0" w:hanging="389"/>
        <w:jc w:val="left"/>
      </w:pPr>
      <w:r>
        <w:rPr>
          <w:color w:val="585858"/>
        </w:rPr>
        <w:t>迅速回岗</w:t>
      </w:r>
    </w:p>
    <w:p>
      <w:pPr>
        <w:pStyle w:val="8"/>
        <w:spacing w:before="26" w:line="156" w:lineRule="auto"/>
        <w:ind w:left="736" w:right="16"/>
      </w:pPr>
      <w:r>
        <w:rPr>
          <w:color w:val="7E7E7E"/>
        </w:rPr>
        <w:t>与区域服务员交接后（注意安全）迅速回岗</w:t>
      </w:r>
    </w:p>
    <w:p>
      <w:pPr>
        <w:pStyle w:val="16"/>
        <w:numPr>
          <w:ilvl w:val="0"/>
          <w:numId w:val="10"/>
        </w:numPr>
        <w:tabs>
          <w:tab w:val="left" w:pos="516"/>
        </w:tabs>
        <w:spacing w:before="48" w:after="0" w:line="305" w:lineRule="exact"/>
        <w:ind w:left="515" w:right="0" w:hanging="168"/>
        <w:jc w:val="left"/>
        <w:rPr>
          <w:sz w:val="20"/>
        </w:rPr>
      </w:pPr>
      <w:r>
        <w:rPr>
          <w:color w:val="7E7E7E"/>
          <w:spacing w:val="-1"/>
          <w:w w:val="99"/>
          <w:sz w:val="20"/>
        </w:rPr>
        <w:br w:type="column"/>
      </w:r>
      <w:r>
        <w:rPr>
          <w:color w:val="7E7E7E"/>
          <w:sz w:val="20"/>
        </w:rPr>
        <w:t>欢迎语：吃烤串，到丰茂，羊</w:t>
      </w:r>
    </w:p>
    <w:p>
      <w:pPr>
        <w:pStyle w:val="8"/>
        <w:spacing w:line="264" w:lineRule="exact"/>
        <w:ind w:left="348"/>
      </w:pPr>
      <w:r>
        <w:rPr>
          <w:color w:val="7E7E7E"/>
        </w:rPr>
        <w:t>肉现穿才好吃；</w:t>
      </w:r>
    </w:p>
    <w:p>
      <w:pPr>
        <w:pStyle w:val="16"/>
        <w:numPr>
          <w:ilvl w:val="0"/>
          <w:numId w:val="10"/>
        </w:numPr>
        <w:tabs>
          <w:tab w:val="left" w:pos="516"/>
        </w:tabs>
        <w:spacing w:before="0" w:after="0" w:line="288" w:lineRule="exact"/>
        <w:ind w:left="515" w:right="0" w:hanging="168"/>
        <w:jc w:val="left"/>
        <w:rPr>
          <w:sz w:val="20"/>
        </w:rPr>
      </w:pPr>
      <w:r>
        <w:rPr>
          <w:color w:val="7E7E7E"/>
          <w:sz w:val="20"/>
        </w:rPr>
        <w:t>带客语：您好，这边请。</w:t>
      </w:r>
    </w:p>
    <w:p>
      <w:pPr>
        <w:pStyle w:val="16"/>
        <w:numPr>
          <w:ilvl w:val="0"/>
          <w:numId w:val="10"/>
        </w:numPr>
        <w:tabs>
          <w:tab w:val="left" w:pos="516"/>
        </w:tabs>
        <w:spacing w:before="52" w:after="0" w:line="156" w:lineRule="auto"/>
        <w:ind w:left="348" w:right="168" w:firstLine="0"/>
        <w:jc w:val="left"/>
        <w:rPr>
          <w:sz w:val="20"/>
        </w:rPr>
      </w:pPr>
      <w:r>
        <w:rPr>
          <w:color w:val="7E7E7E"/>
          <w:spacing w:val="-2"/>
          <w:sz w:val="20"/>
        </w:rPr>
        <w:t xml:space="preserve">安全提示语：您好，小心地滑； </w:t>
      </w:r>
      <w:r>
        <w:rPr>
          <w:color w:val="7E7E7E"/>
          <w:sz w:val="20"/>
        </w:rPr>
        <w:t>您好，小心台阶；您好，小心斜坡；您好，小心炭火。</w:t>
      </w:r>
    </w:p>
    <w:p>
      <w:pPr>
        <w:pStyle w:val="16"/>
        <w:numPr>
          <w:ilvl w:val="0"/>
          <w:numId w:val="10"/>
        </w:numPr>
        <w:tabs>
          <w:tab w:val="left" w:pos="516"/>
        </w:tabs>
        <w:spacing w:before="49" w:after="0" w:line="156" w:lineRule="auto"/>
        <w:ind w:left="348" w:right="340" w:firstLine="0"/>
        <w:jc w:val="left"/>
        <w:rPr>
          <w:sz w:val="20"/>
        </w:rPr>
      </w:pPr>
      <w:r>
        <w:rPr>
          <w:color w:val="7E7E7E"/>
          <w:sz w:val="20"/>
        </w:rPr>
        <w:t xml:space="preserve">称呼语：根据顾客情况称呼 </w:t>
      </w:r>
      <w:r>
        <w:rPr>
          <w:color w:val="7E7E7E"/>
          <w:spacing w:val="-2"/>
          <w:sz w:val="20"/>
        </w:rPr>
        <w:t>“帅哥”“美女”“先生”“女</w:t>
      </w:r>
    </w:p>
    <w:p>
      <w:pPr>
        <w:pStyle w:val="8"/>
        <w:spacing w:line="237" w:lineRule="exact"/>
        <w:ind w:left="348"/>
      </w:pPr>
      <w:r>
        <w:rPr>
          <w:color w:val="7E7E7E"/>
        </w:rPr>
        <w:t>士”“大哥”“姐”。</w:t>
      </w:r>
    </w:p>
    <w:p>
      <w:pPr>
        <w:pStyle w:val="16"/>
        <w:numPr>
          <w:ilvl w:val="0"/>
          <w:numId w:val="10"/>
        </w:numPr>
        <w:tabs>
          <w:tab w:val="left" w:pos="516"/>
        </w:tabs>
        <w:spacing w:before="0" w:after="0" w:line="264" w:lineRule="exact"/>
        <w:ind w:left="515" w:right="0" w:hanging="168"/>
        <w:jc w:val="left"/>
        <w:rPr>
          <w:sz w:val="20"/>
        </w:rPr>
      </w:pPr>
      <w:r>
        <w:rPr>
          <w:color w:val="7E7E7E"/>
          <w:sz w:val="20"/>
        </w:rPr>
        <w:t>送客语：请携带好随身物品，</w:t>
      </w:r>
    </w:p>
    <w:p>
      <w:pPr>
        <w:pStyle w:val="8"/>
        <w:spacing w:line="264" w:lineRule="exact"/>
        <w:ind w:left="348"/>
      </w:pPr>
      <w:r>
        <w:rPr>
          <w:color w:val="7E7E7E"/>
        </w:rPr>
        <w:t>欢迎下次光临!</w:t>
      </w:r>
    </w:p>
    <w:p>
      <w:pPr>
        <w:pStyle w:val="16"/>
        <w:numPr>
          <w:ilvl w:val="0"/>
          <w:numId w:val="10"/>
        </w:numPr>
        <w:tabs>
          <w:tab w:val="left" w:pos="516"/>
        </w:tabs>
        <w:spacing w:before="52" w:after="0" w:line="156" w:lineRule="auto"/>
        <w:ind w:left="348" w:right="374" w:firstLine="0"/>
        <w:jc w:val="left"/>
        <w:rPr>
          <w:sz w:val="20"/>
        </w:rPr>
      </w:pPr>
      <w:r>
        <w:rPr>
          <w:color w:val="7E7E7E"/>
          <w:spacing w:val="-2"/>
          <w:sz w:val="20"/>
        </w:rPr>
        <w:t xml:space="preserve">询问语：您好，请问您几位？ </w:t>
      </w:r>
      <w:r>
        <w:rPr>
          <w:color w:val="7E7E7E"/>
          <w:sz w:val="20"/>
        </w:rPr>
        <w:t>请问您有预定吗？</w:t>
      </w:r>
    </w:p>
    <w:p>
      <w:pPr>
        <w:pStyle w:val="16"/>
        <w:numPr>
          <w:ilvl w:val="0"/>
          <w:numId w:val="10"/>
        </w:numPr>
        <w:tabs>
          <w:tab w:val="left" w:pos="516"/>
        </w:tabs>
        <w:spacing w:before="49" w:after="0" w:line="156" w:lineRule="auto"/>
        <w:ind w:left="348" w:right="374" w:firstLine="0"/>
        <w:jc w:val="left"/>
        <w:rPr>
          <w:sz w:val="20"/>
        </w:rPr>
      </w:pPr>
      <w:r>
        <w:rPr>
          <w:color w:val="7E7E7E"/>
          <w:spacing w:val="-2"/>
          <w:sz w:val="20"/>
        </w:rPr>
        <w:t>老顾客称呼语：认识的老顾客</w:t>
      </w:r>
      <w:r>
        <w:rPr>
          <w:color w:val="7E7E7E"/>
          <w:sz w:val="20"/>
        </w:rPr>
        <w:t>需称呼“姓氏+哥/姐”。</w:t>
      </w:r>
    </w:p>
    <w:p>
      <w:pPr>
        <w:spacing w:after="0" w:line="156" w:lineRule="auto"/>
        <w:jc w:val="left"/>
        <w:rPr>
          <w:sz w:val="20"/>
        </w:rPr>
        <w:sectPr>
          <w:type w:val="continuous"/>
          <w:pgSz w:w="10380" w:h="13900"/>
          <w:pgMar w:top="1300" w:right="0" w:bottom="280" w:left="0" w:header="720" w:footer="720" w:gutter="0"/>
          <w:cols w:equalWidth="0" w:num="3">
            <w:col w:w="3173" w:space="332"/>
            <w:col w:w="3168" w:space="222"/>
            <w:col w:w="3485"/>
          </w:cols>
        </w:sectPr>
      </w:pPr>
    </w:p>
    <w:p>
      <w:pPr>
        <w:pStyle w:val="5"/>
        <w:numPr>
          <w:ilvl w:val="0"/>
          <w:numId w:val="11"/>
        </w:numPr>
        <w:tabs>
          <w:tab w:val="left" w:pos="737"/>
        </w:tabs>
        <w:spacing w:before="0" w:after="0" w:line="528" w:lineRule="exact"/>
        <w:ind w:left="736" w:right="0" w:hanging="389"/>
        <w:jc w:val="left"/>
      </w:pPr>
      <w:r>
        <w:rPr>
          <w:color w:val="585858"/>
        </w:rPr>
        <w:t>等位发号</w:t>
      </w:r>
    </w:p>
    <w:p>
      <w:pPr>
        <w:pStyle w:val="8"/>
        <w:spacing w:before="15" w:line="165" w:lineRule="auto"/>
        <w:ind w:left="736" w:right="38"/>
        <w:jc w:val="both"/>
      </w:pPr>
      <w:r>
        <w:rPr>
          <w:color w:val="7E7E7E"/>
          <w:spacing w:val="-1"/>
        </w:rPr>
        <w:t>按顾客用餐人数发放等位号语言：您好，现在已经等位了，给您一张等位号，您稍</w:t>
      </w:r>
      <w:r>
        <w:rPr>
          <w:color w:val="7E7E7E"/>
        </w:rPr>
        <w:t>等一会</w:t>
      </w:r>
    </w:p>
    <w:p>
      <w:pPr>
        <w:pStyle w:val="5"/>
        <w:numPr>
          <w:ilvl w:val="0"/>
          <w:numId w:val="11"/>
        </w:numPr>
        <w:tabs>
          <w:tab w:val="left" w:pos="737"/>
        </w:tabs>
        <w:spacing w:before="0" w:after="0" w:line="528" w:lineRule="exact"/>
        <w:ind w:left="736" w:right="0" w:hanging="389"/>
        <w:jc w:val="left"/>
      </w:pPr>
      <w:r>
        <w:rPr>
          <w:color w:val="585858"/>
        </w:rPr>
        <w:br w:type="column"/>
      </w:r>
      <w:r>
        <w:rPr>
          <w:color w:val="585858"/>
        </w:rPr>
        <w:t>提供小吃</w:t>
      </w:r>
    </w:p>
    <w:p>
      <w:pPr>
        <w:pStyle w:val="8"/>
        <w:spacing w:before="26" w:line="156" w:lineRule="auto"/>
        <w:ind w:left="736" w:right="16"/>
      </w:pPr>
      <w:r>
        <w:rPr>
          <w:color w:val="7E7E7E"/>
        </w:rPr>
        <w:t>顾客入座后主动提供等位小吃</w:t>
      </w:r>
    </w:p>
    <w:p>
      <w:pPr>
        <w:pStyle w:val="5"/>
        <w:numPr>
          <w:ilvl w:val="0"/>
          <w:numId w:val="11"/>
        </w:numPr>
        <w:tabs>
          <w:tab w:val="left" w:pos="737"/>
        </w:tabs>
        <w:spacing w:before="0" w:after="0" w:line="528" w:lineRule="exact"/>
        <w:ind w:left="736" w:right="0" w:hanging="389"/>
        <w:jc w:val="left"/>
      </w:pPr>
      <w:r>
        <w:rPr>
          <w:color w:val="585858"/>
        </w:rPr>
        <w:br w:type="column"/>
      </w:r>
      <w:r>
        <w:rPr>
          <w:color w:val="585858"/>
        </w:rPr>
        <w:t>递上菜单</w:t>
      </w:r>
    </w:p>
    <w:p>
      <w:pPr>
        <w:pStyle w:val="8"/>
        <w:spacing w:before="26" w:line="156" w:lineRule="auto"/>
        <w:ind w:left="736" w:right="234"/>
        <w:jc w:val="both"/>
      </w:pPr>
      <w:r>
        <w:rPr>
          <w:color w:val="7E7E7E"/>
          <w:spacing w:val="-2"/>
        </w:rPr>
        <w:t>为顾客递上新的菜单或介绍等位用点单二维码，引导顾</w:t>
      </w:r>
      <w:r>
        <w:rPr>
          <w:color w:val="7E7E7E"/>
        </w:rPr>
        <w:t>客提前进行菜品选择</w:t>
      </w:r>
    </w:p>
    <w:p>
      <w:pPr>
        <w:spacing w:after="0" w:line="156" w:lineRule="auto"/>
        <w:jc w:val="both"/>
        <w:sectPr>
          <w:headerReference r:id="rId39" w:type="default"/>
          <w:pgSz w:w="10380" w:h="13900"/>
          <w:pgMar w:top="3640" w:right="0" w:bottom="520" w:left="0" w:header="538" w:footer="242" w:gutter="0"/>
          <w:cols w:equalWidth="0" w:num="3">
            <w:col w:w="3173" w:space="332"/>
            <w:col w:w="3168" w:space="339"/>
            <w:col w:w="3368"/>
          </w:cols>
        </w:sectPr>
      </w:pPr>
    </w:p>
    <w:p>
      <w:pPr>
        <w:pStyle w:val="8"/>
        <w:spacing w:before="15"/>
        <w:rPr>
          <w:sz w:val="2"/>
        </w:rPr>
      </w:pPr>
    </w:p>
    <w:p>
      <w:pPr>
        <w:pStyle w:val="8"/>
        <w:tabs>
          <w:tab w:val="left" w:pos="3592"/>
          <w:tab w:val="left" w:pos="7099"/>
        </w:tabs>
        <w:ind w:left="88"/>
      </w:pPr>
      <w:r>
        <w:drawing>
          <wp:inline distT="0" distB="0" distL="0" distR="0">
            <wp:extent cx="2029460" cy="1522095"/>
            <wp:effectExtent l="0" t="0" r="0" b="0"/>
            <wp:docPr id="121"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3.jpeg"/>
                    <pic:cNvPicPr>
                      <a:picLocks noChangeAspect="1"/>
                    </pic:cNvPicPr>
                  </pic:nvPicPr>
                  <pic:blipFill>
                    <a:blip r:embed="rId262"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123"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4.jpeg"/>
                    <pic:cNvPicPr>
                      <a:picLocks noChangeAspect="1"/>
                    </pic:cNvPicPr>
                  </pic:nvPicPr>
                  <pic:blipFill>
                    <a:blip r:embed="rId263"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25"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85.jpeg"/>
                    <pic:cNvPicPr>
                      <a:picLocks noChangeAspect="1"/>
                    </pic:cNvPicPr>
                  </pic:nvPicPr>
                  <pic:blipFill>
                    <a:blip r:embed="rId264"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1"/>
        </w:numPr>
        <w:tabs>
          <w:tab w:val="left" w:pos="737"/>
        </w:tabs>
        <w:spacing w:before="0" w:after="0" w:line="541" w:lineRule="exact"/>
        <w:ind w:left="736" w:right="0" w:hanging="389"/>
        <w:jc w:val="left"/>
      </w:pPr>
      <w:r>
        <w:rPr>
          <w:color w:val="585858"/>
        </w:rPr>
        <w:t>互动沟通</w:t>
      </w:r>
    </w:p>
    <w:p>
      <w:pPr>
        <w:pStyle w:val="8"/>
        <w:spacing w:before="26" w:line="156" w:lineRule="auto"/>
        <w:ind w:left="736" w:right="38"/>
        <w:jc w:val="both"/>
      </w:pPr>
      <w:r>
        <w:rPr>
          <w:color w:val="7E7E7E"/>
          <w:spacing w:val="-1"/>
        </w:rPr>
        <w:t>在顾客等位过程中向顾客介绍相关活动、优惠信息、会</w:t>
      </w:r>
      <w:r>
        <w:rPr>
          <w:color w:val="7E7E7E"/>
        </w:rPr>
        <w:t>员政策等</w:t>
      </w:r>
    </w:p>
    <w:p>
      <w:pPr>
        <w:pStyle w:val="5"/>
        <w:numPr>
          <w:ilvl w:val="0"/>
          <w:numId w:val="11"/>
        </w:numPr>
        <w:tabs>
          <w:tab w:val="left" w:pos="737"/>
        </w:tabs>
        <w:spacing w:before="0" w:after="0" w:line="531" w:lineRule="exact"/>
        <w:ind w:left="736" w:right="0" w:hanging="389"/>
        <w:jc w:val="left"/>
      </w:pPr>
      <w:r>
        <w:rPr>
          <w:color w:val="585858"/>
        </w:rPr>
        <w:br w:type="column"/>
      </w:r>
      <w:r>
        <w:rPr>
          <w:color w:val="585858"/>
        </w:rPr>
        <w:t>接听来电</w:t>
      </w:r>
    </w:p>
    <w:p>
      <w:pPr>
        <w:pStyle w:val="8"/>
        <w:spacing w:before="17" w:line="156" w:lineRule="auto"/>
        <w:ind w:left="736" w:right="38"/>
        <w:jc w:val="both"/>
      </w:pPr>
      <w:r>
        <w:rPr>
          <w:color w:val="7E7E7E"/>
          <w:spacing w:val="-2"/>
        </w:rPr>
        <w:t>满座后顾客打电话预订时， 告知已满座，建议可以在美</w:t>
      </w:r>
      <w:r>
        <w:rPr>
          <w:color w:val="7E7E7E"/>
        </w:rPr>
        <w:t xml:space="preserve">味不用等APP上取等位号， </w:t>
      </w:r>
      <w:r>
        <w:rPr>
          <w:color w:val="7E7E7E"/>
          <w:spacing w:val="-2"/>
        </w:rPr>
        <w:t>可以减少等位时间。如未及时到店，过号的顺延三桌安</w:t>
      </w:r>
      <w:r>
        <w:rPr>
          <w:color w:val="7E7E7E"/>
        </w:rPr>
        <w:t>排</w:t>
      </w:r>
    </w:p>
    <w:p>
      <w:pPr>
        <w:pStyle w:val="5"/>
        <w:numPr>
          <w:ilvl w:val="0"/>
          <w:numId w:val="11"/>
        </w:numPr>
        <w:tabs>
          <w:tab w:val="left" w:pos="737"/>
        </w:tabs>
        <w:spacing w:before="0" w:after="0" w:line="541" w:lineRule="exact"/>
        <w:ind w:left="736" w:right="0" w:hanging="389"/>
        <w:jc w:val="left"/>
      </w:pPr>
      <w:r>
        <w:rPr>
          <w:color w:val="585858"/>
        </w:rPr>
        <w:br w:type="column"/>
      </w:r>
      <w:r>
        <w:rPr>
          <w:color w:val="585858"/>
        </w:rPr>
        <w:t>维护卫生</w:t>
      </w:r>
    </w:p>
    <w:p>
      <w:pPr>
        <w:pStyle w:val="8"/>
        <w:spacing w:before="26" w:line="156" w:lineRule="auto"/>
        <w:ind w:left="736" w:right="193"/>
      </w:pPr>
      <w:r>
        <w:rPr>
          <w:color w:val="7E7E7E"/>
        </w:rPr>
        <w:t>及时清理台面、地面卫生， 时刻保持干净</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spacing w:before="15"/>
        <w:rPr>
          <w:sz w:val="12"/>
        </w:rPr>
      </w:pPr>
    </w:p>
    <w:p>
      <w:pPr>
        <w:pStyle w:val="8"/>
        <w:spacing w:before="47" w:line="304" w:lineRule="exact"/>
        <w:ind w:left="4242"/>
      </w:pPr>
      <w:r>
        <w:drawing>
          <wp:anchor distT="0" distB="0" distL="0" distR="0" simplePos="0" relativeHeight="239425536" behindDoc="1" locked="0" layoutInCell="1" allowOverlap="1">
            <wp:simplePos x="0" y="0"/>
            <wp:positionH relativeFrom="page">
              <wp:posOffset>55880</wp:posOffset>
            </wp:positionH>
            <wp:positionV relativeFrom="paragraph">
              <wp:posOffset>-386080</wp:posOffset>
            </wp:positionV>
            <wp:extent cx="2031365" cy="1524000"/>
            <wp:effectExtent l="0" t="0" r="0" b="0"/>
            <wp:wrapNone/>
            <wp:docPr id="127"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86.jpeg"/>
                    <pic:cNvPicPr>
                      <a:picLocks noChangeAspect="1"/>
                    </pic:cNvPicPr>
                  </pic:nvPicPr>
                  <pic:blipFill>
                    <a:blip r:embed="rId265" cstate="print"/>
                    <a:stretch>
                      <a:fillRect/>
                    </a:stretch>
                  </pic:blipFill>
                  <pic:spPr>
                    <a:xfrm>
                      <a:off x="0" y="0"/>
                      <a:ext cx="2031492" cy="1523999"/>
                    </a:xfrm>
                    <a:prstGeom prst="rect">
                      <a:avLst/>
                    </a:prstGeom>
                  </pic:spPr>
                </pic:pic>
              </a:graphicData>
            </a:graphic>
          </wp:anchor>
        </w:drawing>
      </w:r>
      <w:r>
        <w:rPr>
          <w:color w:val="7E7E7E"/>
        </w:rPr>
        <w:t>注：</w:t>
      </w:r>
    </w:p>
    <w:p>
      <w:pPr>
        <w:pStyle w:val="8"/>
        <w:spacing w:line="304" w:lineRule="exact"/>
        <w:ind w:left="4242"/>
      </w:pPr>
      <w:r>
        <w:rPr>
          <w:color w:val="7E7E7E"/>
        </w:rPr>
        <w:t>与顾客交谈“请”字开头；</w:t>
      </w:r>
    </w:p>
    <w:p>
      <w:pPr>
        <w:pStyle w:val="8"/>
        <w:spacing w:before="4"/>
        <w:rPr>
          <w:sz w:val="7"/>
        </w:rPr>
      </w:pPr>
    </w:p>
    <w:p>
      <w:pPr>
        <w:spacing w:after="0"/>
        <w:rPr>
          <w:sz w:val="7"/>
        </w:rPr>
        <w:sectPr>
          <w:type w:val="continuous"/>
          <w:pgSz w:w="10380" w:h="13900"/>
          <w:pgMar w:top="1300" w:right="0" w:bottom="280" w:left="0" w:header="720" w:footer="720" w:gutter="0"/>
        </w:sectPr>
      </w:pPr>
    </w:p>
    <w:p>
      <w:pPr>
        <w:pStyle w:val="8"/>
        <w:spacing w:before="14"/>
        <w:rPr>
          <w:sz w:val="50"/>
        </w:rPr>
      </w:pPr>
    </w:p>
    <w:p>
      <w:pPr>
        <w:pStyle w:val="5"/>
        <w:numPr>
          <w:ilvl w:val="0"/>
          <w:numId w:val="11"/>
        </w:numPr>
        <w:tabs>
          <w:tab w:val="left" w:pos="737"/>
        </w:tabs>
        <w:spacing w:before="0" w:after="0" w:line="598" w:lineRule="exact"/>
        <w:ind w:left="736" w:right="0" w:hanging="389"/>
        <w:jc w:val="left"/>
      </w:pPr>
      <w:r>
        <w:rPr>
          <w:color w:val="585858"/>
        </w:rPr>
        <w:t>安排顾客</w:t>
      </w:r>
    </w:p>
    <w:p>
      <w:pPr>
        <w:pStyle w:val="8"/>
        <w:spacing w:line="303" w:lineRule="exact"/>
        <w:ind w:left="736"/>
      </w:pPr>
      <w:r>
        <w:rPr>
          <w:color w:val="7E7E7E"/>
        </w:rPr>
        <w:t>有空桌后安排顾客入座用餐</w:t>
      </w:r>
    </w:p>
    <w:p>
      <w:pPr>
        <w:pStyle w:val="7"/>
        <w:spacing w:before="47"/>
        <w:ind w:left="348"/>
      </w:pPr>
      <w:r>
        <w:rPr>
          <w:b w:val="0"/>
        </w:rPr>
        <w:br w:type="column"/>
      </w:r>
      <w:r>
        <w:rPr>
          <w:color w:val="7E7E7E"/>
        </w:rPr>
        <w:t>电话用语</w:t>
      </w:r>
    </w:p>
    <w:p>
      <w:pPr>
        <w:pStyle w:val="16"/>
        <w:numPr>
          <w:ilvl w:val="0"/>
          <w:numId w:val="12"/>
        </w:numPr>
        <w:tabs>
          <w:tab w:val="left" w:pos="516"/>
        </w:tabs>
        <w:spacing w:before="0" w:after="0" w:line="288" w:lineRule="exact"/>
        <w:ind w:left="515" w:right="0" w:hanging="168"/>
        <w:jc w:val="left"/>
        <w:rPr>
          <w:sz w:val="20"/>
        </w:rPr>
      </w:pPr>
      <w:r>
        <w:rPr>
          <w:color w:val="7E7E7E"/>
          <w:sz w:val="20"/>
        </w:rPr>
        <w:t>话术：“您好，丰茂烤串***店，很高兴为您服务”</w:t>
      </w:r>
    </w:p>
    <w:p>
      <w:pPr>
        <w:pStyle w:val="16"/>
        <w:numPr>
          <w:ilvl w:val="0"/>
          <w:numId w:val="12"/>
        </w:numPr>
        <w:tabs>
          <w:tab w:val="left" w:pos="516"/>
        </w:tabs>
        <w:spacing w:before="52" w:after="0" w:line="156" w:lineRule="auto"/>
        <w:ind w:left="348" w:right="779" w:firstLine="0"/>
        <w:jc w:val="left"/>
        <w:rPr>
          <w:sz w:val="20"/>
        </w:rPr>
      </w:pPr>
      <w:r>
        <w:rPr>
          <w:color w:val="7E7E7E"/>
          <w:spacing w:val="-1"/>
          <w:sz w:val="20"/>
        </w:rPr>
        <w:t>根据顾客情况询问：“请问您几位？请问您贵姓？什么时间</w:t>
      </w:r>
      <w:r>
        <w:rPr>
          <w:color w:val="7E7E7E"/>
          <w:sz w:val="20"/>
        </w:rPr>
        <w:t>到？请您留下联系方式“</w:t>
      </w:r>
    </w:p>
    <w:p>
      <w:pPr>
        <w:pStyle w:val="16"/>
        <w:numPr>
          <w:ilvl w:val="0"/>
          <w:numId w:val="12"/>
        </w:numPr>
        <w:tabs>
          <w:tab w:val="left" w:pos="516"/>
        </w:tabs>
        <w:spacing w:before="49" w:after="0" w:line="156" w:lineRule="auto"/>
        <w:ind w:left="348" w:right="756" w:firstLine="0"/>
        <w:jc w:val="both"/>
        <w:rPr>
          <w:sz w:val="20"/>
        </w:rPr>
      </w:pPr>
      <w:r>
        <w:rPr>
          <w:color w:val="7E7E7E"/>
          <w:sz w:val="20"/>
        </w:rPr>
        <w:t>如果预定已满：“非常抱歉，咱家今天可以预订的位置都已经订满了，您可以在‘美味不用等’APP</w:t>
      </w:r>
      <w:r>
        <w:rPr>
          <w:color w:val="7E7E7E"/>
          <w:spacing w:val="-2"/>
          <w:sz w:val="20"/>
        </w:rPr>
        <w:t>上面提前排号，这样</w:t>
      </w:r>
      <w:r>
        <w:rPr>
          <w:color w:val="7E7E7E"/>
          <w:sz w:val="20"/>
        </w:rPr>
        <w:t>可以减少您的等位时间”</w:t>
      </w:r>
    </w:p>
    <w:p>
      <w:pPr>
        <w:pStyle w:val="16"/>
        <w:numPr>
          <w:ilvl w:val="0"/>
          <w:numId w:val="12"/>
        </w:numPr>
        <w:tabs>
          <w:tab w:val="left" w:pos="516"/>
        </w:tabs>
        <w:spacing w:before="0" w:after="0" w:line="326" w:lineRule="exact"/>
        <w:ind w:left="515" w:right="0" w:hanging="168"/>
        <w:jc w:val="left"/>
        <w:rPr>
          <w:sz w:val="20"/>
        </w:rPr>
      </w:pPr>
      <w:r>
        <w:rPr>
          <w:color w:val="7E7E7E"/>
          <w:sz w:val="20"/>
        </w:rPr>
        <w:t>结束语：感谢您的来电，期待您的光临，再见。</w:t>
      </w:r>
    </w:p>
    <w:p>
      <w:pPr>
        <w:spacing w:after="0" w:line="326" w:lineRule="exact"/>
        <w:jc w:val="left"/>
        <w:rPr>
          <w:sz w:val="20"/>
        </w:rPr>
        <w:sectPr>
          <w:type w:val="continuous"/>
          <w:pgSz w:w="10380" w:h="13900"/>
          <w:pgMar w:top="1300" w:right="0" w:bottom="280" w:left="0" w:header="720" w:footer="720" w:gutter="0"/>
          <w:cols w:equalWidth="0" w:num="2">
            <w:col w:w="3173" w:space="721"/>
            <w:col w:w="6486"/>
          </w:cols>
        </w:sectPr>
      </w:pPr>
    </w:p>
    <w:p>
      <w:pPr>
        <w:pStyle w:val="8"/>
        <w:spacing w:before="14"/>
        <w:rPr>
          <w:sz w:val="29"/>
        </w:rPr>
      </w:pPr>
    </w:p>
    <w:p>
      <w:pPr>
        <w:pStyle w:val="8"/>
        <w:tabs>
          <w:tab w:val="left" w:pos="6273"/>
        </w:tabs>
        <w:ind w:left="873"/>
      </w:pPr>
      <w:r>
        <w:drawing>
          <wp:inline distT="0" distB="0" distL="0" distR="0">
            <wp:extent cx="2041525" cy="1531620"/>
            <wp:effectExtent l="0" t="0" r="0" b="0"/>
            <wp:docPr id="129"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87.jpeg"/>
                    <pic:cNvPicPr>
                      <a:picLocks noChangeAspect="1"/>
                    </pic:cNvPicPr>
                  </pic:nvPicPr>
                  <pic:blipFill>
                    <a:blip r:embed="rId266"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131"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88.jpeg"/>
                    <pic:cNvPicPr>
                      <a:picLocks noChangeAspect="1"/>
                    </pic:cNvPicPr>
                  </pic:nvPicPr>
                  <pic:blipFill>
                    <a:blip r:embed="rId267" cstate="print"/>
                    <a:stretch>
                      <a:fillRect/>
                    </a:stretch>
                  </pic:blipFill>
                  <pic:spPr>
                    <a:xfrm>
                      <a:off x="0" y="0"/>
                      <a:ext cx="2043679" cy="1531620"/>
                    </a:xfrm>
                    <a:prstGeom prst="rect">
                      <a:avLst/>
                    </a:prstGeom>
                  </pic:spPr>
                </pic:pic>
              </a:graphicData>
            </a:graphic>
          </wp:inline>
        </w:drawing>
      </w:r>
    </w:p>
    <w:p>
      <w:pPr>
        <w:spacing w:after="0"/>
        <w:sectPr>
          <w:headerReference r:id="rId40" w:type="default"/>
          <w:pgSz w:w="10380" w:h="13900"/>
          <w:pgMar w:top="840" w:right="0" w:bottom="520" w:left="0" w:header="477" w:footer="242" w:gutter="0"/>
        </w:sectPr>
      </w:pPr>
    </w:p>
    <w:p>
      <w:pPr>
        <w:pStyle w:val="5"/>
        <w:numPr>
          <w:ilvl w:val="1"/>
          <w:numId w:val="12"/>
        </w:numPr>
        <w:tabs>
          <w:tab w:val="left" w:pos="1550"/>
        </w:tabs>
        <w:spacing w:before="0" w:after="0" w:line="551" w:lineRule="exact"/>
        <w:ind w:left="1549" w:right="0" w:hanging="404"/>
        <w:jc w:val="left"/>
      </w:pPr>
      <w:r>
        <w:rPr>
          <w:color w:val="585858"/>
        </w:rPr>
        <w:t>指引方向</w:t>
      </w:r>
    </w:p>
    <w:p>
      <w:pPr>
        <w:pStyle w:val="8"/>
        <w:spacing w:before="30" w:line="156" w:lineRule="auto"/>
        <w:ind w:left="1549" w:right="16"/>
      </w:pPr>
      <w:r>
        <w:rPr>
          <w:color w:val="7E7E7E"/>
        </w:rPr>
        <w:t>为顾客指引门口、电梯、楼梯的方位</w:t>
      </w:r>
    </w:p>
    <w:p>
      <w:pPr>
        <w:pStyle w:val="5"/>
        <w:numPr>
          <w:ilvl w:val="1"/>
          <w:numId w:val="12"/>
        </w:numPr>
        <w:tabs>
          <w:tab w:val="left" w:pos="1550"/>
        </w:tabs>
        <w:spacing w:before="0" w:after="0" w:line="551" w:lineRule="exact"/>
        <w:ind w:left="1549" w:right="0" w:hanging="404"/>
        <w:jc w:val="left"/>
      </w:pPr>
      <w:r>
        <w:rPr>
          <w:color w:val="585858"/>
        </w:rPr>
        <w:br w:type="column"/>
      </w:r>
      <w:r>
        <w:rPr>
          <w:color w:val="585858"/>
        </w:rPr>
        <w:t>提供停车票</w:t>
      </w:r>
    </w:p>
    <w:p>
      <w:pPr>
        <w:pStyle w:val="8"/>
        <w:spacing w:line="306" w:lineRule="exact"/>
        <w:ind w:left="1549"/>
      </w:pPr>
      <w:r>
        <w:rPr>
          <w:color w:val="7E7E7E"/>
        </w:rPr>
        <w:t>询问顾客是否需要停车票</w:t>
      </w:r>
    </w:p>
    <w:p>
      <w:pPr>
        <w:spacing w:after="0" w:line="306" w:lineRule="exact"/>
        <w:sectPr>
          <w:type w:val="continuous"/>
          <w:pgSz w:w="10380" w:h="13900"/>
          <w:pgMar w:top="1300" w:right="0" w:bottom="280" w:left="0" w:header="720" w:footer="720" w:gutter="0"/>
          <w:cols w:equalWidth="0" w:num="2">
            <w:col w:w="3981" w:space="1422"/>
            <w:col w:w="4977"/>
          </w:cols>
        </w:sectPr>
      </w:pPr>
    </w:p>
    <w:p>
      <w:pPr>
        <w:pStyle w:val="8"/>
        <w:spacing w:before="11"/>
        <w:rPr>
          <w:sz w:val="27"/>
        </w:rPr>
      </w:pPr>
    </w:p>
    <w:p>
      <w:pPr>
        <w:pStyle w:val="8"/>
        <w:tabs>
          <w:tab w:val="left" w:pos="6273"/>
        </w:tabs>
        <w:ind w:left="873"/>
      </w:pPr>
      <w:r>
        <w:drawing>
          <wp:inline distT="0" distB="0" distL="0" distR="0">
            <wp:extent cx="2045970" cy="1536065"/>
            <wp:effectExtent l="0" t="0" r="0" b="0"/>
            <wp:docPr id="133"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89.jpeg"/>
                    <pic:cNvPicPr>
                      <a:picLocks noChangeAspect="1"/>
                    </pic:cNvPicPr>
                  </pic:nvPicPr>
                  <pic:blipFill>
                    <a:blip r:embed="rId268"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135"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90.jpeg"/>
                    <pic:cNvPicPr>
                      <a:picLocks noChangeAspect="1"/>
                    </pic:cNvPicPr>
                  </pic:nvPicPr>
                  <pic:blipFill>
                    <a:blip r:embed="rId269"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12"/>
        </w:numPr>
        <w:tabs>
          <w:tab w:val="left" w:pos="1550"/>
        </w:tabs>
        <w:spacing w:before="0" w:after="0" w:line="538" w:lineRule="exact"/>
        <w:ind w:left="1549" w:right="0" w:hanging="404"/>
        <w:jc w:val="left"/>
      </w:pPr>
      <w:r>
        <w:rPr>
          <w:color w:val="585858"/>
        </w:rPr>
        <w:t>提供薄荷糖</w:t>
      </w:r>
    </w:p>
    <w:p>
      <w:pPr>
        <w:pStyle w:val="8"/>
        <w:spacing w:line="306" w:lineRule="exact"/>
        <w:ind w:left="1549"/>
      </w:pPr>
      <w:r>
        <w:rPr>
          <w:color w:val="7E7E7E"/>
        </w:rPr>
        <w:t>询问顾客是否需要薄荷糖</w:t>
      </w:r>
    </w:p>
    <w:p>
      <w:pPr>
        <w:pStyle w:val="5"/>
        <w:numPr>
          <w:ilvl w:val="1"/>
          <w:numId w:val="12"/>
        </w:numPr>
        <w:tabs>
          <w:tab w:val="left" w:pos="1550"/>
        </w:tabs>
        <w:spacing w:before="0" w:after="0" w:line="538" w:lineRule="exact"/>
        <w:ind w:left="1549" w:right="0" w:hanging="404"/>
        <w:jc w:val="left"/>
      </w:pPr>
      <w:r>
        <w:rPr>
          <w:color w:val="585858"/>
        </w:rPr>
        <w:br w:type="column"/>
      </w:r>
      <w:r>
        <w:rPr>
          <w:color w:val="585858"/>
        </w:rPr>
        <w:t>协助开门</w:t>
      </w:r>
    </w:p>
    <w:p>
      <w:pPr>
        <w:pStyle w:val="8"/>
        <w:spacing w:line="266" w:lineRule="exact"/>
        <w:ind w:left="1549"/>
      </w:pPr>
      <w:r>
        <w:rPr>
          <w:color w:val="7E7E7E"/>
        </w:rPr>
        <w:t>协助顾客开门；</w:t>
      </w:r>
    </w:p>
    <w:p>
      <w:pPr>
        <w:pStyle w:val="8"/>
        <w:spacing w:line="328" w:lineRule="exact"/>
        <w:ind w:left="1549"/>
      </w:pPr>
      <w:r>
        <w:rPr>
          <w:color w:val="7E7E7E"/>
        </w:rPr>
        <w:t>协助顾客按下电梯</w:t>
      </w:r>
    </w:p>
    <w:p>
      <w:pPr>
        <w:spacing w:after="0" w:line="328" w:lineRule="exact"/>
        <w:sectPr>
          <w:type w:val="continuous"/>
          <w:pgSz w:w="10380" w:h="13900"/>
          <w:pgMar w:top="1300" w:right="0" w:bottom="280" w:left="0" w:header="720" w:footer="720" w:gutter="0"/>
          <w:cols w:equalWidth="0" w:num="2">
            <w:col w:w="3782" w:space="1622"/>
            <w:col w:w="4976"/>
          </w:cols>
        </w:sectPr>
      </w:pPr>
    </w:p>
    <w:p>
      <w:pPr>
        <w:pStyle w:val="8"/>
        <w:rPr>
          <w:sz w:val="21"/>
        </w:rPr>
      </w:pPr>
    </w:p>
    <w:p>
      <w:pPr>
        <w:pStyle w:val="8"/>
        <w:spacing w:before="139" w:line="156" w:lineRule="auto"/>
        <w:ind w:left="1283" w:right="6491"/>
      </w:pPr>
      <w:r>
        <w:rPr>
          <w:color w:val="7E7E7E"/>
        </w:rPr>
        <w:t>送客语：请携带好随身物品， 欢迎下次光临!</w:t>
      </w:r>
    </w:p>
    <w:p>
      <w:pPr>
        <w:spacing w:after="0" w:line="156" w:lineRule="auto"/>
        <w:sectPr>
          <w:type w:val="continuous"/>
          <w:pgSz w:w="10380" w:h="13900"/>
          <w:pgMar w:top="1300" w:right="0" w:bottom="280" w:left="0" w:header="720" w:footer="720" w:gutter="0"/>
        </w:sectPr>
      </w:pPr>
    </w:p>
    <w:p>
      <w:pPr>
        <w:pStyle w:val="8"/>
        <w:spacing w:before="7"/>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9417" w:type="dxa"/>
            <w:gridSpan w:val="6"/>
            <w:tcBorders>
              <w:top w:val="nil"/>
              <w:left w:val="nil"/>
              <w:right w:val="nil"/>
            </w:tcBorders>
            <w:shd w:val="clear" w:color="auto" w:fill="5A1717"/>
          </w:tcPr>
          <w:p>
            <w:pPr>
              <w:pStyle w:val="17"/>
              <w:spacing w:before="42"/>
              <w:ind w:left="3614" w:right="3606"/>
              <w:jc w:val="center"/>
              <w:rPr>
                <w:b/>
                <w:sz w:val="23"/>
              </w:rPr>
            </w:pPr>
            <w:r>
              <w:rPr>
                <w:b/>
                <w:color w:val="FFFFFF"/>
                <w:w w:val="110"/>
                <w:sz w:val="23"/>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404" w:type="dxa"/>
            <w:shd w:val="clear" w:color="auto" w:fill="D9D9D9"/>
          </w:tcPr>
          <w:p>
            <w:pPr>
              <w:pStyle w:val="17"/>
              <w:spacing w:before="133"/>
              <w:ind w:left="28" w:right="13"/>
              <w:jc w:val="center"/>
              <w:rPr>
                <w:b/>
                <w:sz w:val="13"/>
              </w:rPr>
            </w:pPr>
            <w:r>
              <w:rPr>
                <w:b/>
                <w:w w:val="105"/>
                <w:sz w:val="13"/>
              </w:rPr>
              <w:t>序号</w:t>
            </w:r>
          </w:p>
        </w:tc>
        <w:tc>
          <w:tcPr>
            <w:tcW w:w="1103" w:type="dxa"/>
            <w:shd w:val="clear" w:color="auto" w:fill="D9D9D9"/>
          </w:tcPr>
          <w:p>
            <w:pPr>
              <w:pStyle w:val="17"/>
              <w:spacing w:before="133"/>
              <w:ind w:left="222" w:right="207"/>
              <w:jc w:val="center"/>
              <w:rPr>
                <w:b/>
                <w:sz w:val="13"/>
              </w:rPr>
            </w:pPr>
            <w:r>
              <w:rPr>
                <w:b/>
                <w:w w:val="105"/>
                <w:sz w:val="13"/>
              </w:rPr>
              <w:t>流程</w:t>
            </w:r>
          </w:p>
        </w:tc>
        <w:tc>
          <w:tcPr>
            <w:tcW w:w="1453" w:type="dxa"/>
            <w:shd w:val="clear" w:color="auto" w:fill="D9D9D9"/>
          </w:tcPr>
          <w:p>
            <w:pPr>
              <w:pStyle w:val="17"/>
              <w:spacing w:before="133"/>
              <w:ind w:left="391" w:right="383"/>
              <w:jc w:val="center"/>
              <w:rPr>
                <w:b/>
                <w:sz w:val="13"/>
              </w:rPr>
            </w:pPr>
            <w:r>
              <w:rPr>
                <w:b/>
                <w:w w:val="105"/>
                <w:sz w:val="13"/>
              </w:rPr>
              <w:t>步骤</w:t>
            </w:r>
          </w:p>
        </w:tc>
        <w:tc>
          <w:tcPr>
            <w:tcW w:w="2502" w:type="dxa"/>
            <w:shd w:val="clear" w:color="auto" w:fill="D9D9D9"/>
          </w:tcPr>
          <w:p>
            <w:pPr>
              <w:pStyle w:val="17"/>
              <w:spacing w:before="133"/>
              <w:ind w:left="624"/>
              <w:rPr>
                <w:b/>
                <w:sz w:val="13"/>
              </w:rPr>
            </w:pPr>
            <w:r>
              <w:rPr>
                <w:b/>
                <w:w w:val="105"/>
                <w:sz w:val="13"/>
              </w:rPr>
              <w:t>相关设备/工具/物料</w:t>
            </w:r>
          </w:p>
        </w:tc>
        <w:tc>
          <w:tcPr>
            <w:tcW w:w="2502" w:type="dxa"/>
            <w:shd w:val="clear" w:color="auto" w:fill="D9D9D9"/>
          </w:tcPr>
          <w:p>
            <w:pPr>
              <w:pStyle w:val="17"/>
              <w:spacing w:before="133"/>
              <w:ind w:left="834"/>
              <w:rPr>
                <w:b/>
                <w:sz w:val="13"/>
              </w:rPr>
            </w:pPr>
            <w:r>
              <w:rPr>
                <w:b/>
                <w:w w:val="105"/>
                <w:sz w:val="13"/>
              </w:rPr>
              <w:t>重点注意事项</w:t>
            </w:r>
          </w:p>
        </w:tc>
        <w:tc>
          <w:tcPr>
            <w:tcW w:w="1453" w:type="dxa"/>
            <w:shd w:val="clear" w:color="auto" w:fill="D9D9D9"/>
          </w:tcPr>
          <w:p>
            <w:pPr>
              <w:pStyle w:val="17"/>
              <w:spacing w:before="133"/>
              <w:ind w:left="274"/>
              <w:rPr>
                <w:b/>
                <w:sz w:val="13"/>
              </w:rPr>
            </w:pPr>
            <w:r>
              <w:rPr>
                <w:b/>
                <w:w w:val="105"/>
                <w:sz w:val="13"/>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6" w:hRule="atLeast"/>
        </w:trPr>
        <w:tc>
          <w:tcPr>
            <w:tcW w:w="404" w:type="dxa"/>
          </w:tcPr>
          <w:p>
            <w:pPr>
              <w:pStyle w:val="17"/>
              <w:rPr>
                <w:rFonts w:ascii="Times New Roman"/>
                <w:sz w:val="16"/>
              </w:rPr>
            </w:pPr>
          </w:p>
          <w:p>
            <w:pPr>
              <w:pStyle w:val="17"/>
              <w:rPr>
                <w:rFonts w:ascii="Times New Roman"/>
                <w:sz w:val="16"/>
              </w:rPr>
            </w:pPr>
          </w:p>
          <w:p>
            <w:pPr>
              <w:pStyle w:val="17"/>
              <w:spacing w:before="127"/>
              <w:ind w:left="7"/>
              <w:jc w:val="center"/>
              <w:rPr>
                <w:b/>
                <w:sz w:val="12"/>
              </w:rPr>
            </w:pPr>
            <w:r>
              <w:rPr>
                <w:b/>
                <w:w w:val="109"/>
                <w:sz w:val="12"/>
              </w:rPr>
              <w:t>一</w:t>
            </w:r>
          </w:p>
        </w:tc>
        <w:tc>
          <w:tcPr>
            <w:tcW w:w="1103" w:type="dxa"/>
          </w:tcPr>
          <w:p>
            <w:pPr>
              <w:pStyle w:val="17"/>
              <w:rPr>
                <w:rFonts w:ascii="Times New Roman"/>
                <w:sz w:val="16"/>
              </w:rPr>
            </w:pPr>
          </w:p>
          <w:p>
            <w:pPr>
              <w:pStyle w:val="17"/>
              <w:rPr>
                <w:rFonts w:ascii="Times New Roman"/>
                <w:sz w:val="16"/>
              </w:rPr>
            </w:pPr>
          </w:p>
          <w:p>
            <w:pPr>
              <w:pStyle w:val="17"/>
              <w:spacing w:before="127"/>
              <w:ind w:left="215" w:right="215"/>
              <w:jc w:val="center"/>
              <w:rPr>
                <w:b/>
                <w:sz w:val="12"/>
              </w:rPr>
            </w:pPr>
            <w:r>
              <w:rPr>
                <w:b/>
                <w:w w:val="110"/>
                <w:sz w:val="12"/>
              </w:rPr>
              <w:t>仪容仪表</w:t>
            </w:r>
          </w:p>
        </w:tc>
        <w:tc>
          <w:tcPr>
            <w:tcW w:w="1453" w:type="dxa"/>
          </w:tcPr>
          <w:p>
            <w:pPr>
              <w:pStyle w:val="17"/>
              <w:spacing w:before="1"/>
              <w:rPr>
                <w:rFonts w:ascii="Times New Roman"/>
                <w:sz w:val="13"/>
              </w:rPr>
            </w:pPr>
          </w:p>
          <w:p>
            <w:pPr>
              <w:pStyle w:val="17"/>
              <w:spacing w:line="201" w:lineRule="auto"/>
              <w:ind w:left="461" w:right="451"/>
              <w:jc w:val="both"/>
              <w:rPr>
                <w:b/>
                <w:sz w:val="12"/>
              </w:rPr>
            </w:pPr>
            <w:r>
              <w:rPr>
                <w:b/>
                <w:w w:val="110"/>
                <w:sz w:val="12"/>
              </w:rPr>
              <w:t>检查头发检查妆容检查工装检查工牌检查手部</w:t>
            </w:r>
          </w:p>
        </w:tc>
        <w:tc>
          <w:tcPr>
            <w:tcW w:w="2502" w:type="dxa"/>
          </w:tcPr>
          <w:p>
            <w:pPr>
              <w:pStyle w:val="17"/>
              <w:spacing w:before="10"/>
              <w:rPr>
                <w:rFonts w:ascii="Times New Roman"/>
                <w:sz w:val="18"/>
              </w:rPr>
            </w:pPr>
          </w:p>
          <w:p>
            <w:pPr>
              <w:pStyle w:val="17"/>
              <w:spacing w:line="203" w:lineRule="exact"/>
              <w:ind w:left="26"/>
              <w:rPr>
                <w:b/>
                <w:sz w:val="12"/>
              </w:rPr>
            </w:pPr>
            <w:r>
              <w:rPr>
                <w:b/>
                <w:w w:val="105"/>
                <w:sz w:val="12"/>
              </w:rPr>
              <w:t>工具：</w:t>
            </w:r>
          </w:p>
          <w:p>
            <w:pPr>
              <w:pStyle w:val="17"/>
              <w:spacing w:before="8" w:line="201" w:lineRule="auto"/>
              <w:ind w:left="26" w:right="1143"/>
              <w:rPr>
                <w:b/>
                <w:sz w:val="12"/>
              </w:rPr>
            </w:pPr>
            <w:r>
              <w:rPr>
                <w:b/>
                <w:w w:val="110"/>
                <w:sz w:val="12"/>
              </w:rPr>
              <w:t>腰包、口罩（传菜岗</w:t>
            </w:r>
            <w:r>
              <w:rPr>
                <w:b/>
                <w:spacing w:val="-17"/>
                <w:w w:val="110"/>
                <w:sz w:val="12"/>
              </w:rPr>
              <w:t xml:space="preserve">） </w:t>
            </w:r>
            <w:r>
              <w:rPr>
                <w:b/>
                <w:w w:val="110"/>
                <w:sz w:val="12"/>
              </w:rPr>
              <w:t>物料：</w:t>
            </w:r>
          </w:p>
          <w:p>
            <w:pPr>
              <w:pStyle w:val="17"/>
              <w:spacing w:line="195" w:lineRule="exact"/>
              <w:ind w:left="26"/>
              <w:rPr>
                <w:b/>
                <w:sz w:val="12"/>
              </w:rPr>
            </w:pPr>
            <w:r>
              <w:rPr>
                <w:b/>
                <w:w w:val="110"/>
                <w:sz w:val="12"/>
              </w:rPr>
              <w:t>头花、发卡、口红</w:t>
            </w:r>
          </w:p>
        </w:tc>
        <w:tc>
          <w:tcPr>
            <w:tcW w:w="2502" w:type="dxa"/>
          </w:tcPr>
          <w:p>
            <w:pPr>
              <w:pStyle w:val="17"/>
              <w:rPr>
                <w:rFonts w:ascii="Times New Roman"/>
                <w:sz w:val="16"/>
              </w:rPr>
            </w:pPr>
          </w:p>
          <w:p>
            <w:pPr>
              <w:pStyle w:val="17"/>
              <w:spacing w:before="2"/>
              <w:rPr>
                <w:rFonts w:ascii="Times New Roman"/>
                <w:sz w:val="13"/>
              </w:rPr>
            </w:pPr>
          </w:p>
          <w:p>
            <w:pPr>
              <w:pStyle w:val="17"/>
              <w:spacing w:line="201" w:lineRule="auto"/>
              <w:ind w:left="26" w:right="1671"/>
              <w:rPr>
                <w:b/>
                <w:sz w:val="12"/>
              </w:rPr>
            </w:pPr>
            <w:r>
              <w:rPr>
                <w:b/>
                <w:spacing w:val="-3"/>
                <w:w w:val="110"/>
                <w:sz w:val="12"/>
              </w:rPr>
              <w:t>不能佩戴饰品</w:t>
            </w:r>
            <w:r>
              <w:rPr>
                <w:b/>
                <w:w w:val="110"/>
                <w:sz w:val="12"/>
              </w:rPr>
              <w:t>不能有异味 精神饱满</w:t>
            </w:r>
          </w:p>
        </w:tc>
        <w:tc>
          <w:tcPr>
            <w:tcW w:w="1453" w:type="dxa"/>
          </w:tcPr>
          <w:p>
            <w:pPr>
              <w:pStyle w:val="17"/>
              <w:rPr>
                <w:rFonts w:ascii="Times New Roman"/>
                <w:sz w:val="16"/>
              </w:rPr>
            </w:pPr>
          </w:p>
          <w:p>
            <w:pPr>
              <w:pStyle w:val="17"/>
              <w:rPr>
                <w:rFonts w:ascii="Times New Roman"/>
                <w:sz w:val="16"/>
              </w:rPr>
            </w:pPr>
          </w:p>
          <w:p>
            <w:pPr>
              <w:pStyle w:val="17"/>
              <w:spacing w:before="127"/>
              <w:ind w:left="25"/>
              <w:rPr>
                <w:b/>
                <w:sz w:val="12"/>
              </w:rPr>
            </w:pPr>
            <w:r>
              <w:rPr>
                <w:b/>
                <w:w w:val="110"/>
                <w:sz w:val="12"/>
              </w:rPr>
              <w:t>服务流程-仪容仪表篇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0" w:hRule="atLeast"/>
        </w:trPr>
        <w:tc>
          <w:tcPr>
            <w:tcW w:w="40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8"/>
              </w:rPr>
            </w:pPr>
          </w:p>
          <w:p>
            <w:pPr>
              <w:pStyle w:val="17"/>
              <w:ind w:left="7"/>
              <w:jc w:val="center"/>
              <w:rPr>
                <w:b/>
                <w:sz w:val="12"/>
              </w:rPr>
            </w:pPr>
            <w:r>
              <w:rPr>
                <w:b/>
                <w:w w:val="109"/>
                <w:sz w:val="12"/>
              </w:rPr>
              <w:t>二</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8"/>
              </w:rPr>
            </w:pPr>
          </w:p>
          <w:p>
            <w:pPr>
              <w:pStyle w:val="17"/>
              <w:ind w:left="215" w:right="215"/>
              <w:jc w:val="center"/>
              <w:rPr>
                <w:b/>
                <w:sz w:val="12"/>
              </w:rPr>
            </w:pPr>
            <w:r>
              <w:rPr>
                <w:b/>
                <w:w w:val="110"/>
                <w:sz w:val="12"/>
              </w:rPr>
              <w:t>洗手消毒</w:t>
            </w:r>
          </w:p>
        </w:tc>
        <w:tc>
          <w:tcPr>
            <w:tcW w:w="1453" w:type="dxa"/>
          </w:tcPr>
          <w:p>
            <w:pPr>
              <w:pStyle w:val="17"/>
              <w:spacing w:before="143" w:line="201" w:lineRule="auto"/>
              <w:ind w:left="461" w:right="451"/>
              <w:jc w:val="both"/>
              <w:rPr>
                <w:b/>
                <w:sz w:val="12"/>
              </w:rPr>
            </w:pPr>
            <w:r>
              <w:rPr>
                <w:b/>
                <w:w w:val="110"/>
                <w:sz w:val="12"/>
              </w:rPr>
              <w:t>淋湿双手涂洗手液揉搓双手冲洗双手擦干双手挤消毒液丢弃废纸消毒手部</w:t>
            </w:r>
          </w:p>
        </w:tc>
        <w:tc>
          <w:tcPr>
            <w:tcW w:w="2502" w:type="dxa"/>
          </w:tcPr>
          <w:p>
            <w:pPr>
              <w:pStyle w:val="17"/>
              <w:rPr>
                <w:rFonts w:ascii="Times New Roman"/>
                <w:sz w:val="16"/>
              </w:rPr>
            </w:pPr>
          </w:p>
          <w:p>
            <w:pPr>
              <w:pStyle w:val="17"/>
              <w:spacing w:before="119" w:line="203" w:lineRule="exact"/>
              <w:ind w:left="26"/>
              <w:rPr>
                <w:b/>
                <w:sz w:val="12"/>
              </w:rPr>
            </w:pPr>
            <w:r>
              <w:rPr>
                <w:b/>
                <w:w w:val="105"/>
                <w:sz w:val="12"/>
              </w:rPr>
              <w:t>设备：</w:t>
            </w:r>
          </w:p>
          <w:p>
            <w:pPr>
              <w:pStyle w:val="17"/>
              <w:spacing w:before="7" w:line="201" w:lineRule="auto"/>
              <w:ind w:left="26" w:right="1539"/>
              <w:rPr>
                <w:b/>
                <w:sz w:val="12"/>
              </w:rPr>
            </w:pPr>
            <w:r>
              <w:rPr>
                <w:b/>
                <w:spacing w:val="-3"/>
                <w:w w:val="110"/>
                <w:sz w:val="12"/>
              </w:rPr>
              <w:t>洗手池、垃圾桶</w:t>
            </w:r>
            <w:r>
              <w:rPr>
                <w:b/>
                <w:w w:val="110"/>
                <w:sz w:val="12"/>
              </w:rPr>
              <w:t>工具：</w:t>
            </w:r>
          </w:p>
          <w:p>
            <w:pPr>
              <w:pStyle w:val="17"/>
              <w:spacing w:line="201" w:lineRule="auto"/>
              <w:ind w:left="26" w:right="1803"/>
              <w:rPr>
                <w:b/>
                <w:sz w:val="12"/>
              </w:rPr>
            </w:pPr>
            <w:r>
              <w:rPr>
                <w:b/>
                <w:spacing w:val="-4"/>
                <w:w w:val="110"/>
                <w:sz w:val="12"/>
              </w:rPr>
              <w:t>洗手流程图</w:t>
            </w:r>
            <w:r>
              <w:rPr>
                <w:b/>
                <w:w w:val="110"/>
                <w:sz w:val="12"/>
              </w:rPr>
              <w:t>物料：</w:t>
            </w:r>
          </w:p>
          <w:p>
            <w:pPr>
              <w:pStyle w:val="17"/>
              <w:spacing w:line="195" w:lineRule="exact"/>
              <w:ind w:left="26"/>
              <w:rPr>
                <w:b/>
                <w:sz w:val="12"/>
              </w:rPr>
            </w:pPr>
            <w:r>
              <w:rPr>
                <w:b/>
                <w:w w:val="110"/>
                <w:sz w:val="12"/>
              </w:rPr>
              <w:t>洗手液、消毒液、擦手纸</w:t>
            </w:r>
          </w:p>
        </w:tc>
        <w:tc>
          <w:tcPr>
            <w:tcW w:w="2502" w:type="dxa"/>
          </w:tcPr>
          <w:p>
            <w:pPr>
              <w:pStyle w:val="17"/>
              <w:rPr>
                <w:rFonts w:ascii="Times New Roman"/>
                <w:sz w:val="16"/>
              </w:rPr>
            </w:pPr>
          </w:p>
          <w:p>
            <w:pPr>
              <w:pStyle w:val="17"/>
              <w:spacing w:before="6"/>
              <w:rPr>
                <w:rFonts w:ascii="Times New Roman"/>
                <w:sz w:val="12"/>
              </w:rPr>
            </w:pPr>
          </w:p>
          <w:p>
            <w:pPr>
              <w:pStyle w:val="17"/>
              <w:spacing w:line="201" w:lineRule="auto"/>
              <w:ind w:left="26" w:right="1341"/>
              <w:rPr>
                <w:b/>
                <w:sz w:val="12"/>
              </w:rPr>
            </w:pPr>
            <w:r>
              <w:rPr>
                <w:b/>
                <w:w w:val="110"/>
                <w:sz w:val="12"/>
              </w:rPr>
              <w:t>手部搓洗20秒以上指甲无污垢</w:t>
            </w:r>
          </w:p>
          <w:p>
            <w:pPr>
              <w:pStyle w:val="17"/>
              <w:spacing w:line="177" w:lineRule="exact"/>
              <w:ind w:left="26"/>
              <w:rPr>
                <w:b/>
                <w:sz w:val="12"/>
              </w:rPr>
            </w:pPr>
            <w:r>
              <w:rPr>
                <w:b/>
                <w:w w:val="110"/>
                <w:sz w:val="12"/>
              </w:rPr>
              <w:t>消毒后自然风干避免二次污染</w:t>
            </w:r>
          </w:p>
          <w:p>
            <w:pPr>
              <w:pStyle w:val="17"/>
              <w:spacing w:before="7" w:line="201" w:lineRule="auto"/>
              <w:ind w:left="26" w:right="88"/>
              <w:rPr>
                <w:b/>
                <w:sz w:val="12"/>
              </w:rPr>
            </w:pPr>
            <w:r>
              <w:rPr>
                <w:b/>
                <w:spacing w:val="-1"/>
                <w:w w:val="110"/>
                <w:sz w:val="12"/>
              </w:rPr>
              <w:t xml:space="preserve">上岗前、手部受到污染后要洗手。例如： </w:t>
            </w:r>
            <w:r>
              <w:rPr>
                <w:b/>
                <w:w w:val="110"/>
                <w:sz w:val="12"/>
              </w:rPr>
              <w:t>接触钱，接触化学品后，执行清洁工作 后，上洗手间后等</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8"/>
              </w:rPr>
            </w:pPr>
          </w:p>
          <w:p>
            <w:pPr>
              <w:pStyle w:val="17"/>
              <w:ind w:left="25"/>
              <w:rPr>
                <w:b/>
                <w:sz w:val="12"/>
              </w:rPr>
            </w:pPr>
            <w:r>
              <w:rPr>
                <w:b/>
                <w:w w:val="110"/>
                <w:sz w:val="12"/>
              </w:rPr>
              <w:t>服务流程-洗手消毒篇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4" w:hRule="atLeast"/>
        </w:trPr>
        <w:tc>
          <w:tcPr>
            <w:tcW w:w="404" w:type="dxa"/>
          </w:tcPr>
          <w:p>
            <w:pPr>
              <w:pStyle w:val="17"/>
              <w:rPr>
                <w:rFonts w:ascii="Times New Roman"/>
                <w:sz w:val="16"/>
              </w:rPr>
            </w:pPr>
          </w:p>
          <w:p>
            <w:pPr>
              <w:pStyle w:val="17"/>
              <w:rPr>
                <w:rFonts w:ascii="Times New Roman"/>
                <w:sz w:val="16"/>
              </w:rPr>
            </w:pPr>
          </w:p>
          <w:p>
            <w:pPr>
              <w:pStyle w:val="17"/>
              <w:spacing w:before="1"/>
              <w:rPr>
                <w:rFonts w:ascii="Times New Roman"/>
                <w:sz w:val="19"/>
              </w:rPr>
            </w:pPr>
          </w:p>
          <w:p>
            <w:pPr>
              <w:pStyle w:val="17"/>
              <w:spacing w:before="1"/>
              <w:ind w:left="7"/>
              <w:jc w:val="center"/>
              <w:rPr>
                <w:b/>
                <w:sz w:val="12"/>
              </w:rPr>
            </w:pPr>
            <w:r>
              <w:rPr>
                <w:b/>
                <w:w w:val="109"/>
                <w:sz w:val="12"/>
              </w:rPr>
              <w:t>三</w:t>
            </w:r>
          </w:p>
        </w:tc>
        <w:tc>
          <w:tcPr>
            <w:tcW w:w="1103" w:type="dxa"/>
          </w:tcPr>
          <w:p>
            <w:pPr>
              <w:pStyle w:val="17"/>
              <w:rPr>
                <w:rFonts w:ascii="Times New Roman"/>
                <w:sz w:val="16"/>
              </w:rPr>
            </w:pPr>
          </w:p>
          <w:p>
            <w:pPr>
              <w:pStyle w:val="17"/>
              <w:rPr>
                <w:rFonts w:ascii="Times New Roman"/>
                <w:sz w:val="16"/>
              </w:rPr>
            </w:pPr>
          </w:p>
          <w:p>
            <w:pPr>
              <w:pStyle w:val="17"/>
              <w:spacing w:before="1"/>
              <w:rPr>
                <w:rFonts w:ascii="Times New Roman"/>
                <w:sz w:val="19"/>
              </w:rPr>
            </w:pPr>
          </w:p>
          <w:p>
            <w:pPr>
              <w:pStyle w:val="17"/>
              <w:spacing w:before="1"/>
              <w:ind w:left="215" w:right="215"/>
              <w:jc w:val="center"/>
              <w:rPr>
                <w:b/>
                <w:sz w:val="12"/>
              </w:rPr>
            </w:pPr>
            <w:r>
              <w:rPr>
                <w:b/>
                <w:w w:val="110"/>
                <w:sz w:val="12"/>
              </w:rPr>
              <w:t>物品归位</w:t>
            </w:r>
          </w:p>
        </w:tc>
        <w:tc>
          <w:tcPr>
            <w:tcW w:w="1453" w:type="dxa"/>
          </w:tcPr>
          <w:p>
            <w:pPr>
              <w:pStyle w:val="17"/>
              <w:rPr>
                <w:rFonts w:ascii="Times New Roman"/>
                <w:sz w:val="16"/>
              </w:rPr>
            </w:pPr>
          </w:p>
          <w:p>
            <w:pPr>
              <w:pStyle w:val="17"/>
              <w:spacing w:before="2"/>
              <w:rPr>
                <w:rFonts w:ascii="Times New Roman"/>
                <w:sz w:val="13"/>
              </w:rPr>
            </w:pPr>
          </w:p>
          <w:p>
            <w:pPr>
              <w:pStyle w:val="17"/>
              <w:spacing w:line="201" w:lineRule="auto"/>
              <w:ind w:left="391" w:right="389"/>
              <w:jc w:val="center"/>
              <w:rPr>
                <w:b/>
                <w:sz w:val="12"/>
              </w:rPr>
            </w:pPr>
            <w:r>
              <w:rPr>
                <w:b/>
                <w:spacing w:val="-4"/>
                <w:w w:val="110"/>
                <w:sz w:val="12"/>
              </w:rPr>
              <w:t>整理小吃台</w:t>
            </w:r>
            <w:r>
              <w:rPr>
                <w:b/>
                <w:w w:val="110"/>
                <w:sz w:val="12"/>
              </w:rPr>
              <w:t>收回棋牌 收起桌椅</w:t>
            </w:r>
          </w:p>
          <w:p>
            <w:pPr>
              <w:pStyle w:val="17"/>
              <w:spacing w:line="194" w:lineRule="exact"/>
              <w:ind w:left="239" w:right="239"/>
              <w:jc w:val="center"/>
              <w:rPr>
                <w:b/>
                <w:sz w:val="12"/>
              </w:rPr>
            </w:pPr>
            <w:r>
              <w:rPr>
                <w:b/>
                <w:w w:val="110"/>
                <w:sz w:val="12"/>
              </w:rPr>
              <w:t>收回可移动设备</w:t>
            </w:r>
          </w:p>
        </w:tc>
        <w:tc>
          <w:tcPr>
            <w:tcW w:w="2502" w:type="dxa"/>
          </w:tcPr>
          <w:p>
            <w:pPr>
              <w:pStyle w:val="17"/>
              <w:spacing w:before="125" w:line="203" w:lineRule="exact"/>
              <w:ind w:left="26"/>
              <w:rPr>
                <w:b/>
                <w:sz w:val="12"/>
              </w:rPr>
            </w:pPr>
            <w:r>
              <w:rPr>
                <w:b/>
                <w:w w:val="105"/>
                <w:sz w:val="12"/>
              </w:rPr>
              <w:t>设备：</w:t>
            </w:r>
          </w:p>
          <w:p>
            <w:pPr>
              <w:pStyle w:val="17"/>
              <w:spacing w:before="7" w:line="201" w:lineRule="auto"/>
              <w:ind w:left="26" w:right="988"/>
              <w:rPr>
                <w:b/>
                <w:sz w:val="12"/>
              </w:rPr>
            </w:pPr>
            <w:r>
              <w:rPr>
                <w:b/>
                <w:w w:val="110"/>
                <w:sz w:val="12"/>
              </w:rPr>
              <w:t>等位ipad</w:t>
            </w:r>
            <w:r>
              <w:rPr>
                <w:b/>
                <w:spacing w:val="-3"/>
                <w:w w:val="110"/>
                <w:sz w:val="12"/>
              </w:rPr>
              <w:t>、音箱、打印机</w:t>
            </w:r>
            <w:r>
              <w:rPr>
                <w:b/>
                <w:w w:val="110"/>
                <w:sz w:val="12"/>
              </w:rPr>
              <w:t>工具：</w:t>
            </w:r>
          </w:p>
          <w:p>
            <w:pPr>
              <w:pStyle w:val="17"/>
              <w:spacing w:line="201" w:lineRule="auto"/>
              <w:ind w:left="26" w:right="615"/>
              <w:rPr>
                <w:b/>
                <w:sz w:val="12"/>
              </w:rPr>
            </w:pPr>
            <w:r>
              <w:rPr>
                <w:b/>
                <w:spacing w:val="-2"/>
                <w:w w:val="110"/>
                <w:sz w:val="12"/>
              </w:rPr>
              <w:t>小吃盘、水杯、水壶、等位桌椅</w:t>
            </w:r>
            <w:r>
              <w:rPr>
                <w:b/>
                <w:w w:val="110"/>
                <w:sz w:val="12"/>
              </w:rPr>
              <w:t>物料：</w:t>
            </w:r>
          </w:p>
          <w:p>
            <w:pPr>
              <w:pStyle w:val="17"/>
              <w:spacing w:line="195" w:lineRule="exact"/>
              <w:ind w:left="26"/>
              <w:rPr>
                <w:b/>
                <w:sz w:val="12"/>
              </w:rPr>
            </w:pPr>
            <w:r>
              <w:rPr>
                <w:b/>
                <w:w w:val="110"/>
                <w:sz w:val="12"/>
              </w:rPr>
              <w:t>小吃 、饮品、棋牌</w:t>
            </w:r>
          </w:p>
        </w:tc>
        <w:tc>
          <w:tcPr>
            <w:tcW w:w="2502" w:type="dxa"/>
          </w:tcPr>
          <w:p>
            <w:pPr>
              <w:pStyle w:val="17"/>
              <w:rPr>
                <w:rFonts w:ascii="Times New Roman"/>
                <w:sz w:val="16"/>
              </w:rPr>
            </w:pPr>
          </w:p>
          <w:p>
            <w:pPr>
              <w:pStyle w:val="17"/>
              <w:rPr>
                <w:rFonts w:ascii="Times New Roman"/>
                <w:sz w:val="16"/>
              </w:rPr>
            </w:pPr>
          </w:p>
          <w:p>
            <w:pPr>
              <w:pStyle w:val="17"/>
              <w:spacing w:before="3"/>
              <w:rPr>
                <w:rFonts w:ascii="Times New Roman"/>
                <w:sz w:val="13"/>
              </w:rPr>
            </w:pPr>
          </w:p>
          <w:p>
            <w:pPr>
              <w:pStyle w:val="17"/>
              <w:spacing w:line="201" w:lineRule="auto"/>
              <w:ind w:left="26" w:right="1144"/>
              <w:rPr>
                <w:b/>
                <w:sz w:val="12"/>
              </w:rPr>
            </w:pPr>
            <w:r>
              <w:rPr>
                <w:b/>
                <w:w w:val="110"/>
                <w:sz w:val="12"/>
              </w:rPr>
              <w:t>物品按照定位摆放整齐切过的水果废弃</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8"/>
              </w:rPr>
            </w:pPr>
          </w:p>
          <w:p>
            <w:pPr>
              <w:pStyle w:val="17"/>
              <w:ind w:left="25"/>
              <w:rPr>
                <w:b/>
                <w:sz w:val="13"/>
              </w:rPr>
            </w:pPr>
            <w:r>
              <w:rPr>
                <w:b/>
                <w:w w:val="105"/>
                <w:sz w:val="13"/>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4" w:hRule="atLeast"/>
        </w:trPr>
        <w:tc>
          <w:tcPr>
            <w:tcW w:w="404" w:type="dxa"/>
          </w:tcPr>
          <w:p>
            <w:pPr>
              <w:pStyle w:val="17"/>
              <w:rPr>
                <w:rFonts w:ascii="Times New Roman"/>
                <w:sz w:val="16"/>
              </w:rPr>
            </w:pPr>
          </w:p>
          <w:p>
            <w:pPr>
              <w:pStyle w:val="17"/>
              <w:rPr>
                <w:rFonts w:ascii="Times New Roman"/>
                <w:sz w:val="16"/>
              </w:rPr>
            </w:pPr>
          </w:p>
          <w:p>
            <w:pPr>
              <w:pStyle w:val="17"/>
              <w:spacing w:before="1"/>
              <w:rPr>
                <w:rFonts w:ascii="Times New Roman"/>
                <w:sz w:val="19"/>
              </w:rPr>
            </w:pPr>
          </w:p>
          <w:p>
            <w:pPr>
              <w:pStyle w:val="17"/>
              <w:ind w:left="7"/>
              <w:jc w:val="center"/>
              <w:rPr>
                <w:b/>
                <w:sz w:val="12"/>
              </w:rPr>
            </w:pPr>
            <w:r>
              <w:rPr>
                <w:b/>
                <w:w w:val="109"/>
                <w:sz w:val="12"/>
              </w:rPr>
              <w:t>四</w:t>
            </w:r>
          </w:p>
        </w:tc>
        <w:tc>
          <w:tcPr>
            <w:tcW w:w="1103" w:type="dxa"/>
          </w:tcPr>
          <w:p>
            <w:pPr>
              <w:pStyle w:val="17"/>
              <w:rPr>
                <w:rFonts w:ascii="Times New Roman"/>
                <w:sz w:val="16"/>
              </w:rPr>
            </w:pPr>
          </w:p>
          <w:p>
            <w:pPr>
              <w:pStyle w:val="17"/>
              <w:rPr>
                <w:rFonts w:ascii="Times New Roman"/>
                <w:sz w:val="16"/>
              </w:rPr>
            </w:pPr>
          </w:p>
          <w:p>
            <w:pPr>
              <w:pStyle w:val="17"/>
              <w:spacing w:before="1"/>
              <w:rPr>
                <w:rFonts w:ascii="Times New Roman"/>
                <w:sz w:val="19"/>
              </w:rPr>
            </w:pPr>
          </w:p>
          <w:p>
            <w:pPr>
              <w:pStyle w:val="17"/>
              <w:ind w:left="215" w:right="215"/>
              <w:jc w:val="center"/>
              <w:rPr>
                <w:b/>
                <w:sz w:val="12"/>
              </w:rPr>
            </w:pPr>
            <w:r>
              <w:rPr>
                <w:b/>
                <w:w w:val="110"/>
                <w:sz w:val="12"/>
              </w:rPr>
              <w:t>收尾清扫</w:t>
            </w:r>
          </w:p>
        </w:tc>
        <w:tc>
          <w:tcPr>
            <w:tcW w:w="1453" w:type="dxa"/>
          </w:tcPr>
          <w:p>
            <w:pPr>
              <w:pStyle w:val="17"/>
              <w:spacing w:before="57" w:line="201" w:lineRule="auto"/>
              <w:ind w:left="461" w:right="451"/>
              <w:jc w:val="both"/>
              <w:rPr>
                <w:b/>
                <w:sz w:val="12"/>
              </w:rPr>
            </w:pPr>
            <w:r>
              <w:rPr>
                <w:b/>
                <w:w w:val="110"/>
                <w:sz w:val="12"/>
              </w:rPr>
              <w:t>回收餐具物品归位清洁设备清洁餐台清理死角清洁玻璃清洁地面</w:t>
            </w:r>
          </w:p>
        </w:tc>
        <w:tc>
          <w:tcPr>
            <w:tcW w:w="2502" w:type="dxa"/>
          </w:tcPr>
          <w:p>
            <w:pPr>
              <w:pStyle w:val="17"/>
              <w:spacing w:before="57" w:line="201" w:lineRule="auto"/>
              <w:ind w:left="26" w:right="2067"/>
              <w:jc w:val="both"/>
              <w:rPr>
                <w:b/>
                <w:sz w:val="12"/>
              </w:rPr>
            </w:pPr>
            <w:r>
              <w:rPr>
                <w:b/>
                <w:w w:val="110"/>
                <w:sz w:val="12"/>
              </w:rPr>
              <w:t>设备： 拖布车工具：</w:t>
            </w:r>
          </w:p>
          <w:p>
            <w:pPr>
              <w:pStyle w:val="17"/>
              <w:spacing w:line="201" w:lineRule="auto"/>
              <w:ind w:left="26" w:right="87"/>
              <w:rPr>
                <w:b/>
                <w:sz w:val="12"/>
              </w:rPr>
            </w:pPr>
            <w:r>
              <w:rPr>
                <w:b/>
                <w:w w:val="110"/>
                <w:sz w:val="12"/>
              </w:rPr>
              <w:t>扫把、撮子、白色毛巾、绿色毛巾、棕色毛巾、拖布、垃圾袋、玻璃刮</w:t>
            </w:r>
          </w:p>
          <w:p>
            <w:pPr>
              <w:pStyle w:val="17"/>
              <w:spacing w:line="177" w:lineRule="exact"/>
              <w:ind w:left="26"/>
              <w:rPr>
                <w:b/>
                <w:sz w:val="12"/>
              </w:rPr>
            </w:pPr>
            <w:r>
              <w:rPr>
                <w:b/>
                <w:w w:val="110"/>
                <w:sz w:val="12"/>
              </w:rPr>
              <w:t>物料：</w:t>
            </w:r>
          </w:p>
          <w:p>
            <w:pPr>
              <w:pStyle w:val="17"/>
              <w:spacing w:line="203" w:lineRule="exact"/>
              <w:ind w:left="26"/>
              <w:rPr>
                <w:b/>
                <w:sz w:val="12"/>
              </w:rPr>
            </w:pPr>
            <w:r>
              <w:rPr>
                <w:b/>
                <w:w w:val="110"/>
                <w:sz w:val="12"/>
              </w:rPr>
              <w:t>脱普66、玻璃水</w:t>
            </w:r>
          </w:p>
        </w:tc>
        <w:tc>
          <w:tcPr>
            <w:tcW w:w="2502" w:type="dxa"/>
          </w:tcPr>
          <w:p>
            <w:pPr>
              <w:pStyle w:val="17"/>
              <w:rPr>
                <w:rFonts w:ascii="Times New Roman"/>
                <w:sz w:val="16"/>
              </w:rPr>
            </w:pPr>
          </w:p>
          <w:p>
            <w:pPr>
              <w:pStyle w:val="17"/>
              <w:rPr>
                <w:rFonts w:ascii="Times New Roman"/>
                <w:sz w:val="16"/>
              </w:rPr>
            </w:pPr>
          </w:p>
          <w:p>
            <w:pPr>
              <w:pStyle w:val="17"/>
              <w:spacing w:before="1"/>
              <w:rPr>
                <w:rFonts w:ascii="Times New Roman"/>
                <w:sz w:val="19"/>
              </w:rPr>
            </w:pPr>
          </w:p>
          <w:p>
            <w:pPr>
              <w:pStyle w:val="17"/>
              <w:ind w:left="26"/>
              <w:rPr>
                <w:b/>
                <w:sz w:val="12"/>
              </w:rPr>
            </w:pPr>
            <w:r>
              <w:rPr>
                <w:b/>
                <w:w w:val="110"/>
                <w:sz w:val="12"/>
              </w:rPr>
              <w:t>保证清洁质量及速度</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8"/>
              </w:rPr>
            </w:pPr>
          </w:p>
          <w:p>
            <w:pPr>
              <w:pStyle w:val="17"/>
              <w:ind w:left="25"/>
              <w:rPr>
                <w:b/>
                <w:sz w:val="13"/>
              </w:rPr>
            </w:pPr>
            <w:r>
              <w:rPr>
                <w:b/>
                <w:w w:val="105"/>
                <w:sz w:val="13"/>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8" w:hRule="atLeast"/>
        </w:trPr>
        <w:tc>
          <w:tcPr>
            <w:tcW w:w="404" w:type="dxa"/>
          </w:tcPr>
          <w:p>
            <w:pPr>
              <w:pStyle w:val="17"/>
              <w:rPr>
                <w:rFonts w:ascii="Times New Roman"/>
                <w:sz w:val="16"/>
              </w:rPr>
            </w:pPr>
          </w:p>
          <w:p>
            <w:pPr>
              <w:pStyle w:val="17"/>
              <w:spacing w:before="7"/>
              <w:rPr>
                <w:rFonts w:ascii="Times New Roman"/>
                <w:sz w:val="19"/>
              </w:rPr>
            </w:pPr>
          </w:p>
          <w:p>
            <w:pPr>
              <w:pStyle w:val="17"/>
              <w:ind w:left="7"/>
              <w:jc w:val="center"/>
              <w:rPr>
                <w:b/>
                <w:sz w:val="12"/>
              </w:rPr>
            </w:pPr>
            <w:r>
              <w:rPr>
                <w:b/>
                <w:w w:val="109"/>
                <w:sz w:val="12"/>
              </w:rPr>
              <w:t>五</w:t>
            </w:r>
          </w:p>
        </w:tc>
        <w:tc>
          <w:tcPr>
            <w:tcW w:w="1103" w:type="dxa"/>
          </w:tcPr>
          <w:p>
            <w:pPr>
              <w:pStyle w:val="17"/>
              <w:rPr>
                <w:rFonts w:ascii="Times New Roman"/>
                <w:sz w:val="16"/>
              </w:rPr>
            </w:pPr>
          </w:p>
          <w:p>
            <w:pPr>
              <w:pStyle w:val="17"/>
              <w:spacing w:before="7"/>
              <w:rPr>
                <w:rFonts w:ascii="Times New Roman"/>
                <w:sz w:val="19"/>
              </w:rPr>
            </w:pPr>
          </w:p>
          <w:p>
            <w:pPr>
              <w:pStyle w:val="17"/>
              <w:ind w:left="222" w:right="207"/>
              <w:jc w:val="center"/>
              <w:rPr>
                <w:b/>
                <w:sz w:val="12"/>
              </w:rPr>
            </w:pPr>
            <w:r>
              <w:rPr>
                <w:b/>
                <w:w w:val="110"/>
                <w:sz w:val="12"/>
              </w:rPr>
              <w:t>收尾检查</w:t>
            </w:r>
          </w:p>
        </w:tc>
        <w:tc>
          <w:tcPr>
            <w:tcW w:w="1453" w:type="dxa"/>
          </w:tcPr>
          <w:p>
            <w:pPr>
              <w:pStyle w:val="17"/>
              <w:spacing w:before="8"/>
              <w:rPr>
                <w:rFonts w:ascii="Times New Roman"/>
                <w:sz w:val="13"/>
              </w:rPr>
            </w:pPr>
          </w:p>
          <w:p>
            <w:pPr>
              <w:pStyle w:val="17"/>
              <w:spacing w:line="201" w:lineRule="auto"/>
              <w:ind w:left="461" w:right="451"/>
              <w:jc w:val="center"/>
              <w:rPr>
                <w:b/>
                <w:sz w:val="12"/>
              </w:rPr>
            </w:pPr>
            <w:r>
              <w:rPr>
                <w:b/>
                <w:w w:val="110"/>
                <w:sz w:val="12"/>
              </w:rPr>
              <w:t>关闭设备自查收尾</w:t>
            </w:r>
          </w:p>
          <w:p>
            <w:pPr>
              <w:pStyle w:val="17"/>
              <w:spacing w:line="201" w:lineRule="auto"/>
              <w:ind w:left="329" w:right="319"/>
              <w:jc w:val="center"/>
              <w:rPr>
                <w:b/>
                <w:sz w:val="12"/>
              </w:rPr>
            </w:pPr>
            <w:r>
              <w:rPr>
                <w:b/>
                <w:w w:val="110"/>
                <w:sz w:val="12"/>
              </w:rPr>
              <w:t>值班经理检查问题进行整改</w:t>
            </w:r>
          </w:p>
        </w:tc>
        <w:tc>
          <w:tcPr>
            <w:tcW w:w="2502" w:type="dxa"/>
          </w:tcPr>
          <w:p>
            <w:pPr>
              <w:pStyle w:val="17"/>
              <w:rPr>
                <w:rFonts w:ascii="Times New Roman"/>
                <w:sz w:val="16"/>
              </w:rPr>
            </w:pPr>
          </w:p>
          <w:p>
            <w:pPr>
              <w:pStyle w:val="17"/>
              <w:spacing w:before="133" w:line="203" w:lineRule="exact"/>
              <w:ind w:left="26"/>
              <w:rPr>
                <w:b/>
                <w:sz w:val="12"/>
              </w:rPr>
            </w:pPr>
            <w:r>
              <w:rPr>
                <w:b/>
                <w:w w:val="110"/>
                <w:sz w:val="12"/>
              </w:rPr>
              <w:t>设备：</w:t>
            </w:r>
          </w:p>
          <w:p>
            <w:pPr>
              <w:pStyle w:val="17"/>
              <w:spacing w:line="203" w:lineRule="exact"/>
              <w:ind w:left="26"/>
              <w:rPr>
                <w:b/>
                <w:sz w:val="12"/>
              </w:rPr>
            </w:pPr>
            <w:r>
              <w:rPr>
                <w:b/>
                <w:w w:val="110"/>
                <w:sz w:val="12"/>
              </w:rPr>
              <w:t>电视、空调、打印机、照明灯</w:t>
            </w:r>
          </w:p>
        </w:tc>
        <w:tc>
          <w:tcPr>
            <w:tcW w:w="2502" w:type="dxa"/>
          </w:tcPr>
          <w:p>
            <w:pPr>
              <w:pStyle w:val="17"/>
              <w:spacing w:before="8"/>
              <w:rPr>
                <w:rFonts w:ascii="Times New Roman"/>
                <w:sz w:val="21"/>
              </w:rPr>
            </w:pPr>
          </w:p>
          <w:p>
            <w:pPr>
              <w:pStyle w:val="17"/>
              <w:spacing w:line="201" w:lineRule="auto"/>
              <w:ind w:left="26" w:right="1671"/>
              <w:rPr>
                <w:b/>
                <w:sz w:val="12"/>
              </w:rPr>
            </w:pPr>
            <w:r>
              <w:rPr>
                <w:b/>
                <w:w w:val="110"/>
                <w:sz w:val="12"/>
              </w:rPr>
              <w:t xml:space="preserve">确保无遗漏 </w:t>
            </w:r>
            <w:r>
              <w:rPr>
                <w:b/>
                <w:spacing w:val="-3"/>
                <w:w w:val="110"/>
                <w:sz w:val="12"/>
              </w:rPr>
              <w:t>故障及时报修</w:t>
            </w:r>
          </w:p>
          <w:p>
            <w:pPr>
              <w:pStyle w:val="17"/>
              <w:spacing w:line="195" w:lineRule="exact"/>
              <w:ind w:left="26"/>
              <w:rPr>
                <w:b/>
                <w:sz w:val="12"/>
              </w:rPr>
            </w:pPr>
            <w:r>
              <w:rPr>
                <w:b/>
                <w:w w:val="110"/>
                <w:sz w:val="12"/>
              </w:rPr>
              <w:t>卫生清洁不干净的立即彻底清理</w:t>
            </w:r>
          </w:p>
        </w:tc>
        <w:tc>
          <w:tcPr>
            <w:tcW w:w="1453" w:type="dxa"/>
          </w:tcPr>
          <w:p>
            <w:pPr>
              <w:pStyle w:val="17"/>
              <w:rPr>
                <w:rFonts w:ascii="Times New Roman"/>
                <w:sz w:val="16"/>
              </w:rPr>
            </w:pPr>
          </w:p>
          <w:p>
            <w:pPr>
              <w:pStyle w:val="17"/>
              <w:spacing w:before="5"/>
              <w:rPr>
                <w:rFonts w:ascii="Times New Roman"/>
                <w:sz w:val="18"/>
              </w:rPr>
            </w:pPr>
          </w:p>
          <w:p>
            <w:pPr>
              <w:pStyle w:val="17"/>
              <w:spacing w:before="1"/>
              <w:ind w:left="25"/>
              <w:rPr>
                <w:b/>
                <w:sz w:val="13"/>
              </w:rPr>
            </w:pPr>
            <w:r>
              <w:rPr>
                <w:b/>
                <w:w w:val="105"/>
                <w:sz w:val="13"/>
              </w:rPr>
              <w:t>收尾服务流程篇</w:t>
            </w:r>
          </w:p>
        </w:tc>
      </w:tr>
    </w:tbl>
    <w:p>
      <w:pPr>
        <w:spacing w:after="0"/>
        <w:rPr>
          <w:sz w:val="13"/>
        </w:rPr>
        <w:sectPr>
          <w:headerReference r:id="rId41" w:type="default"/>
          <w:pgSz w:w="10380" w:h="13900"/>
          <w:pgMar w:top="1300" w:right="0" w:bottom="440" w:left="0" w:header="0" w:footer="242" w:gutter="0"/>
        </w:sectPr>
      </w:pPr>
    </w:p>
    <w:p>
      <w:pPr>
        <w:pStyle w:val="4"/>
        <w:spacing w:before="14" w:line="240" w:lineRule="auto"/>
        <w:ind w:left="2507" w:right="2448"/>
        <w:jc w:val="center"/>
      </w:pPr>
      <w:r>
        <w:t>收尾服务流程篇</w:t>
      </w:r>
    </w:p>
    <w:p>
      <w:pPr>
        <w:pStyle w:val="8"/>
        <w:spacing w:before="13"/>
        <w:rPr>
          <w:sz w:val="14"/>
        </w:rPr>
      </w:pPr>
    </w:p>
    <w:p>
      <w:pPr>
        <w:pStyle w:val="8"/>
        <w:tabs>
          <w:tab w:val="left" w:pos="3592"/>
          <w:tab w:val="left" w:pos="7099"/>
        </w:tabs>
        <w:ind w:left="88"/>
      </w:pPr>
      <w:r>
        <w:drawing>
          <wp:inline distT="0" distB="0" distL="0" distR="0">
            <wp:extent cx="2029460" cy="1522095"/>
            <wp:effectExtent l="0" t="0" r="0" b="0"/>
            <wp:docPr id="137"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91.jpeg"/>
                    <pic:cNvPicPr>
                      <a:picLocks noChangeAspect="1"/>
                    </pic:cNvPicPr>
                  </pic:nvPicPr>
                  <pic:blipFill>
                    <a:blip r:embed="rId27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139"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92.jpeg"/>
                    <pic:cNvPicPr>
                      <a:picLocks noChangeAspect="1"/>
                    </pic:cNvPicPr>
                  </pic:nvPicPr>
                  <pic:blipFill>
                    <a:blip r:embed="rId271"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41"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93.jpeg"/>
                    <pic:cNvPicPr>
                      <a:picLocks noChangeAspect="1"/>
                    </pic:cNvPicPr>
                  </pic:nvPicPr>
                  <pic:blipFill>
                    <a:blip r:embed="rId272" cstate="print"/>
                    <a:stretch>
                      <a:fillRect/>
                    </a:stretch>
                  </pic:blipFill>
                  <pic:spPr>
                    <a:xfrm>
                      <a:off x="0" y="0"/>
                      <a:ext cx="2027938" cy="1522476"/>
                    </a:xfrm>
                    <a:prstGeom prst="rect">
                      <a:avLst/>
                    </a:prstGeom>
                  </pic:spPr>
                </pic:pic>
              </a:graphicData>
            </a:graphic>
          </wp:inline>
        </w:drawing>
      </w:r>
    </w:p>
    <w:p>
      <w:pPr>
        <w:spacing w:after="0"/>
        <w:sectPr>
          <w:headerReference r:id="rId42" w:type="default"/>
          <w:footerReference r:id="rId43" w:type="default"/>
          <w:pgSz w:w="10380" w:h="13900"/>
          <w:pgMar w:top="440" w:right="0" w:bottom="440" w:left="0" w:header="0" w:footer="242" w:gutter="0"/>
          <w:pgNumType w:start="29"/>
        </w:sectPr>
      </w:pPr>
    </w:p>
    <w:p>
      <w:pPr>
        <w:pStyle w:val="5"/>
        <w:numPr>
          <w:ilvl w:val="0"/>
          <w:numId w:val="13"/>
        </w:numPr>
        <w:tabs>
          <w:tab w:val="left" w:pos="737"/>
        </w:tabs>
        <w:spacing w:before="0" w:after="0" w:line="530" w:lineRule="exact"/>
        <w:ind w:left="736" w:right="0" w:hanging="389"/>
        <w:jc w:val="left"/>
      </w:pPr>
      <w:r>
        <w:rPr>
          <w:color w:val="585858"/>
        </w:rPr>
        <w:t>回收餐具</w:t>
      </w:r>
    </w:p>
    <w:p>
      <w:pPr>
        <w:pStyle w:val="8"/>
        <w:spacing w:before="26" w:line="156" w:lineRule="auto"/>
        <w:ind w:left="736" w:right="18"/>
      </w:pPr>
      <w:r>
        <w:rPr>
          <w:color w:val="7E7E7E"/>
        </w:rPr>
        <w:t>将使用过的小吃盒及餐具等送到洗碗间</w:t>
      </w:r>
    </w:p>
    <w:p>
      <w:pPr>
        <w:pStyle w:val="5"/>
        <w:numPr>
          <w:ilvl w:val="0"/>
          <w:numId w:val="13"/>
        </w:numPr>
        <w:tabs>
          <w:tab w:val="left" w:pos="737"/>
        </w:tabs>
        <w:spacing w:before="0" w:after="0" w:line="530" w:lineRule="exact"/>
        <w:ind w:left="736" w:right="0" w:hanging="389"/>
        <w:jc w:val="left"/>
      </w:pPr>
      <w:r>
        <w:rPr>
          <w:color w:val="585858"/>
        </w:rPr>
        <w:br w:type="column"/>
      </w:r>
      <w:r>
        <w:rPr>
          <w:color w:val="585858"/>
        </w:rPr>
        <w:t>物品归位</w:t>
      </w:r>
    </w:p>
    <w:p>
      <w:pPr>
        <w:pStyle w:val="8"/>
        <w:spacing w:before="26" w:line="156" w:lineRule="auto"/>
        <w:ind w:left="736" w:right="16"/>
      </w:pPr>
      <w:r>
        <w:rPr>
          <w:color w:val="7E7E7E"/>
        </w:rPr>
        <w:t>迎宾区用棋牌、玩具等进行归位</w:t>
      </w:r>
    </w:p>
    <w:p>
      <w:pPr>
        <w:pStyle w:val="5"/>
        <w:numPr>
          <w:ilvl w:val="0"/>
          <w:numId w:val="13"/>
        </w:numPr>
        <w:tabs>
          <w:tab w:val="left" w:pos="737"/>
        </w:tabs>
        <w:spacing w:before="0" w:after="0" w:line="530" w:lineRule="exact"/>
        <w:ind w:left="736" w:right="0" w:hanging="389"/>
        <w:jc w:val="left"/>
      </w:pPr>
      <w:r>
        <w:rPr>
          <w:color w:val="585858"/>
        </w:rPr>
        <w:br w:type="column"/>
      </w:r>
      <w:r>
        <w:rPr>
          <w:color w:val="585858"/>
        </w:rPr>
        <w:t>清洁设备</w:t>
      </w:r>
    </w:p>
    <w:p>
      <w:pPr>
        <w:pStyle w:val="8"/>
        <w:spacing w:before="26" w:line="156" w:lineRule="auto"/>
        <w:ind w:left="736" w:right="234"/>
        <w:jc w:val="both"/>
      </w:pPr>
      <w:r>
        <w:rPr>
          <w:color w:val="7E7E7E"/>
          <w:spacing w:val="-2"/>
        </w:rPr>
        <w:t>对迎宾区内的设备设施进行</w:t>
      </w:r>
      <w:r>
        <w:rPr>
          <w:color w:val="7E7E7E"/>
        </w:rPr>
        <w:t>清洁，及时充电（</w:t>
      </w:r>
      <w:r>
        <w:rPr>
          <w:color w:val="7E7E7E"/>
          <w:spacing w:val="-5"/>
        </w:rPr>
        <w:t>参照设备</w:t>
      </w:r>
      <w:r>
        <w:rPr>
          <w:color w:val="7E7E7E"/>
        </w:rPr>
        <w:t>操作手册）</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7" w:after="1"/>
        <w:rPr>
          <w:sz w:val="18"/>
        </w:rPr>
      </w:pPr>
    </w:p>
    <w:p>
      <w:pPr>
        <w:pStyle w:val="8"/>
        <w:tabs>
          <w:tab w:val="left" w:pos="3592"/>
          <w:tab w:val="left" w:pos="7099"/>
        </w:tabs>
        <w:ind w:left="86"/>
      </w:pPr>
      <w:r>
        <w:drawing>
          <wp:inline distT="0" distB="0" distL="0" distR="0">
            <wp:extent cx="2032635" cy="1522095"/>
            <wp:effectExtent l="0" t="0" r="0" b="0"/>
            <wp:docPr id="143"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94.jpeg"/>
                    <pic:cNvPicPr>
                      <a:picLocks noChangeAspect="1"/>
                    </pic:cNvPicPr>
                  </pic:nvPicPr>
                  <pic:blipFill>
                    <a:blip r:embed="rId273" cstate="print"/>
                    <a:stretch>
                      <a:fillRect/>
                    </a:stretch>
                  </pic:blipFill>
                  <pic:spPr>
                    <a:xfrm>
                      <a:off x="0" y="0"/>
                      <a:ext cx="2033016" cy="1522476"/>
                    </a:xfrm>
                    <a:prstGeom prst="rect">
                      <a:avLst/>
                    </a:prstGeom>
                  </pic:spPr>
                </pic:pic>
              </a:graphicData>
            </a:graphic>
          </wp:inline>
        </w:drawing>
      </w:r>
      <w:r>
        <w:tab/>
      </w:r>
      <w:r>
        <w:drawing>
          <wp:inline distT="0" distB="0" distL="0" distR="0">
            <wp:extent cx="2029460" cy="1522095"/>
            <wp:effectExtent l="0" t="0" r="0" b="0"/>
            <wp:docPr id="145"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95.jpeg"/>
                    <pic:cNvPicPr>
                      <a:picLocks noChangeAspect="1"/>
                    </pic:cNvPicPr>
                  </pic:nvPicPr>
                  <pic:blipFill>
                    <a:blip r:embed="rId274"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47"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96.jpeg"/>
                    <pic:cNvPicPr>
                      <a:picLocks noChangeAspect="1"/>
                    </pic:cNvPicPr>
                  </pic:nvPicPr>
                  <pic:blipFill>
                    <a:blip r:embed="rId275"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3"/>
        </w:numPr>
        <w:tabs>
          <w:tab w:val="left" w:pos="737"/>
        </w:tabs>
        <w:spacing w:before="0" w:after="0" w:line="539" w:lineRule="exact"/>
        <w:ind w:left="736" w:right="0" w:hanging="389"/>
        <w:jc w:val="left"/>
      </w:pPr>
      <w:r>
        <w:rPr>
          <w:color w:val="585858"/>
        </w:rPr>
        <w:t>清洁台面</w:t>
      </w:r>
    </w:p>
    <w:p>
      <w:pPr>
        <w:pStyle w:val="8"/>
        <w:spacing w:before="26" w:line="156" w:lineRule="auto"/>
        <w:ind w:left="736" w:right="38"/>
      </w:pPr>
      <w:r>
        <w:rPr>
          <w:color w:val="7E7E7E"/>
        </w:rPr>
        <w:t>将迎宾区台面抽屉清理干净， 物品摆放整齐</w:t>
      </w:r>
    </w:p>
    <w:p>
      <w:pPr>
        <w:pStyle w:val="5"/>
        <w:numPr>
          <w:ilvl w:val="0"/>
          <w:numId w:val="13"/>
        </w:numPr>
        <w:tabs>
          <w:tab w:val="left" w:pos="737"/>
        </w:tabs>
        <w:spacing w:before="0" w:after="0" w:line="539" w:lineRule="exact"/>
        <w:ind w:left="736" w:right="0" w:hanging="389"/>
        <w:jc w:val="left"/>
      </w:pPr>
      <w:r>
        <w:rPr>
          <w:color w:val="585858"/>
        </w:rPr>
        <w:br w:type="column"/>
      </w:r>
      <w:r>
        <w:rPr>
          <w:color w:val="585858"/>
        </w:rPr>
        <w:t>清理死角</w:t>
      </w:r>
    </w:p>
    <w:p>
      <w:pPr>
        <w:pStyle w:val="8"/>
        <w:spacing w:before="26" w:line="156" w:lineRule="auto"/>
        <w:ind w:left="736" w:right="16"/>
      </w:pPr>
      <w:r>
        <w:rPr>
          <w:color w:val="7E7E7E"/>
        </w:rPr>
        <w:t>将迎宾区墙角、死角清理干净</w:t>
      </w:r>
    </w:p>
    <w:p>
      <w:pPr>
        <w:pStyle w:val="5"/>
        <w:numPr>
          <w:ilvl w:val="0"/>
          <w:numId w:val="13"/>
        </w:numPr>
        <w:tabs>
          <w:tab w:val="left" w:pos="737"/>
        </w:tabs>
        <w:spacing w:before="0" w:after="0" w:line="539" w:lineRule="exact"/>
        <w:ind w:left="736" w:right="0" w:hanging="389"/>
        <w:jc w:val="left"/>
      </w:pPr>
      <w:r>
        <w:rPr>
          <w:color w:val="585858"/>
        </w:rPr>
        <w:br w:type="column"/>
      </w:r>
      <w:r>
        <w:rPr>
          <w:color w:val="585858"/>
        </w:rPr>
        <w:t>清洁玻璃</w:t>
      </w:r>
    </w:p>
    <w:p>
      <w:pPr>
        <w:pStyle w:val="8"/>
        <w:spacing w:before="26" w:line="156" w:lineRule="auto"/>
        <w:ind w:left="736" w:right="193"/>
      </w:pPr>
      <w:r>
        <w:rPr>
          <w:color w:val="7E7E7E"/>
        </w:rPr>
        <w:t>将门口玻璃清理干净无水痕无水渍（参照刮玻璃流程）</w:t>
      </w:r>
    </w:p>
    <w:p>
      <w:pPr>
        <w:spacing w:after="0" w:line="156" w:lineRule="auto"/>
        <w:sectPr>
          <w:type w:val="continuous"/>
          <w:pgSz w:w="10380" w:h="13900"/>
          <w:pgMar w:top="1300" w:right="0" w:bottom="280" w:left="0" w:header="720" w:footer="720" w:gutter="0"/>
          <w:cols w:equalWidth="0" w:num="3">
            <w:col w:w="3381" w:space="125"/>
            <w:col w:w="3168" w:space="338"/>
            <w:col w:w="3368"/>
          </w:cols>
        </w:sectPr>
      </w:pPr>
    </w:p>
    <w:p>
      <w:pPr>
        <w:pStyle w:val="8"/>
      </w:pPr>
    </w:p>
    <w:p>
      <w:pPr>
        <w:pStyle w:val="8"/>
        <w:spacing w:before="16"/>
        <w:rPr>
          <w:sz w:val="10"/>
        </w:rPr>
      </w:pPr>
    </w:p>
    <w:p>
      <w:pPr>
        <w:pStyle w:val="8"/>
        <w:tabs>
          <w:tab w:val="left" w:pos="3592"/>
          <w:tab w:val="left" w:pos="7099"/>
        </w:tabs>
        <w:ind w:left="86"/>
      </w:pPr>
      <w:r>
        <w:drawing>
          <wp:inline distT="0" distB="0" distL="0" distR="0">
            <wp:extent cx="2026285" cy="1517650"/>
            <wp:effectExtent l="0" t="0" r="0" b="0"/>
            <wp:docPr id="149"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97.jpeg"/>
                    <pic:cNvPicPr>
                      <a:picLocks noChangeAspect="1"/>
                    </pic:cNvPicPr>
                  </pic:nvPicPr>
                  <pic:blipFill>
                    <a:blip r:embed="rId276" cstate="print"/>
                    <a:stretch>
                      <a:fillRect/>
                    </a:stretch>
                  </pic:blipFill>
                  <pic:spPr>
                    <a:xfrm>
                      <a:off x="0" y="0"/>
                      <a:ext cx="2026910" cy="1517904"/>
                    </a:xfrm>
                    <a:prstGeom prst="rect">
                      <a:avLst/>
                    </a:prstGeom>
                  </pic:spPr>
                </pic:pic>
              </a:graphicData>
            </a:graphic>
          </wp:inline>
        </w:drawing>
      </w:r>
      <w:r>
        <w:tab/>
      </w:r>
      <w:r>
        <w:drawing>
          <wp:inline distT="0" distB="0" distL="0" distR="0">
            <wp:extent cx="2029460" cy="1522095"/>
            <wp:effectExtent l="0" t="0" r="0" b="0"/>
            <wp:docPr id="151"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98.jpeg"/>
                    <pic:cNvPicPr>
                      <a:picLocks noChangeAspect="1"/>
                    </pic:cNvPicPr>
                  </pic:nvPicPr>
                  <pic:blipFill>
                    <a:blip r:embed="rId277"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53" name="image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99.jpeg"/>
                    <pic:cNvPicPr>
                      <a:picLocks noChangeAspect="1"/>
                    </pic:cNvPicPr>
                  </pic:nvPicPr>
                  <pic:blipFill>
                    <a:blip r:embed="rId278"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3"/>
        </w:numPr>
        <w:tabs>
          <w:tab w:val="left" w:pos="737"/>
        </w:tabs>
        <w:spacing w:before="0" w:after="0" w:line="576" w:lineRule="exact"/>
        <w:ind w:left="736" w:right="0" w:hanging="389"/>
        <w:jc w:val="left"/>
      </w:pPr>
      <w:r>
        <w:rPr>
          <w:color w:val="585858"/>
        </w:rPr>
        <w:t>清理地面</w:t>
      </w:r>
    </w:p>
    <w:p>
      <w:pPr>
        <w:pStyle w:val="8"/>
        <w:spacing w:before="69" w:line="156" w:lineRule="auto"/>
        <w:ind w:left="736" w:right="16"/>
      </w:pPr>
      <w:r>
        <w:rPr>
          <w:color w:val="7E7E7E"/>
        </w:rPr>
        <w:t>将地面清理干净，保证无残渣及脚印（参照拖地流程）</w:t>
      </w:r>
    </w:p>
    <w:p>
      <w:pPr>
        <w:pStyle w:val="5"/>
        <w:numPr>
          <w:ilvl w:val="0"/>
          <w:numId w:val="13"/>
        </w:numPr>
        <w:tabs>
          <w:tab w:val="left" w:pos="737"/>
        </w:tabs>
        <w:spacing w:before="0" w:after="0" w:line="576" w:lineRule="exact"/>
        <w:ind w:left="736" w:right="0" w:hanging="389"/>
        <w:jc w:val="left"/>
      </w:pPr>
      <w:r>
        <w:rPr>
          <w:color w:val="585858"/>
        </w:rPr>
        <w:br w:type="column"/>
      </w:r>
      <w:r>
        <w:rPr>
          <w:color w:val="585858"/>
        </w:rPr>
        <w:t>关闭电源</w:t>
      </w:r>
    </w:p>
    <w:p>
      <w:pPr>
        <w:pStyle w:val="8"/>
        <w:spacing w:before="69" w:line="156" w:lineRule="auto"/>
        <w:ind w:left="736" w:right="16"/>
      </w:pPr>
      <w:r>
        <w:rPr>
          <w:color w:val="7E7E7E"/>
        </w:rPr>
        <w:t>将迎宾区电器设备设施等电源关闭</w:t>
      </w:r>
    </w:p>
    <w:p>
      <w:pPr>
        <w:pStyle w:val="5"/>
        <w:numPr>
          <w:ilvl w:val="0"/>
          <w:numId w:val="13"/>
        </w:numPr>
        <w:tabs>
          <w:tab w:val="left" w:pos="737"/>
        </w:tabs>
        <w:spacing w:before="0" w:after="0" w:line="532" w:lineRule="exact"/>
        <w:ind w:left="736" w:right="0" w:hanging="389"/>
        <w:jc w:val="left"/>
      </w:pPr>
      <w:r>
        <w:rPr>
          <w:color w:val="585858"/>
        </w:rPr>
        <w:br w:type="column"/>
      </w:r>
      <w:r>
        <w:rPr>
          <w:color w:val="585858"/>
        </w:rPr>
        <w:t>申报检查</w:t>
      </w:r>
    </w:p>
    <w:p>
      <w:pPr>
        <w:pStyle w:val="8"/>
        <w:spacing w:before="26" w:line="156" w:lineRule="auto"/>
        <w:ind w:left="736" w:right="193"/>
      </w:pPr>
      <w:r>
        <w:rPr>
          <w:color w:val="7E7E7E"/>
        </w:rPr>
        <w:t>自检收尾，向值班经理申请检查，不合格地方立即整改</w:t>
      </w:r>
    </w:p>
    <w:p>
      <w:pPr>
        <w:spacing w:after="0" w:line="156" w:lineRule="auto"/>
        <w:sectPr>
          <w:type w:val="continuous"/>
          <w:pgSz w:w="10380" w:h="13900"/>
          <w:pgMar w:top="1300" w:right="0" w:bottom="280" w:left="0" w:header="720" w:footer="720" w:gutter="0"/>
          <w:cols w:equalWidth="0" w:num="3">
            <w:col w:w="3168" w:space="338"/>
            <w:col w:w="3168" w:space="337"/>
            <w:col w:w="3369"/>
          </w:cols>
        </w:sectPr>
      </w:pPr>
    </w:p>
    <w:p>
      <w:pPr>
        <w:pStyle w:val="8"/>
      </w:pPr>
      <w:r>
        <w:pict>
          <v:group id="_x0000_s1095" o:spid="_x0000_s1095" o:spt="203" style="position:absolute;left:0pt;margin-left:0pt;margin-top:0pt;height:621.4pt;width:518.8pt;mso-position-horizontal-relative:page;mso-position-vertical-relative:page;z-index:-263889920;mso-width-relative:page;mso-height-relative:page;" coordsize="10376,12428">
            <o:lock v:ext="edit"/>
            <v:shape id="_x0000_s1096" o:spid="_x0000_s1096" o:spt="75" type="#_x0000_t75" style="position:absolute;left:0;top:0;height:12428;width:10376;" filled="f" stroked="f" coordsize="21600,21600">
              <v:path/>
              <v:fill on="f" focussize="0,0"/>
              <v:stroke on="f"/>
              <v:imagedata r:id="rId196" o:title=""/>
              <o:lock v:ext="edit" aspectratio="t"/>
            </v:shape>
            <v:shape id="_x0000_s1097" o:spid="_x0000_s1097" o:spt="75" type="#_x0000_t75" style="position:absolute;left:2076;top:5042;height:1413;width:1293;" filled="f" stroked="f" coordsize="21600,21600">
              <v:path/>
              <v:fill on="f" focussize="0,0"/>
              <v:stroke on="f"/>
              <v:imagedata r:id="rId279" o:title=""/>
              <o:lock v:ext="edit" aspectratio="t"/>
            </v:shape>
            <v:shape id="_x0000_s1098" o:spid="_x0000_s1098" o:spt="75" type="#_x0000_t75" style="position:absolute;left:2532;top:5042;height:1413;width:3438;" filled="f" stroked="f" coordsize="21600,21600">
              <v:path/>
              <v:fill on="f" focussize="0,0"/>
              <v:stroke on="f"/>
              <v:imagedata r:id="rId280" o:title=""/>
              <o:lock v:ext="edit" aspectratio="t"/>
            </v:shape>
            <v:shape id="_x0000_s1099" o:spid="_x0000_s1099" o:spt="75" type="#_x0000_t75" style="position:absolute;left:5325;top:5042;height:1413;width:1262;" filled="f" stroked="f" coordsize="21600,21600">
              <v:path/>
              <v:fill on="f" focussize="0,0"/>
              <v:stroke on="f"/>
              <v:imagedata r:id="rId281" o:title=""/>
              <o:lock v:ext="edit" aspectratio="t"/>
            </v:shape>
            <v:shape id="_x0000_s1100" o:spid="_x0000_s1100" o:spt="75" type="#_x0000_t75" style="position:absolute;left:5750;top:5042;height:1413;width:2138;" filled="f" stroked="f" coordsize="21600,21600">
              <v:path/>
              <v:fill on="f" focussize="0,0"/>
              <v:stroke on="f"/>
              <v:imagedata r:id="rId282" o:title=""/>
              <o:lock v:ext="edit" aspectratio="t"/>
            </v:shape>
            <v:shape id="_x0000_s1101" o:spid="_x0000_s1101" o:spt="75" type="#_x0000_t75" style="position:absolute;left:7245;top:5042;height:1413;width:1096;" filled="f" stroked="f" coordsize="21600,21600">
              <v:path/>
              <v:fill on="f" focussize="0,0"/>
              <v:stroke on="f"/>
              <v:imagedata r:id="rId283" o:title=""/>
              <o:lock v:ext="edit" aspectratio="t"/>
            </v:shape>
            <v:rect id="_x0000_s1102" o:spid="_x0000_s1102" o:spt="1" style="position:absolute;left:6100;top:240;height:1100;width:4119;" fillcolor="#FFFFFF" filled="t" stroked="f" coordsize="21600,21600">
              <v:path/>
              <v:fill on="t" focussize="0,0"/>
              <v:stroke on="f"/>
              <v:imagedata o:title=""/>
              <o:lock v:ext="edit"/>
            </v:rect>
            <v:rect id="_x0000_s1103" o:spid="_x0000_s1103"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5"/>
        <w:rPr>
          <w:sz w:val="24"/>
        </w:rPr>
      </w:pPr>
    </w:p>
    <w:p>
      <w:pPr>
        <w:spacing w:before="0" w:line="1113" w:lineRule="exact"/>
        <w:ind w:left="2507" w:right="2513" w:firstLine="0"/>
        <w:jc w:val="center"/>
        <w:rPr>
          <w:b/>
          <w:sz w:val="64"/>
        </w:rPr>
      </w:pPr>
      <w:r>
        <w:rPr>
          <w:b/>
          <w:color w:val="FFFFFF"/>
          <w:sz w:val="64"/>
        </w:rPr>
        <w:t>[ 服务员岗 | 炭烤 ]</w:t>
      </w:r>
    </w:p>
    <w:p>
      <w:pPr>
        <w:spacing w:after="0" w:line="1113" w:lineRule="exact"/>
        <w:jc w:val="center"/>
        <w:rPr>
          <w:sz w:val="64"/>
        </w:rPr>
        <w:sectPr>
          <w:headerReference r:id="rId44" w:type="default"/>
          <w:footerReference r:id="rId45" w:type="default"/>
          <w:pgSz w:w="10380" w:h="13900"/>
          <w:pgMar w:top="1300" w:right="0" w:bottom="520" w:left="0" w:header="0" w:footer="322" w:gutter="0"/>
          <w:pgNumType w:start="30"/>
        </w:sectPr>
      </w:pPr>
    </w:p>
    <w:p>
      <w:pPr>
        <w:pStyle w:val="8"/>
        <w:spacing w:before="9"/>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5"/>
        <w:gridCol w:w="2525"/>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9506" w:type="dxa"/>
            <w:gridSpan w:val="6"/>
            <w:tcBorders>
              <w:top w:val="nil"/>
              <w:left w:val="nil"/>
              <w:right w:val="nil"/>
            </w:tcBorders>
            <w:shd w:val="clear" w:color="auto" w:fill="5A1717"/>
          </w:tcPr>
          <w:p>
            <w:pPr>
              <w:pStyle w:val="17"/>
              <w:spacing w:before="43"/>
              <w:ind w:left="3323" w:right="3317"/>
              <w:jc w:val="center"/>
              <w:rPr>
                <w:b/>
                <w:sz w:val="21"/>
              </w:rPr>
            </w:pPr>
            <w:r>
              <w:rPr>
                <w:b/>
                <w:color w:val="FFFFFF"/>
                <w:w w:val="125"/>
                <w:sz w:val="21"/>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408" w:type="dxa"/>
            <w:shd w:val="clear" w:color="auto" w:fill="D9D9D9"/>
          </w:tcPr>
          <w:p>
            <w:pPr>
              <w:pStyle w:val="17"/>
              <w:spacing w:before="124"/>
              <w:ind w:left="26" w:right="11"/>
              <w:jc w:val="center"/>
              <w:rPr>
                <w:b/>
                <w:sz w:val="12"/>
              </w:rPr>
            </w:pPr>
            <w:r>
              <w:rPr>
                <w:b/>
                <w:w w:val="120"/>
                <w:sz w:val="12"/>
              </w:rPr>
              <w:t>序号</w:t>
            </w:r>
          </w:p>
        </w:tc>
        <w:tc>
          <w:tcPr>
            <w:tcW w:w="1114" w:type="dxa"/>
            <w:shd w:val="clear" w:color="auto" w:fill="D9D9D9"/>
          </w:tcPr>
          <w:p>
            <w:pPr>
              <w:pStyle w:val="17"/>
              <w:spacing w:before="124"/>
              <w:ind w:left="194" w:right="180"/>
              <w:jc w:val="center"/>
              <w:rPr>
                <w:b/>
                <w:sz w:val="12"/>
              </w:rPr>
            </w:pPr>
            <w:r>
              <w:rPr>
                <w:b/>
                <w:w w:val="120"/>
                <w:sz w:val="12"/>
              </w:rPr>
              <w:t>流程</w:t>
            </w:r>
          </w:p>
        </w:tc>
        <w:tc>
          <w:tcPr>
            <w:tcW w:w="1467" w:type="dxa"/>
            <w:shd w:val="clear" w:color="auto" w:fill="D9D9D9"/>
          </w:tcPr>
          <w:p>
            <w:pPr>
              <w:pStyle w:val="17"/>
              <w:spacing w:before="124"/>
              <w:ind w:left="561" w:right="556"/>
              <w:jc w:val="center"/>
              <w:rPr>
                <w:b/>
                <w:sz w:val="12"/>
              </w:rPr>
            </w:pPr>
            <w:r>
              <w:rPr>
                <w:b/>
                <w:w w:val="120"/>
                <w:sz w:val="12"/>
              </w:rPr>
              <w:t>步骤</w:t>
            </w:r>
          </w:p>
        </w:tc>
        <w:tc>
          <w:tcPr>
            <w:tcW w:w="2525" w:type="dxa"/>
            <w:shd w:val="clear" w:color="auto" w:fill="D9D9D9"/>
          </w:tcPr>
          <w:p>
            <w:pPr>
              <w:pStyle w:val="17"/>
              <w:spacing w:before="124"/>
              <w:ind w:left="620"/>
              <w:rPr>
                <w:b/>
                <w:sz w:val="12"/>
              </w:rPr>
            </w:pPr>
            <w:r>
              <w:rPr>
                <w:b/>
                <w:w w:val="120"/>
                <w:sz w:val="12"/>
              </w:rPr>
              <w:t>相关设备/工具/物料</w:t>
            </w:r>
          </w:p>
        </w:tc>
        <w:tc>
          <w:tcPr>
            <w:tcW w:w="2525" w:type="dxa"/>
            <w:shd w:val="clear" w:color="auto" w:fill="D9D9D9"/>
          </w:tcPr>
          <w:p>
            <w:pPr>
              <w:pStyle w:val="17"/>
              <w:spacing w:before="124"/>
              <w:ind w:left="832"/>
              <w:rPr>
                <w:b/>
                <w:sz w:val="12"/>
              </w:rPr>
            </w:pPr>
            <w:r>
              <w:rPr>
                <w:b/>
                <w:w w:val="120"/>
                <w:sz w:val="12"/>
              </w:rPr>
              <w:t>重点注意事项</w:t>
            </w:r>
          </w:p>
        </w:tc>
        <w:tc>
          <w:tcPr>
            <w:tcW w:w="1467" w:type="dxa"/>
            <w:shd w:val="clear" w:color="auto" w:fill="D9D9D9"/>
          </w:tcPr>
          <w:p>
            <w:pPr>
              <w:pStyle w:val="17"/>
              <w:spacing w:before="124"/>
              <w:ind w:left="267"/>
              <w:rPr>
                <w:b/>
                <w:sz w:val="12"/>
              </w:rPr>
            </w:pPr>
            <w:r>
              <w:rPr>
                <w:b/>
                <w:w w:val="120"/>
                <w:sz w:val="12"/>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5" w:hRule="atLeast"/>
        </w:trPr>
        <w:tc>
          <w:tcPr>
            <w:tcW w:w="408" w:type="dxa"/>
          </w:tcPr>
          <w:p>
            <w:pPr>
              <w:pStyle w:val="17"/>
              <w:rPr>
                <w:rFonts w:ascii="Times New Roman"/>
                <w:sz w:val="16"/>
              </w:rPr>
            </w:pPr>
          </w:p>
          <w:p>
            <w:pPr>
              <w:pStyle w:val="17"/>
              <w:spacing w:before="5"/>
              <w:rPr>
                <w:rFonts w:ascii="Times New Roman"/>
                <w:sz w:val="23"/>
              </w:rPr>
            </w:pPr>
          </w:p>
          <w:p>
            <w:pPr>
              <w:pStyle w:val="17"/>
              <w:ind w:left="15"/>
              <w:jc w:val="center"/>
              <w:rPr>
                <w:b/>
                <w:sz w:val="12"/>
              </w:rPr>
            </w:pPr>
            <w:r>
              <w:rPr>
                <w:b/>
                <w:w w:val="117"/>
                <w:sz w:val="12"/>
              </w:rPr>
              <w:t>一</w:t>
            </w:r>
          </w:p>
        </w:tc>
        <w:tc>
          <w:tcPr>
            <w:tcW w:w="1114" w:type="dxa"/>
          </w:tcPr>
          <w:p>
            <w:pPr>
              <w:pStyle w:val="17"/>
              <w:rPr>
                <w:rFonts w:ascii="Times New Roman"/>
                <w:sz w:val="16"/>
              </w:rPr>
            </w:pPr>
          </w:p>
          <w:p>
            <w:pPr>
              <w:pStyle w:val="17"/>
              <w:spacing w:before="5"/>
              <w:rPr>
                <w:rFonts w:ascii="Times New Roman"/>
                <w:sz w:val="23"/>
              </w:rPr>
            </w:pPr>
          </w:p>
          <w:p>
            <w:pPr>
              <w:pStyle w:val="17"/>
              <w:ind w:left="186" w:right="187"/>
              <w:jc w:val="center"/>
              <w:rPr>
                <w:b/>
                <w:sz w:val="12"/>
              </w:rPr>
            </w:pPr>
            <w:r>
              <w:rPr>
                <w:b/>
                <w:w w:val="120"/>
                <w:sz w:val="12"/>
              </w:rPr>
              <w:t>仪容仪表</w:t>
            </w:r>
          </w:p>
        </w:tc>
        <w:tc>
          <w:tcPr>
            <w:tcW w:w="1467" w:type="dxa"/>
          </w:tcPr>
          <w:p>
            <w:pPr>
              <w:pStyle w:val="17"/>
              <w:spacing w:before="127" w:line="194" w:lineRule="auto"/>
              <w:ind w:left="449" w:right="441"/>
              <w:jc w:val="both"/>
              <w:rPr>
                <w:b/>
                <w:sz w:val="12"/>
              </w:rPr>
            </w:pPr>
            <w:r>
              <w:rPr>
                <w:b/>
                <w:spacing w:val="-5"/>
                <w:w w:val="120"/>
                <w:sz w:val="12"/>
              </w:rPr>
              <w:t>检查头发检查妆容检查工装检查工牌检查手部</w:t>
            </w:r>
          </w:p>
        </w:tc>
        <w:tc>
          <w:tcPr>
            <w:tcW w:w="2525" w:type="dxa"/>
          </w:tcPr>
          <w:p>
            <w:pPr>
              <w:pStyle w:val="17"/>
              <w:spacing w:before="10"/>
              <w:rPr>
                <w:rFonts w:ascii="Times New Roman"/>
                <w:sz w:val="15"/>
              </w:rPr>
            </w:pPr>
          </w:p>
          <w:p>
            <w:pPr>
              <w:pStyle w:val="17"/>
              <w:spacing w:line="200" w:lineRule="exact"/>
              <w:ind w:left="24"/>
              <w:rPr>
                <w:b/>
                <w:sz w:val="12"/>
              </w:rPr>
            </w:pPr>
            <w:r>
              <w:rPr>
                <w:b/>
                <w:w w:val="115"/>
                <w:sz w:val="12"/>
              </w:rPr>
              <w:t>工具：</w:t>
            </w:r>
          </w:p>
          <w:p>
            <w:pPr>
              <w:pStyle w:val="17"/>
              <w:spacing w:before="9" w:line="194" w:lineRule="auto"/>
              <w:ind w:left="24" w:right="1077"/>
              <w:rPr>
                <w:b/>
                <w:sz w:val="12"/>
              </w:rPr>
            </w:pPr>
            <w:r>
              <w:rPr>
                <w:b/>
                <w:w w:val="115"/>
                <w:sz w:val="12"/>
              </w:rPr>
              <w:t>腰包、口罩（传菜岗</w:t>
            </w:r>
            <w:r>
              <w:rPr>
                <w:b/>
                <w:spacing w:val="-17"/>
                <w:w w:val="115"/>
                <w:sz w:val="12"/>
              </w:rPr>
              <w:t xml:space="preserve">） </w:t>
            </w:r>
            <w:r>
              <w:rPr>
                <w:b/>
                <w:w w:val="120"/>
                <w:sz w:val="12"/>
              </w:rPr>
              <w:t>物料：</w:t>
            </w:r>
          </w:p>
          <w:p>
            <w:pPr>
              <w:pStyle w:val="17"/>
              <w:spacing w:line="189" w:lineRule="exact"/>
              <w:ind w:left="24"/>
              <w:rPr>
                <w:b/>
                <w:sz w:val="12"/>
              </w:rPr>
            </w:pPr>
            <w:r>
              <w:rPr>
                <w:b/>
                <w:w w:val="120"/>
                <w:sz w:val="12"/>
              </w:rPr>
              <w:t>头花、发卡、口红</w:t>
            </w:r>
          </w:p>
        </w:tc>
        <w:tc>
          <w:tcPr>
            <w:tcW w:w="2525" w:type="dxa"/>
          </w:tcPr>
          <w:p>
            <w:pPr>
              <w:pStyle w:val="17"/>
              <w:rPr>
                <w:rFonts w:ascii="Times New Roman"/>
                <w:sz w:val="16"/>
              </w:rPr>
            </w:pPr>
          </w:p>
          <w:p>
            <w:pPr>
              <w:pStyle w:val="17"/>
              <w:spacing w:before="121" w:line="194" w:lineRule="auto"/>
              <w:ind w:left="24" w:right="1642"/>
              <w:rPr>
                <w:b/>
                <w:sz w:val="12"/>
              </w:rPr>
            </w:pPr>
            <w:r>
              <w:rPr>
                <w:b/>
                <w:w w:val="115"/>
                <w:sz w:val="12"/>
              </w:rPr>
              <w:t>不能佩戴饰品</w:t>
            </w:r>
            <w:r>
              <w:rPr>
                <w:b/>
                <w:w w:val="120"/>
                <w:sz w:val="12"/>
              </w:rPr>
              <w:t>不能有异味精神饱满</w:t>
            </w:r>
          </w:p>
        </w:tc>
        <w:tc>
          <w:tcPr>
            <w:tcW w:w="1467" w:type="dxa"/>
          </w:tcPr>
          <w:p>
            <w:pPr>
              <w:pStyle w:val="17"/>
              <w:rPr>
                <w:rFonts w:ascii="Times New Roman"/>
                <w:sz w:val="16"/>
              </w:rPr>
            </w:pPr>
          </w:p>
          <w:p>
            <w:pPr>
              <w:pStyle w:val="17"/>
              <w:spacing w:before="5"/>
              <w:rPr>
                <w:rFonts w:ascii="Times New Roman"/>
                <w:sz w:val="23"/>
              </w:rPr>
            </w:pPr>
          </w:p>
          <w:p>
            <w:pPr>
              <w:pStyle w:val="17"/>
              <w:ind w:left="24"/>
              <w:rPr>
                <w:b/>
                <w:sz w:val="12"/>
              </w:rPr>
            </w:pPr>
            <w:r>
              <w:rPr>
                <w:b/>
                <w:w w:val="120"/>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0"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12"/>
              </w:rPr>
            </w:pPr>
          </w:p>
          <w:p>
            <w:pPr>
              <w:pStyle w:val="17"/>
              <w:ind w:left="15"/>
              <w:jc w:val="center"/>
              <w:rPr>
                <w:b/>
                <w:sz w:val="12"/>
              </w:rPr>
            </w:pPr>
            <w:r>
              <w:rPr>
                <w:b/>
                <w:w w:val="117"/>
                <w:sz w:val="12"/>
              </w:rPr>
              <w:t>二</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12"/>
              </w:rPr>
            </w:pPr>
          </w:p>
          <w:p>
            <w:pPr>
              <w:pStyle w:val="17"/>
              <w:ind w:left="186" w:right="187"/>
              <w:jc w:val="center"/>
              <w:rPr>
                <w:b/>
                <w:sz w:val="12"/>
              </w:rPr>
            </w:pPr>
            <w:r>
              <w:rPr>
                <w:b/>
                <w:w w:val="120"/>
                <w:sz w:val="12"/>
              </w:rPr>
              <w:t>洗手消毒</w:t>
            </w:r>
          </w:p>
        </w:tc>
        <w:tc>
          <w:tcPr>
            <w:tcW w:w="1467" w:type="dxa"/>
          </w:tcPr>
          <w:p>
            <w:pPr>
              <w:pStyle w:val="17"/>
              <w:spacing w:before="108" w:line="194" w:lineRule="auto"/>
              <w:ind w:left="449" w:right="441"/>
              <w:jc w:val="both"/>
              <w:rPr>
                <w:b/>
                <w:sz w:val="12"/>
              </w:rPr>
            </w:pPr>
            <w:r>
              <w:rPr>
                <w:b/>
                <w:spacing w:val="-5"/>
                <w:w w:val="120"/>
                <w:sz w:val="12"/>
              </w:rPr>
              <w:t>淋湿双手涂洗手液揉搓双手冲洗双手擦干双手挤消毒液丢弃废纸消毒手部</w:t>
            </w:r>
          </w:p>
        </w:tc>
        <w:tc>
          <w:tcPr>
            <w:tcW w:w="2525" w:type="dxa"/>
          </w:tcPr>
          <w:p>
            <w:pPr>
              <w:pStyle w:val="17"/>
              <w:spacing w:before="2"/>
              <w:rPr>
                <w:rFonts w:ascii="Times New Roman"/>
                <w:sz w:val="22"/>
              </w:rPr>
            </w:pPr>
          </w:p>
          <w:p>
            <w:pPr>
              <w:pStyle w:val="17"/>
              <w:spacing w:before="1" w:line="200" w:lineRule="exact"/>
              <w:ind w:left="24"/>
              <w:rPr>
                <w:b/>
                <w:sz w:val="12"/>
              </w:rPr>
            </w:pPr>
            <w:r>
              <w:rPr>
                <w:b/>
                <w:w w:val="115"/>
                <w:sz w:val="12"/>
              </w:rPr>
              <w:t>设备：</w:t>
            </w:r>
          </w:p>
          <w:p>
            <w:pPr>
              <w:pStyle w:val="17"/>
              <w:spacing w:before="8" w:line="194" w:lineRule="auto"/>
              <w:ind w:left="24" w:right="1500"/>
              <w:rPr>
                <w:b/>
                <w:sz w:val="12"/>
              </w:rPr>
            </w:pPr>
            <w:r>
              <w:rPr>
                <w:b/>
                <w:spacing w:val="-3"/>
                <w:w w:val="115"/>
                <w:sz w:val="12"/>
              </w:rPr>
              <w:t>洗手池、垃圾桶</w:t>
            </w:r>
            <w:r>
              <w:rPr>
                <w:b/>
                <w:w w:val="120"/>
                <w:sz w:val="12"/>
              </w:rPr>
              <w:t>工具：</w:t>
            </w:r>
          </w:p>
          <w:p>
            <w:pPr>
              <w:pStyle w:val="17"/>
              <w:spacing w:line="194" w:lineRule="auto"/>
              <w:ind w:left="24" w:right="1782"/>
              <w:rPr>
                <w:b/>
                <w:sz w:val="12"/>
              </w:rPr>
            </w:pPr>
            <w:r>
              <w:rPr>
                <w:b/>
                <w:spacing w:val="-4"/>
                <w:w w:val="115"/>
                <w:sz w:val="12"/>
              </w:rPr>
              <w:t>洗手流程图</w:t>
            </w:r>
            <w:r>
              <w:rPr>
                <w:b/>
                <w:w w:val="120"/>
                <w:sz w:val="12"/>
              </w:rPr>
              <w:t>物料：</w:t>
            </w:r>
          </w:p>
          <w:p>
            <w:pPr>
              <w:pStyle w:val="17"/>
              <w:spacing w:line="189" w:lineRule="exact"/>
              <w:ind w:left="24"/>
              <w:rPr>
                <w:b/>
                <w:sz w:val="12"/>
              </w:rPr>
            </w:pPr>
            <w:r>
              <w:rPr>
                <w:b/>
                <w:w w:val="120"/>
                <w:sz w:val="12"/>
              </w:rPr>
              <w:t>洗手液、消毒液、擦手纸</w:t>
            </w:r>
          </w:p>
        </w:tc>
        <w:tc>
          <w:tcPr>
            <w:tcW w:w="2525" w:type="dxa"/>
          </w:tcPr>
          <w:p>
            <w:pPr>
              <w:pStyle w:val="17"/>
              <w:rPr>
                <w:rFonts w:ascii="Times New Roman"/>
                <w:sz w:val="16"/>
              </w:rPr>
            </w:pPr>
          </w:p>
          <w:p>
            <w:pPr>
              <w:pStyle w:val="17"/>
              <w:spacing w:before="102" w:line="194" w:lineRule="auto"/>
              <w:ind w:left="24" w:right="1328"/>
              <w:rPr>
                <w:b/>
                <w:sz w:val="12"/>
              </w:rPr>
            </w:pPr>
            <w:r>
              <w:rPr>
                <w:b/>
                <w:w w:val="115"/>
                <w:sz w:val="12"/>
              </w:rPr>
              <w:t>手部搓洗20秒以上</w:t>
            </w:r>
            <w:r>
              <w:rPr>
                <w:b/>
                <w:w w:val="120"/>
                <w:sz w:val="12"/>
              </w:rPr>
              <w:t>指甲无污垢</w:t>
            </w:r>
          </w:p>
          <w:p>
            <w:pPr>
              <w:pStyle w:val="17"/>
              <w:spacing w:line="168" w:lineRule="exact"/>
              <w:ind w:left="24"/>
              <w:rPr>
                <w:b/>
                <w:sz w:val="12"/>
              </w:rPr>
            </w:pPr>
            <w:r>
              <w:rPr>
                <w:b/>
                <w:w w:val="120"/>
                <w:sz w:val="12"/>
              </w:rPr>
              <w:t>消毒后自然风干避免二次污染</w:t>
            </w:r>
          </w:p>
          <w:p>
            <w:pPr>
              <w:pStyle w:val="17"/>
              <w:spacing w:before="8" w:line="194" w:lineRule="auto"/>
              <w:ind w:left="24" w:right="91"/>
              <w:rPr>
                <w:b/>
                <w:sz w:val="12"/>
              </w:rPr>
            </w:pPr>
            <w:r>
              <w:rPr>
                <w:b/>
                <w:w w:val="120"/>
                <w:sz w:val="12"/>
              </w:rPr>
              <w:t>上岗前、手部受到污染后要洗手。例</w:t>
            </w:r>
            <w:r>
              <w:rPr>
                <w:b/>
                <w:w w:val="115"/>
                <w:sz w:val="12"/>
              </w:rPr>
              <w:t>如：接触钱，接触化学品后，执行清洁</w:t>
            </w:r>
            <w:r>
              <w:rPr>
                <w:b/>
                <w:w w:val="120"/>
                <w:sz w:val="12"/>
              </w:rPr>
              <w:t>工作后，上洗手间后等</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12"/>
              </w:rPr>
            </w:pPr>
          </w:p>
          <w:p>
            <w:pPr>
              <w:pStyle w:val="17"/>
              <w:ind w:left="24"/>
              <w:rPr>
                <w:b/>
                <w:sz w:val="12"/>
              </w:rPr>
            </w:pPr>
            <w:r>
              <w:rPr>
                <w:b/>
                <w:w w:val="120"/>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0"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27"/>
              <w:ind w:left="15"/>
              <w:jc w:val="center"/>
              <w:rPr>
                <w:b/>
                <w:sz w:val="12"/>
              </w:rPr>
            </w:pPr>
            <w:r>
              <w:rPr>
                <w:b/>
                <w:w w:val="117"/>
                <w:sz w:val="12"/>
              </w:rPr>
              <w:t>三</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27"/>
              <w:ind w:left="186" w:right="187"/>
              <w:jc w:val="center"/>
              <w:rPr>
                <w:b/>
                <w:sz w:val="12"/>
              </w:rPr>
            </w:pPr>
            <w:r>
              <w:rPr>
                <w:b/>
                <w:w w:val="120"/>
                <w:sz w:val="12"/>
              </w:rPr>
              <w:t>餐前检查</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4"/>
              </w:rPr>
            </w:pPr>
          </w:p>
          <w:p>
            <w:pPr>
              <w:pStyle w:val="17"/>
              <w:spacing w:line="194" w:lineRule="auto"/>
              <w:ind w:left="449" w:right="441"/>
              <w:jc w:val="both"/>
              <w:rPr>
                <w:b/>
                <w:sz w:val="12"/>
              </w:rPr>
            </w:pPr>
            <w:r>
              <w:rPr>
                <w:b/>
                <w:spacing w:val="-5"/>
                <w:w w:val="120"/>
                <w:sz w:val="12"/>
              </w:rPr>
              <w:t>检查设备检查卫生检查物料</w:t>
            </w:r>
          </w:p>
        </w:tc>
        <w:tc>
          <w:tcPr>
            <w:tcW w:w="2525" w:type="dxa"/>
          </w:tcPr>
          <w:p>
            <w:pPr>
              <w:pStyle w:val="17"/>
              <w:rPr>
                <w:rFonts w:ascii="Times New Roman"/>
                <w:sz w:val="13"/>
              </w:rPr>
            </w:pPr>
          </w:p>
          <w:p>
            <w:pPr>
              <w:pStyle w:val="17"/>
              <w:spacing w:line="200" w:lineRule="exact"/>
              <w:ind w:left="24"/>
              <w:rPr>
                <w:b/>
                <w:sz w:val="12"/>
              </w:rPr>
            </w:pPr>
            <w:r>
              <w:rPr>
                <w:b/>
                <w:w w:val="115"/>
                <w:sz w:val="12"/>
              </w:rPr>
              <w:t>设备：</w:t>
            </w:r>
          </w:p>
          <w:p>
            <w:pPr>
              <w:pStyle w:val="17"/>
              <w:spacing w:before="9" w:line="194" w:lineRule="auto"/>
              <w:ind w:left="24" w:right="795"/>
              <w:rPr>
                <w:b/>
                <w:sz w:val="12"/>
              </w:rPr>
            </w:pPr>
            <w:r>
              <w:rPr>
                <w:b/>
                <w:spacing w:val="-2"/>
                <w:w w:val="115"/>
                <w:sz w:val="12"/>
              </w:rPr>
              <w:t>烤炉、电视、空调、打印机</w:t>
            </w:r>
            <w:r>
              <w:rPr>
                <w:b/>
                <w:w w:val="120"/>
                <w:sz w:val="12"/>
              </w:rPr>
              <w:t>工具：</w:t>
            </w:r>
          </w:p>
          <w:p>
            <w:pPr>
              <w:pStyle w:val="17"/>
              <w:spacing w:line="194" w:lineRule="auto"/>
              <w:ind w:left="24" w:right="90"/>
              <w:rPr>
                <w:b/>
                <w:sz w:val="12"/>
              </w:rPr>
            </w:pPr>
            <w:r>
              <w:rPr>
                <w:b/>
                <w:w w:val="115"/>
                <w:sz w:val="12"/>
              </w:rPr>
              <w:t>遥控器、扫把、撮子、绿色毛巾、白色</w:t>
            </w:r>
            <w:r>
              <w:rPr>
                <w:b/>
                <w:w w:val="120"/>
                <w:sz w:val="12"/>
              </w:rPr>
              <w:t>毛巾、橙色毛巾、拖布</w:t>
            </w:r>
          </w:p>
          <w:p>
            <w:pPr>
              <w:pStyle w:val="17"/>
              <w:spacing w:line="168" w:lineRule="exact"/>
              <w:ind w:left="24"/>
              <w:rPr>
                <w:b/>
                <w:sz w:val="12"/>
              </w:rPr>
            </w:pPr>
            <w:r>
              <w:rPr>
                <w:b/>
                <w:w w:val="120"/>
                <w:sz w:val="12"/>
              </w:rPr>
              <w:t>物料：</w:t>
            </w:r>
          </w:p>
          <w:p>
            <w:pPr>
              <w:pStyle w:val="17"/>
              <w:spacing w:before="7" w:line="194" w:lineRule="auto"/>
              <w:ind w:left="24" w:right="90"/>
              <w:jc w:val="both"/>
              <w:rPr>
                <w:b/>
                <w:sz w:val="12"/>
              </w:rPr>
            </w:pPr>
            <w:r>
              <w:rPr>
                <w:b/>
                <w:w w:val="115"/>
                <w:sz w:val="12"/>
              </w:rPr>
              <w:t>杯子、餐盘、调料包、盐面、牙签、湿巾筷子、台卡、钎子桶、彩页菜单、餐</w:t>
            </w:r>
            <w:r>
              <w:rPr>
                <w:b/>
                <w:w w:val="120"/>
                <w:sz w:val="12"/>
              </w:rPr>
              <w:t>巾纸、椅子、水壶</w:t>
            </w:r>
          </w:p>
        </w:tc>
        <w:tc>
          <w:tcPr>
            <w:tcW w:w="2525"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22"/>
              </w:rPr>
            </w:pPr>
          </w:p>
          <w:p>
            <w:pPr>
              <w:pStyle w:val="17"/>
              <w:spacing w:line="194" w:lineRule="auto"/>
              <w:ind w:left="24" w:right="1078"/>
              <w:rPr>
                <w:b/>
                <w:sz w:val="12"/>
              </w:rPr>
            </w:pPr>
            <w:r>
              <w:rPr>
                <w:b/>
                <w:w w:val="115"/>
                <w:sz w:val="12"/>
              </w:rPr>
              <w:t>卫生不合格需及时清理设备故障及时汇报上级</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27"/>
              <w:ind w:left="24"/>
              <w:rPr>
                <w:b/>
                <w:sz w:val="12"/>
              </w:rPr>
            </w:pPr>
            <w:r>
              <w:rPr>
                <w:b/>
                <w:w w:val="120"/>
                <w:sz w:val="12"/>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5" w:hRule="atLeast"/>
        </w:trPr>
        <w:tc>
          <w:tcPr>
            <w:tcW w:w="408" w:type="dxa"/>
          </w:tcPr>
          <w:p>
            <w:pPr>
              <w:pStyle w:val="17"/>
              <w:rPr>
                <w:rFonts w:ascii="Times New Roman"/>
                <w:sz w:val="16"/>
              </w:rPr>
            </w:pPr>
          </w:p>
          <w:p>
            <w:pPr>
              <w:pStyle w:val="17"/>
              <w:rPr>
                <w:rFonts w:ascii="Times New Roman"/>
                <w:sz w:val="16"/>
              </w:rPr>
            </w:pPr>
          </w:p>
          <w:p>
            <w:pPr>
              <w:pStyle w:val="17"/>
              <w:spacing w:before="9"/>
              <w:rPr>
                <w:rFonts w:ascii="Times New Roman"/>
                <w:sz w:val="21"/>
              </w:rPr>
            </w:pPr>
          </w:p>
          <w:p>
            <w:pPr>
              <w:pStyle w:val="17"/>
              <w:ind w:left="15"/>
              <w:jc w:val="center"/>
              <w:rPr>
                <w:b/>
                <w:sz w:val="12"/>
              </w:rPr>
            </w:pPr>
            <w:r>
              <w:rPr>
                <w:b/>
                <w:w w:val="117"/>
                <w:sz w:val="12"/>
              </w:rPr>
              <w:t>四</w:t>
            </w:r>
          </w:p>
        </w:tc>
        <w:tc>
          <w:tcPr>
            <w:tcW w:w="1114" w:type="dxa"/>
          </w:tcPr>
          <w:p>
            <w:pPr>
              <w:pStyle w:val="17"/>
              <w:rPr>
                <w:rFonts w:ascii="Times New Roman"/>
                <w:sz w:val="16"/>
              </w:rPr>
            </w:pPr>
          </w:p>
          <w:p>
            <w:pPr>
              <w:pStyle w:val="17"/>
              <w:rPr>
                <w:rFonts w:ascii="Times New Roman"/>
                <w:sz w:val="16"/>
              </w:rPr>
            </w:pPr>
          </w:p>
          <w:p>
            <w:pPr>
              <w:pStyle w:val="17"/>
              <w:spacing w:before="9"/>
              <w:rPr>
                <w:rFonts w:ascii="Times New Roman"/>
                <w:sz w:val="21"/>
              </w:rPr>
            </w:pPr>
          </w:p>
          <w:p>
            <w:pPr>
              <w:pStyle w:val="17"/>
              <w:ind w:left="194" w:right="180"/>
              <w:jc w:val="center"/>
              <w:rPr>
                <w:b/>
                <w:sz w:val="12"/>
              </w:rPr>
            </w:pPr>
            <w:r>
              <w:rPr>
                <w:b/>
                <w:w w:val="120"/>
                <w:sz w:val="12"/>
              </w:rPr>
              <w:t>补充物料</w:t>
            </w:r>
          </w:p>
        </w:tc>
        <w:tc>
          <w:tcPr>
            <w:tcW w:w="1467" w:type="dxa"/>
          </w:tcPr>
          <w:p>
            <w:pPr>
              <w:pStyle w:val="17"/>
              <w:rPr>
                <w:rFonts w:ascii="Times New Roman"/>
                <w:sz w:val="16"/>
              </w:rPr>
            </w:pPr>
          </w:p>
          <w:p>
            <w:pPr>
              <w:pStyle w:val="17"/>
              <w:rPr>
                <w:rFonts w:ascii="Times New Roman"/>
                <w:sz w:val="16"/>
              </w:rPr>
            </w:pPr>
          </w:p>
          <w:p>
            <w:pPr>
              <w:pStyle w:val="17"/>
              <w:spacing w:before="4"/>
              <w:rPr>
                <w:rFonts w:ascii="Times New Roman"/>
                <w:sz w:val="16"/>
              </w:rPr>
            </w:pPr>
          </w:p>
          <w:p>
            <w:pPr>
              <w:pStyle w:val="17"/>
              <w:spacing w:line="194" w:lineRule="auto"/>
              <w:ind w:left="449" w:right="396"/>
              <w:rPr>
                <w:b/>
                <w:sz w:val="12"/>
              </w:rPr>
            </w:pPr>
            <w:r>
              <w:rPr>
                <w:b/>
                <w:w w:val="120"/>
                <w:sz w:val="12"/>
              </w:rPr>
              <w:t>补充调料补充餐具</w:t>
            </w:r>
          </w:p>
        </w:tc>
        <w:tc>
          <w:tcPr>
            <w:tcW w:w="2525" w:type="dxa"/>
          </w:tcPr>
          <w:p>
            <w:pPr>
              <w:pStyle w:val="17"/>
              <w:spacing w:before="114" w:line="194" w:lineRule="auto"/>
              <w:ind w:left="24" w:right="2065"/>
              <w:rPr>
                <w:b/>
                <w:sz w:val="12"/>
              </w:rPr>
            </w:pPr>
            <w:r>
              <w:rPr>
                <w:b/>
                <w:spacing w:val="-7"/>
                <w:w w:val="120"/>
                <w:sz w:val="12"/>
              </w:rPr>
              <w:t xml:space="preserve">设备： </w:t>
            </w:r>
            <w:r>
              <w:rPr>
                <w:b/>
                <w:w w:val="120"/>
                <w:sz w:val="12"/>
              </w:rPr>
              <w:t>餐车</w:t>
            </w:r>
            <w:r>
              <w:rPr>
                <w:b/>
                <w:w w:val="115"/>
                <w:sz w:val="12"/>
              </w:rPr>
              <w:t>工</w:t>
            </w:r>
            <w:r>
              <w:rPr>
                <w:b/>
                <w:spacing w:val="-9"/>
                <w:w w:val="115"/>
                <w:sz w:val="12"/>
              </w:rPr>
              <w:t>具：</w:t>
            </w:r>
          </w:p>
          <w:p>
            <w:pPr>
              <w:pStyle w:val="17"/>
              <w:spacing w:line="194" w:lineRule="auto"/>
              <w:ind w:left="24" w:right="372"/>
              <w:rPr>
                <w:b/>
                <w:sz w:val="12"/>
              </w:rPr>
            </w:pPr>
            <w:r>
              <w:rPr>
                <w:b/>
                <w:spacing w:val="-2"/>
                <w:w w:val="115"/>
                <w:sz w:val="12"/>
              </w:rPr>
              <w:t>调料筐、一次性手套、汤碗、汤勺</w:t>
            </w:r>
            <w:r>
              <w:rPr>
                <w:b/>
                <w:w w:val="120"/>
                <w:sz w:val="12"/>
              </w:rPr>
              <w:t>物料：</w:t>
            </w:r>
          </w:p>
          <w:p>
            <w:pPr>
              <w:pStyle w:val="17"/>
              <w:spacing w:line="168" w:lineRule="exact"/>
              <w:ind w:left="24"/>
              <w:rPr>
                <w:b/>
                <w:sz w:val="12"/>
              </w:rPr>
            </w:pPr>
            <w:r>
              <w:rPr>
                <w:b/>
                <w:w w:val="120"/>
                <w:sz w:val="12"/>
              </w:rPr>
              <w:t>料包、餐具、餐巾纸、彩页菜单、盐面</w:t>
            </w:r>
          </w:p>
          <w:p>
            <w:pPr>
              <w:pStyle w:val="17"/>
              <w:spacing w:line="200" w:lineRule="exact"/>
              <w:ind w:left="24"/>
              <w:rPr>
                <w:b/>
                <w:sz w:val="12"/>
              </w:rPr>
            </w:pPr>
            <w:r>
              <w:rPr>
                <w:b/>
                <w:w w:val="120"/>
                <w:sz w:val="12"/>
              </w:rPr>
              <w:t>、牙签、打包用品、大蒜、玩具</w:t>
            </w:r>
          </w:p>
        </w:tc>
        <w:tc>
          <w:tcPr>
            <w:tcW w:w="2525" w:type="dxa"/>
          </w:tcPr>
          <w:p>
            <w:pPr>
              <w:pStyle w:val="17"/>
              <w:rPr>
                <w:rFonts w:ascii="Times New Roman"/>
                <w:sz w:val="16"/>
              </w:rPr>
            </w:pPr>
          </w:p>
          <w:p>
            <w:pPr>
              <w:pStyle w:val="17"/>
              <w:rPr>
                <w:rFonts w:ascii="Times New Roman"/>
                <w:sz w:val="16"/>
              </w:rPr>
            </w:pPr>
          </w:p>
          <w:p>
            <w:pPr>
              <w:pStyle w:val="17"/>
              <w:spacing w:before="103" w:line="194" w:lineRule="auto"/>
              <w:ind w:left="24" w:right="1078"/>
              <w:rPr>
                <w:b/>
                <w:sz w:val="12"/>
              </w:rPr>
            </w:pPr>
            <w:r>
              <w:rPr>
                <w:b/>
                <w:w w:val="120"/>
                <w:sz w:val="12"/>
              </w:rPr>
              <w:t>保证物料充足和质量</w:t>
            </w:r>
            <w:r>
              <w:rPr>
                <w:b/>
                <w:w w:val="115"/>
                <w:sz w:val="12"/>
              </w:rPr>
              <w:t>注意餐具的数量和卫生</w:t>
            </w:r>
          </w:p>
        </w:tc>
        <w:tc>
          <w:tcPr>
            <w:tcW w:w="1467" w:type="dxa"/>
          </w:tcPr>
          <w:p>
            <w:pPr>
              <w:pStyle w:val="17"/>
              <w:rPr>
                <w:rFonts w:ascii="Times New Roman"/>
                <w:sz w:val="16"/>
              </w:rPr>
            </w:pPr>
          </w:p>
          <w:p>
            <w:pPr>
              <w:pStyle w:val="17"/>
              <w:rPr>
                <w:rFonts w:ascii="Times New Roman"/>
                <w:sz w:val="16"/>
              </w:rPr>
            </w:pPr>
          </w:p>
          <w:p>
            <w:pPr>
              <w:pStyle w:val="17"/>
              <w:spacing w:before="9"/>
              <w:rPr>
                <w:rFonts w:ascii="Times New Roman"/>
                <w:sz w:val="21"/>
              </w:rPr>
            </w:pPr>
          </w:p>
          <w:p>
            <w:pPr>
              <w:pStyle w:val="17"/>
              <w:ind w:left="24"/>
              <w:rPr>
                <w:b/>
                <w:sz w:val="12"/>
              </w:rPr>
            </w:pPr>
            <w:r>
              <w:rPr>
                <w:b/>
                <w:w w:val="120"/>
                <w:sz w:val="12"/>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408" w:type="dxa"/>
          </w:tcPr>
          <w:p>
            <w:pPr>
              <w:pStyle w:val="17"/>
              <w:rPr>
                <w:rFonts w:ascii="Times New Roman"/>
                <w:sz w:val="16"/>
              </w:rPr>
            </w:pPr>
          </w:p>
          <w:p>
            <w:pPr>
              <w:pStyle w:val="17"/>
              <w:rPr>
                <w:rFonts w:ascii="Times New Roman"/>
                <w:sz w:val="16"/>
              </w:rPr>
            </w:pPr>
          </w:p>
          <w:p>
            <w:pPr>
              <w:pStyle w:val="17"/>
              <w:spacing w:before="4"/>
              <w:rPr>
                <w:rFonts w:ascii="Times New Roman"/>
                <w:sz w:val="14"/>
              </w:rPr>
            </w:pPr>
          </w:p>
          <w:p>
            <w:pPr>
              <w:pStyle w:val="17"/>
              <w:ind w:left="15"/>
              <w:jc w:val="center"/>
              <w:rPr>
                <w:b/>
                <w:sz w:val="12"/>
              </w:rPr>
            </w:pPr>
            <w:r>
              <w:rPr>
                <w:b/>
                <w:w w:val="117"/>
                <w:sz w:val="12"/>
              </w:rPr>
              <w:t>五</w:t>
            </w:r>
          </w:p>
        </w:tc>
        <w:tc>
          <w:tcPr>
            <w:tcW w:w="1114" w:type="dxa"/>
          </w:tcPr>
          <w:p>
            <w:pPr>
              <w:pStyle w:val="17"/>
              <w:rPr>
                <w:rFonts w:ascii="Times New Roman"/>
                <w:sz w:val="16"/>
              </w:rPr>
            </w:pPr>
          </w:p>
          <w:p>
            <w:pPr>
              <w:pStyle w:val="17"/>
              <w:rPr>
                <w:rFonts w:ascii="Times New Roman"/>
                <w:sz w:val="16"/>
              </w:rPr>
            </w:pPr>
          </w:p>
          <w:p>
            <w:pPr>
              <w:pStyle w:val="17"/>
              <w:spacing w:before="4"/>
              <w:rPr>
                <w:rFonts w:ascii="Times New Roman"/>
                <w:sz w:val="14"/>
              </w:rPr>
            </w:pPr>
          </w:p>
          <w:p>
            <w:pPr>
              <w:pStyle w:val="17"/>
              <w:ind w:left="194" w:right="180"/>
              <w:jc w:val="center"/>
              <w:rPr>
                <w:b/>
                <w:sz w:val="12"/>
              </w:rPr>
            </w:pPr>
            <w:r>
              <w:rPr>
                <w:b/>
                <w:w w:val="120"/>
                <w:sz w:val="12"/>
              </w:rPr>
              <w:t>摆台</w:t>
            </w:r>
          </w:p>
        </w:tc>
        <w:tc>
          <w:tcPr>
            <w:tcW w:w="1467" w:type="dxa"/>
          </w:tcPr>
          <w:p>
            <w:pPr>
              <w:pStyle w:val="17"/>
              <w:spacing w:before="11"/>
              <w:rPr>
                <w:rFonts w:ascii="Times New Roman"/>
                <w:sz w:val="17"/>
              </w:rPr>
            </w:pPr>
          </w:p>
          <w:p>
            <w:pPr>
              <w:pStyle w:val="17"/>
              <w:spacing w:line="194" w:lineRule="auto"/>
              <w:ind w:left="449" w:right="301" w:hanging="142"/>
              <w:rPr>
                <w:b/>
                <w:sz w:val="12"/>
              </w:rPr>
            </w:pPr>
            <w:r>
              <w:rPr>
                <w:b/>
                <w:w w:val="115"/>
                <w:sz w:val="12"/>
              </w:rPr>
              <w:t>摆放桌边物品</w:t>
            </w:r>
            <w:r>
              <w:rPr>
                <w:b/>
                <w:w w:val="120"/>
                <w:sz w:val="12"/>
              </w:rPr>
              <w:t>摆放餐具摆放料包摆放其他摆放椅子</w:t>
            </w:r>
          </w:p>
        </w:tc>
        <w:tc>
          <w:tcPr>
            <w:tcW w:w="2525" w:type="dxa"/>
          </w:tcPr>
          <w:p>
            <w:pPr>
              <w:pStyle w:val="17"/>
              <w:spacing w:before="121" w:line="194" w:lineRule="auto"/>
              <w:ind w:left="24" w:right="2022"/>
              <w:rPr>
                <w:b/>
                <w:sz w:val="12"/>
              </w:rPr>
            </w:pPr>
            <w:r>
              <w:rPr>
                <w:b/>
                <w:w w:val="120"/>
                <w:sz w:val="12"/>
              </w:rPr>
              <w:t>工具： 水壶物料：</w:t>
            </w:r>
          </w:p>
          <w:p>
            <w:pPr>
              <w:pStyle w:val="17"/>
              <w:spacing w:line="194" w:lineRule="auto"/>
              <w:ind w:left="24" w:right="90"/>
              <w:jc w:val="both"/>
              <w:rPr>
                <w:b/>
                <w:sz w:val="12"/>
              </w:rPr>
            </w:pPr>
            <w:r>
              <w:rPr>
                <w:b/>
                <w:w w:val="115"/>
                <w:sz w:val="12"/>
              </w:rPr>
              <w:t>餐盘、杯子、调料包、湿巾筷子、彩页菜单、划单夹子、台卡、钎子桶、餐巾</w:t>
            </w:r>
            <w:r>
              <w:rPr>
                <w:b/>
                <w:w w:val="120"/>
                <w:sz w:val="12"/>
              </w:rPr>
              <w:t>纸、椅子等</w:t>
            </w:r>
          </w:p>
        </w:tc>
        <w:tc>
          <w:tcPr>
            <w:tcW w:w="2525" w:type="dxa"/>
          </w:tcPr>
          <w:p>
            <w:pPr>
              <w:pStyle w:val="17"/>
              <w:rPr>
                <w:rFonts w:ascii="Times New Roman"/>
                <w:sz w:val="16"/>
              </w:rPr>
            </w:pPr>
          </w:p>
          <w:p>
            <w:pPr>
              <w:pStyle w:val="17"/>
              <w:rPr>
                <w:rFonts w:ascii="Times New Roman"/>
                <w:sz w:val="16"/>
              </w:rPr>
            </w:pPr>
          </w:p>
          <w:p>
            <w:pPr>
              <w:pStyle w:val="17"/>
              <w:spacing w:before="109" w:line="194" w:lineRule="auto"/>
              <w:ind w:left="24" w:right="1642"/>
              <w:rPr>
                <w:b/>
                <w:sz w:val="12"/>
              </w:rPr>
            </w:pPr>
            <w:r>
              <w:rPr>
                <w:b/>
                <w:w w:val="115"/>
                <w:sz w:val="12"/>
              </w:rPr>
              <w:t>物料准备充足注意餐具卫生</w:t>
            </w:r>
          </w:p>
        </w:tc>
        <w:tc>
          <w:tcPr>
            <w:tcW w:w="1467" w:type="dxa"/>
          </w:tcPr>
          <w:p>
            <w:pPr>
              <w:pStyle w:val="17"/>
              <w:rPr>
                <w:rFonts w:ascii="Times New Roman"/>
                <w:sz w:val="16"/>
              </w:rPr>
            </w:pPr>
          </w:p>
          <w:p>
            <w:pPr>
              <w:pStyle w:val="17"/>
              <w:rPr>
                <w:rFonts w:ascii="Times New Roman"/>
                <w:sz w:val="16"/>
              </w:rPr>
            </w:pPr>
          </w:p>
          <w:p>
            <w:pPr>
              <w:pStyle w:val="17"/>
              <w:spacing w:before="4"/>
              <w:rPr>
                <w:rFonts w:ascii="Times New Roman"/>
                <w:sz w:val="14"/>
              </w:rPr>
            </w:pPr>
          </w:p>
          <w:p>
            <w:pPr>
              <w:pStyle w:val="17"/>
              <w:ind w:left="24"/>
              <w:rPr>
                <w:b/>
                <w:sz w:val="12"/>
              </w:rPr>
            </w:pPr>
            <w:r>
              <w:rPr>
                <w:b/>
                <w:w w:val="120"/>
                <w:sz w:val="12"/>
              </w:rPr>
              <w:t>摆台流程篇</w:t>
            </w:r>
          </w:p>
        </w:tc>
      </w:tr>
    </w:tbl>
    <w:p>
      <w:pPr>
        <w:spacing w:after="0"/>
        <w:rPr>
          <w:sz w:val="12"/>
        </w:rPr>
        <w:sectPr>
          <w:headerReference r:id="rId46" w:type="default"/>
          <w:footerReference r:id="rId47" w:type="default"/>
          <w:pgSz w:w="10380" w:h="13900"/>
          <w:pgMar w:top="1300" w:right="0" w:bottom="440" w:left="0" w:header="0" w:footer="242" w:gutter="0"/>
          <w:pgNumType w:start="31"/>
        </w:sectPr>
      </w:pPr>
    </w:p>
    <w:p>
      <w:pPr>
        <w:pStyle w:val="4"/>
        <w:spacing w:before="13" w:line="240" w:lineRule="auto"/>
        <w:ind w:left="2507" w:right="2448"/>
        <w:jc w:val="center"/>
      </w:pPr>
      <w:r>
        <w:t>餐前检查服务流程篇</w:t>
      </w:r>
    </w:p>
    <w:p>
      <w:pPr>
        <w:pStyle w:val="8"/>
        <w:spacing w:before="13"/>
        <w:rPr>
          <w:sz w:val="25"/>
        </w:rPr>
      </w:pPr>
    </w:p>
    <w:p>
      <w:pPr>
        <w:pStyle w:val="8"/>
        <w:tabs>
          <w:tab w:val="left" w:pos="6276"/>
        </w:tabs>
        <w:ind w:left="873"/>
      </w:pPr>
      <w:r>
        <w:drawing>
          <wp:inline distT="0" distB="0" distL="0" distR="0">
            <wp:extent cx="2041525" cy="1531620"/>
            <wp:effectExtent l="0" t="0" r="0" b="0"/>
            <wp:docPr id="155" name="image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05.jpeg"/>
                    <pic:cNvPicPr>
                      <a:picLocks noChangeAspect="1"/>
                    </pic:cNvPicPr>
                  </pic:nvPicPr>
                  <pic:blipFill>
                    <a:blip r:embed="rId284" cstate="print"/>
                    <a:stretch>
                      <a:fillRect/>
                    </a:stretch>
                  </pic:blipFill>
                  <pic:spPr>
                    <a:xfrm>
                      <a:off x="0" y="0"/>
                      <a:ext cx="2042159" cy="1531620"/>
                    </a:xfrm>
                    <a:prstGeom prst="rect">
                      <a:avLst/>
                    </a:prstGeom>
                  </pic:spPr>
                </pic:pic>
              </a:graphicData>
            </a:graphic>
          </wp:inline>
        </w:drawing>
      </w:r>
      <w:r>
        <w:tab/>
      </w:r>
      <w:r>
        <w:drawing>
          <wp:inline distT="0" distB="0" distL="0" distR="0">
            <wp:extent cx="2044065" cy="1536065"/>
            <wp:effectExtent l="0" t="0" r="0" b="0"/>
            <wp:docPr id="157" name="image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06.jpeg"/>
                    <pic:cNvPicPr>
                      <a:picLocks noChangeAspect="1"/>
                    </pic:cNvPicPr>
                  </pic:nvPicPr>
                  <pic:blipFill>
                    <a:blip r:embed="rId285" cstate="print"/>
                    <a:stretch>
                      <a:fillRect/>
                    </a:stretch>
                  </pic:blipFill>
                  <pic:spPr>
                    <a:xfrm>
                      <a:off x="0" y="0"/>
                      <a:ext cx="2044200" cy="1536191"/>
                    </a:xfrm>
                    <a:prstGeom prst="rect">
                      <a:avLst/>
                    </a:prstGeom>
                  </pic:spPr>
                </pic:pic>
              </a:graphicData>
            </a:graphic>
          </wp:inline>
        </w:drawing>
      </w:r>
    </w:p>
    <w:p>
      <w:pPr>
        <w:spacing w:after="0"/>
        <w:sectPr>
          <w:headerReference r:id="rId48" w:type="default"/>
          <w:footerReference r:id="rId49" w:type="default"/>
          <w:pgSz w:w="10380" w:h="13900"/>
          <w:pgMar w:top="380" w:right="0" w:bottom="440" w:left="0" w:header="0" w:footer="242" w:gutter="0"/>
          <w:pgNumType w:start="32"/>
        </w:sectPr>
      </w:pPr>
    </w:p>
    <w:p>
      <w:pPr>
        <w:pStyle w:val="5"/>
        <w:numPr>
          <w:ilvl w:val="1"/>
          <w:numId w:val="13"/>
        </w:numPr>
        <w:tabs>
          <w:tab w:val="left" w:pos="1550"/>
        </w:tabs>
        <w:spacing w:before="0" w:after="0" w:line="545" w:lineRule="exact"/>
        <w:ind w:left="1549" w:right="0" w:hanging="404"/>
        <w:jc w:val="left"/>
      </w:pPr>
      <w:r>
        <w:rPr>
          <w:color w:val="585858"/>
        </w:rPr>
        <w:t>检查设备</w:t>
      </w:r>
    </w:p>
    <w:p>
      <w:pPr>
        <w:pStyle w:val="8"/>
        <w:spacing w:before="30" w:line="156" w:lineRule="auto"/>
        <w:ind w:left="1549" w:right="38"/>
        <w:jc w:val="both"/>
      </w:pPr>
      <w:r>
        <w:rPr>
          <w:color w:val="7E7E7E"/>
          <w:spacing w:val="-2"/>
        </w:rPr>
        <w:t>检查岗位设备是否可以正常</w:t>
      </w:r>
      <w:r>
        <w:rPr>
          <w:color w:val="7E7E7E"/>
        </w:rPr>
        <w:t>运行，并开启相应设备（</w:t>
      </w:r>
      <w:r>
        <w:rPr>
          <w:color w:val="7E7E7E"/>
          <w:spacing w:val="-18"/>
        </w:rPr>
        <w:t>参</w:t>
      </w:r>
      <w:r>
        <w:rPr>
          <w:color w:val="7E7E7E"/>
        </w:rPr>
        <w:t>照设备操作手册）</w:t>
      </w:r>
    </w:p>
    <w:p>
      <w:pPr>
        <w:pStyle w:val="5"/>
        <w:numPr>
          <w:ilvl w:val="1"/>
          <w:numId w:val="13"/>
        </w:numPr>
        <w:tabs>
          <w:tab w:val="left" w:pos="1550"/>
        </w:tabs>
        <w:spacing w:before="0" w:after="0" w:line="545" w:lineRule="exact"/>
        <w:ind w:left="1549" w:right="0" w:hanging="404"/>
        <w:jc w:val="left"/>
      </w:pPr>
      <w:r>
        <w:rPr>
          <w:color w:val="585858"/>
        </w:rPr>
        <w:br w:type="column"/>
      </w:r>
      <w:r>
        <w:rPr>
          <w:color w:val="585858"/>
        </w:rPr>
        <w:t>检查卫生</w:t>
      </w:r>
    </w:p>
    <w:p>
      <w:pPr>
        <w:pStyle w:val="8"/>
        <w:spacing w:before="30" w:line="156" w:lineRule="auto"/>
        <w:ind w:left="1549" w:right="821"/>
      </w:pPr>
      <w:r>
        <w:rPr>
          <w:color w:val="7E7E7E"/>
          <w:spacing w:val="-2"/>
        </w:rPr>
        <w:t>检查岗位地面、台面、炉具、</w:t>
      </w:r>
      <w:r>
        <w:rPr>
          <w:color w:val="7E7E7E"/>
        </w:rPr>
        <w:t>桌面物品、沙发、椅子等物 品是否干净，不干净立即整 改</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ind w:left="873"/>
      </w:pPr>
      <w:r>
        <w:drawing>
          <wp:inline distT="0" distB="0" distL="0" distR="0">
            <wp:extent cx="2042160" cy="1531620"/>
            <wp:effectExtent l="0" t="0" r="0" b="0"/>
            <wp:docPr id="159"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07.jpeg"/>
                    <pic:cNvPicPr>
                      <a:picLocks noChangeAspect="1"/>
                    </pic:cNvPicPr>
                  </pic:nvPicPr>
                  <pic:blipFill>
                    <a:blip r:embed="rId286" cstate="print"/>
                    <a:stretch>
                      <a:fillRect/>
                    </a:stretch>
                  </pic:blipFill>
                  <pic:spPr>
                    <a:xfrm>
                      <a:off x="0" y="0"/>
                      <a:ext cx="2042160" cy="1531620"/>
                    </a:xfrm>
                    <a:prstGeom prst="rect">
                      <a:avLst/>
                    </a:prstGeom>
                  </pic:spPr>
                </pic:pic>
              </a:graphicData>
            </a:graphic>
          </wp:inline>
        </w:drawing>
      </w:r>
    </w:p>
    <w:p>
      <w:pPr>
        <w:pStyle w:val="5"/>
        <w:numPr>
          <w:ilvl w:val="1"/>
          <w:numId w:val="13"/>
        </w:numPr>
        <w:tabs>
          <w:tab w:val="left" w:pos="1550"/>
        </w:tabs>
        <w:spacing w:before="0" w:after="0" w:line="540" w:lineRule="exact"/>
        <w:ind w:left="1549" w:right="0" w:hanging="404"/>
        <w:jc w:val="left"/>
      </w:pPr>
      <w:r>
        <w:rPr>
          <w:color w:val="585858"/>
        </w:rPr>
        <w:t>检查物料</w:t>
      </w:r>
    </w:p>
    <w:p>
      <w:pPr>
        <w:pStyle w:val="8"/>
        <w:spacing w:before="30" w:line="156" w:lineRule="auto"/>
        <w:ind w:left="1549" w:right="6391"/>
      </w:pPr>
      <w:r>
        <w:rPr>
          <w:color w:val="7E7E7E"/>
        </w:rPr>
        <w:t>检查岗位物料是否充足，如有不足及时进行补充</w:t>
      </w:r>
    </w:p>
    <w:p>
      <w:pPr>
        <w:spacing w:after="0" w:line="156" w:lineRule="auto"/>
        <w:sectPr>
          <w:type w:val="continuous"/>
          <w:pgSz w:w="10380" w:h="13900"/>
          <w:pgMar w:top="1300" w:right="0" w:bottom="280" w:left="0" w:header="720" w:footer="720" w:gutter="0"/>
        </w:sectPr>
      </w:pPr>
    </w:p>
    <w:p>
      <w:pPr>
        <w:pStyle w:val="4"/>
        <w:spacing w:before="14" w:line="240" w:lineRule="auto"/>
        <w:ind w:left="2507" w:right="2446"/>
        <w:jc w:val="center"/>
      </w:pPr>
      <w:r>
        <w:t>摆台流程篇</w:t>
      </w:r>
    </w:p>
    <w:p>
      <w:pPr>
        <w:pStyle w:val="8"/>
        <w:spacing w:before="13"/>
        <w:rPr>
          <w:sz w:val="14"/>
        </w:rPr>
      </w:pPr>
    </w:p>
    <w:p>
      <w:pPr>
        <w:pStyle w:val="8"/>
        <w:tabs>
          <w:tab w:val="left" w:pos="3592"/>
          <w:tab w:val="left" w:pos="7096"/>
        </w:tabs>
        <w:ind w:left="88"/>
      </w:pPr>
      <w:r>
        <w:drawing>
          <wp:inline distT="0" distB="0" distL="0" distR="0">
            <wp:extent cx="2029460" cy="1522095"/>
            <wp:effectExtent l="0" t="0" r="0" b="0"/>
            <wp:docPr id="161" name="image1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08.jpeg"/>
                    <pic:cNvPicPr>
                      <a:picLocks noChangeAspect="1"/>
                    </pic:cNvPicPr>
                  </pic:nvPicPr>
                  <pic:blipFill>
                    <a:blip r:embed="rId287"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163" name="image1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09.jpeg"/>
                    <pic:cNvPicPr>
                      <a:picLocks noChangeAspect="1"/>
                    </pic:cNvPicPr>
                  </pic:nvPicPr>
                  <pic:blipFill>
                    <a:blip r:embed="rId288"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165" name="image1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10.jpeg"/>
                    <pic:cNvPicPr>
                      <a:picLocks noChangeAspect="1"/>
                    </pic:cNvPicPr>
                  </pic:nvPicPr>
                  <pic:blipFill>
                    <a:blip r:embed="rId289" cstate="print"/>
                    <a:stretch>
                      <a:fillRect/>
                    </a:stretch>
                  </pic:blipFill>
                  <pic:spPr>
                    <a:xfrm>
                      <a:off x="0" y="0"/>
                      <a:ext cx="2030982" cy="1522476"/>
                    </a:xfrm>
                    <a:prstGeom prst="rect">
                      <a:avLst/>
                    </a:prstGeom>
                  </pic:spPr>
                </pic:pic>
              </a:graphicData>
            </a:graphic>
          </wp:inline>
        </w:drawing>
      </w:r>
    </w:p>
    <w:p>
      <w:pPr>
        <w:spacing w:after="0"/>
        <w:sectPr>
          <w:headerReference r:id="rId50" w:type="default"/>
          <w:footerReference r:id="rId51" w:type="default"/>
          <w:pgSz w:w="10380" w:h="13900"/>
          <w:pgMar w:top="440" w:right="0" w:bottom="360" w:left="0" w:header="0" w:footer="164" w:gutter="0"/>
          <w:pgNumType w:start="33"/>
        </w:sectPr>
      </w:pPr>
    </w:p>
    <w:p>
      <w:pPr>
        <w:pStyle w:val="5"/>
        <w:numPr>
          <w:ilvl w:val="0"/>
          <w:numId w:val="14"/>
        </w:numPr>
        <w:tabs>
          <w:tab w:val="left" w:pos="737"/>
        </w:tabs>
        <w:spacing w:before="0" w:after="0" w:line="530" w:lineRule="exact"/>
        <w:ind w:left="736" w:right="0" w:hanging="389"/>
        <w:jc w:val="left"/>
      </w:pPr>
      <w:r>
        <w:rPr>
          <w:color w:val="585858"/>
        </w:rPr>
        <w:t>摆放桌边物品</w:t>
      </w:r>
    </w:p>
    <w:p>
      <w:pPr>
        <w:pStyle w:val="8"/>
        <w:spacing w:before="26" w:line="156" w:lineRule="auto"/>
        <w:ind w:left="736" w:right="18"/>
      </w:pPr>
      <w:r>
        <w:rPr>
          <w:color w:val="7E7E7E"/>
        </w:rPr>
        <w:t>将钎子桶、台卡、餐巾纸按照顺序整齐摆放于桌子内侧</w:t>
      </w:r>
    </w:p>
    <w:p>
      <w:pPr>
        <w:pStyle w:val="5"/>
        <w:numPr>
          <w:ilvl w:val="0"/>
          <w:numId w:val="14"/>
        </w:numPr>
        <w:tabs>
          <w:tab w:val="left" w:pos="737"/>
        </w:tabs>
        <w:spacing w:before="0" w:after="0" w:line="530" w:lineRule="exact"/>
        <w:ind w:left="736" w:right="0" w:hanging="389"/>
        <w:jc w:val="left"/>
      </w:pPr>
      <w:r>
        <w:rPr>
          <w:color w:val="585858"/>
        </w:rPr>
        <w:br w:type="column"/>
      </w:r>
      <w:r>
        <w:rPr>
          <w:color w:val="585858"/>
        </w:rPr>
        <w:t>摆放餐盘</w:t>
      </w:r>
    </w:p>
    <w:p>
      <w:pPr>
        <w:pStyle w:val="8"/>
        <w:spacing w:before="26" w:line="156" w:lineRule="auto"/>
        <w:ind w:left="736" w:right="245"/>
        <w:jc w:val="both"/>
      </w:pPr>
      <w:r>
        <w:rPr>
          <w:color w:val="7E7E7E"/>
          <w:spacing w:val="-2"/>
        </w:rPr>
        <w:t xml:space="preserve">将餐盘下方平行于桌边，与桌边距离以实际情况决定， </w:t>
      </w:r>
      <w:r>
        <w:rPr>
          <w:color w:val="7E7E7E"/>
        </w:rPr>
        <w:t>料盘中间对准烤串机角（2</w:t>
      </w:r>
    </w:p>
    <w:p>
      <w:pPr>
        <w:pStyle w:val="8"/>
        <w:spacing w:line="278" w:lineRule="exact"/>
        <w:ind w:left="736"/>
      </w:pPr>
      <w:r>
        <w:rPr>
          <w:color w:val="7E7E7E"/>
        </w:rPr>
        <w:t>人台摆烤串机中间位置即可）</w:t>
      </w:r>
    </w:p>
    <w:p>
      <w:pPr>
        <w:pStyle w:val="5"/>
        <w:numPr>
          <w:ilvl w:val="0"/>
          <w:numId w:val="14"/>
        </w:numPr>
        <w:tabs>
          <w:tab w:val="left" w:pos="737"/>
        </w:tabs>
        <w:spacing w:before="0" w:after="0" w:line="530" w:lineRule="exact"/>
        <w:ind w:left="736" w:right="0" w:hanging="389"/>
        <w:jc w:val="left"/>
      </w:pPr>
      <w:r>
        <w:rPr>
          <w:color w:val="585858"/>
        </w:rPr>
        <w:br w:type="column"/>
      </w:r>
      <w:r>
        <w:rPr>
          <w:color w:val="585858"/>
        </w:rPr>
        <w:t>摆放杯子</w:t>
      </w:r>
    </w:p>
    <w:p>
      <w:pPr>
        <w:pStyle w:val="8"/>
        <w:spacing w:before="26" w:line="156" w:lineRule="auto"/>
        <w:ind w:left="736" w:right="347"/>
        <w:jc w:val="both"/>
      </w:pPr>
      <w:r>
        <w:rPr>
          <w:color w:val="7E7E7E"/>
        </w:rPr>
        <w:t>将杯子摆放在料盘内，无Logo一侧，杯口朝下。要求杯子要干净、无破损</w:t>
      </w:r>
    </w:p>
    <w:p>
      <w:pPr>
        <w:spacing w:after="0" w:line="156" w:lineRule="auto"/>
        <w:jc w:val="both"/>
        <w:sectPr>
          <w:type w:val="continuous"/>
          <w:pgSz w:w="10380" w:h="13900"/>
          <w:pgMar w:top="1300" w:right="0" w:bottom="280" w:left="0" w:header="720" w:footer="720" w:gutter="0"/>
          <w:cols w:equalWidth="0" w:num="3">
            <w:col w:w="3173" w:space="332"/>
            <w:col w:w="3376" w:space="131"/>
            <w:col w:w="3368"/>
          </w:cols>
        </w:sectPr>
      </w:pPr>
    </w:p>
    <w:p>
      <w:pPr>
        <w:pStyle w:val="8"/>
        <w:spacing w:before="6"/>
        <w:rPr>
          <w:sz w:val="3"/>
        </w:rPr>
      </w:pPr>
    </w:p>
    <w:p>
      <w:pPr>
        <w:pStyle w:val="8"/>
        <w:tabs>
          <w:tab w:val="left" w:pos="3592"/>
          <w:tab w:val="left" w:pos="7099"/>
        </w:tabs>
        <w:ind w:left="86"/>
      </w:pPr>
      <w:r>
        <w:drawing>
          <wp:inline distT="0" distB="0" distL="0" distR="0">
            <wp:extent cx="2032635" cy="1522095"/>
            <wp:effectExtent l="0" t="0" r="0" b="0"/>
            <wp:docPr id="167"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11.jpeg"/>
                    <pic:cNvPicPr>
                      <a:picLocks noChangeAspect="1"/>
                    </pic:cNvPicPr>
                  </pic:nvPicPr>
                  <pic:blipFill>
                    <a:blip r:embed="rId290"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169" name="image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12.jpeg"/>
                    <pic:cNvPicPr>
                      <a:picLocks noChangeAspect="1"/>
                    </pic:cNvPicPr>
                  </pic:nvPicPr>
                  <pic:blipFill>
                    <a:blip r:embed="rId291" cstate="print"/>
                    <a:stretch>
                      <a:fillRect/>
                    </a:stretch>
                  </pic:blipFill>
                  <pic:spPr>
                    <a:xfrm>
                      <a:off x="0" y="0"/>
                      <a:ext cx="2031492" cy="1522476"/>
                    </a:xfrm>
                    <a:prstGeom prst="rect">
                      <a:avLst/>
                    </a:prstGeom>
                  </pic:spPr>
                </pic:pic>
              </a:graphicData>
            </a:graphic>
          </wp:inline>
        </w:drawing>
      </w:r>
      <w:r>
        <w:tab/>
      </w:r>
      <w:r>
        <w:drawing>
          <wp:inline distT="0" distB="0" distL="0" distR="0">
            <wp:extent cx="2027555" cy="1522095"/>
            <wp:effectExtent l="0" t="0" r="0" b="0"/>
            <wp:docPr id="171"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13.jpeg"/>
                    <pic:cNvPicPr>
                      <a:picLocks noChangeAspect="1"/>
                    </pic:cNvPicPr>
                  </pic:nvPicPr>
                  <pic:blipFill>
                    <a:blip r:embed="rId292"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4"/>
        </w:numPr>
        <w:tabs>
          <w:tab w:val="left" w:pos="737"/>
        </w:tabs>
        <w:spacing w:before="0" w:after="0" w:line="539" w:lineRule="exact"/>
        <w:ind w:left="736" w:right="0" w:hanging="389"/>
        <w:jc w:val="left"/>
      </w:pPr>
      <w:r>
        <w:rPr>
          <w:color w:val="585858"/>
        </w:rPr>
        <w:t>摆放筷子</w:t>
      </w:r>
    </w:p>
    <w:p>
      <w:pPr>
        <w:pStyle w:val="8"/>
        <w:spacing w:before="26" w:line="156" w:lineRule="auto"/>
        <w:ind w:left="736" w:right="38"/>
      </w:pPr>
      <w:r>
        <w:rPr>
          <w:color w:val="7E7E7E"/>
        </w:rPr>
        <w:t>将筷子正向摆放于餐盘右侧， 底端与盘边对齐，Logo朝</w:t>
      </w:r>
    </w:p>
    <w:p>
      <w:pPr>
        <w:pStyle w:val="8"/>
        <w:spacing w:line="277" w:lineRule="exact"/>
        <w:ind w:left="736"/>
      </w:pPr>
      <w:r>
        <w:rPr>
          <w:color w:val="7E7E7E"/>
        </w:rPr>
        <w:t>上。要求:干净、无破损</w:t>
      </w:r>
    </w:p>
    <w:p>
      <w:pPr>
        <w:pStyle w:val="5"/>
        <w:numPr>
          <w:ilvl w:val="0"/>
          <w:numId w:val="14"/>
        </w:numPr>
        <w:tabs>
          <w:tab w:val="left" w:pos="737"/>
        </w:tabs>
        <w:spacing w:before="0" w:after="0" w:line="539" w:lineRule="exact"/>
        <w:ind w:left="736" w:right="0" w:hanging="389"/>
        <w:jc w:val="left"/>
      </w:pPr>
      <w:r>
        <w:rPr>
          <w:color w:val="585858"/>
        </w:rPr>
        <w:br w:type="column"/>
      </w:r>
      <w:r>
        <w:rPr>
          <w:color w:val="585858"/>
        </w:rPr>
        <w:t>摆放料包</w:t>
      </w:r>
    </w:p>
    <w:p>
      <w:pPr>
        <w:pStyle w:val="8"/>
        <w:spacing w:before="26" w:line="156" w:lineRule="auto"/>
        <w:ind w:left="736" w:right="38"/>
        <w:jc w:val="both"/>
      </w:pPr>
      <w:r>
        <w:rPr>
          <w:color w:val="7E7E7E"/>
          <w:spacing w:val="-2"/>
        </w:rPr>
        <w:t>将料包正向摆放于餐盘正上方，顺序依次为：板筋酱、</w:t>
      </w:r>
      <w:r>
        <w:rPr>
          <w:color w:val="7E7E7E"/>
        </w:rPr>
        <w:t>特辣料、烤串料、芝麻料</w:t>
      </w:r>
    </w:p>
    <w:p>
      <w:pPr>
        <w:pStyle w:val="5"/>
        <w:numPr>
          <w:ilvl w:val="0"/>
          <w:numId w:val="14"/>
        </w:numPr>
        <w:tabs>
          <w:tab w:val="left" w:pos="737"/>
        </w:tabs>
        <w:spacing w:before="0" w:after="0" w:line="539" w:lineRule="exact"/>
        <w:ind w:left="736" w:right="0" w:hanging="389"/>
        <w:jc w:val="left"/>
      </w:pPr>
      <w:r>
        <w:rPr>
          <w:color w:val="585858"/>
        </w:rPr>
        <w:br w:type="column"/>
      </w:r>
      <w:r>
        <w:rPr>
          <w:color w:val="585858"/>
        </w:rPr>
        <w:t>摆放其他</w:t>
      </w:r>
    </w:p>
    <w:p>
      <w:pPr>
        <w:pStyle w:val="8"/>
        <w:spacing w:before="26" w:line="156" w:lineRule="auto"/>
        <w:ind w:left="736" w:right="234"/>
        <w:jc w:val="both"/>
      </w:pPr>
      <w:r>
        <w:rPr>
          <w:color w:val="7E7E7E"/>
          <w:spacing w:val="-2"/>
        </w:rPr>
        <w:t>将彩页菜单正向摆放于桌子外侧边缘中间位置，划单夹子放在彩页菜单正上方，水壶摆放在彩页菜单右下角位</w:t>
      </w:r>
      <w:r>
        <w:rPr>
          <w:color w:val="7E7E7E"/>
        </w:rPr>
        <w:t>置，距桌子边缘10CM</w:t>
      </w:r>
    </w:p>
    <w:p>
      <w:pPr>
        <w:spacing w:after="0" w:line="156" w:lineRule="auto"/>
        <w:jc w:val="both"/>
        <w:sectPr>
          <w:type w:val="continuous"/>
          <w:pgSz w:w="10380" w:h="13900"/>
          <w:pgMar w:top="1300" w:right="0" w:bottom="280" w:left="0" w:header="720" w:footer="720" w:gutter="0"/>
          <w:cols w:equalWidth="0" w:num="3">
            <w:col w:w="3381" w:space="125"/>
            <w:col w:w="3168" w:space="338"/>
            <w:col w:w="3368"/>
          </w:cols>
        </w:sectPr>
      </w:pPr>
    </w:p>
    <w:p>
      <w:pPr>
        <w:pStyle w:val="8"/>
      </w:pPr>
    </w:p>
    <w:p>
      <w:pPr>
        <w:pStyle w:val="8"/>
      </w:pPr>
    </w:p>
    <w:p>
      <w:pPr>
        <w:pStyle w:val="8"/>
      </w:pPr>
    </w:p>
    <w:p>
      <w:pPr>
        <w:pStyle w:val="8"/>
      </w:pPr>
    </w:p>
    <w:p>
      <w:pPr>
        <w:pStyle w:val="8"/>
      </w:pPr>
    </w:p>
    <w:p>
      <w:pPr>
        <w:pStyle w:val="8"/>
        <w:rPr>
          <w:sz w:val="18"/>
        </w:rPr>
      </w:pPr>
    </w:p>
    <w:p>
      <w:pPr>
        <w:pStyle w:val="5"/>
        <w:numPr>
          <w:ilvl w:val="0"/>
          <w:numId w:val="14"/>
        </w:numPr>
        <w:tabs>
          <w:tab w:val="left" w:pos="737"/>
        </w:tabs>
        <w:spacing w:before="7" w:after="0" w:line="612" w:lineRule="exact"/>
        <w:ind w:left="736" w:right="0" w:hanging="389"/>
        <w:jc w:val="left"/>
      </w:pPr>
      <w:r>
        <w:drawing>
          <wp:anchor distT="0" distB="0" distL="0" distR="0" simplePos="0" relativeHeight="239427584" behindDoc="1" locked="0" layoutInCell="1" allowOverlap="1">
            <wp:simplePos x="0" y="0"/>
            <wp:positionH relativeFrom="page">
              <wp:posOffset>54610</wp:posOffset>
            </wp:positionH>
            <wp:positionV relativeFrom="paragraph">
              <wp:posOffset>-1474470</wp:posOffset>
            </wp:positionV>
            <wp:extent cx="2033270" cy="1522730"/>
            <wp:effectExtent l="0" t="0" r="0" b="0"/>
            <wp:wrapNone/>
            <wp:docPr id="173"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14.jpeg"/>
                    <pic:cNvPicPr>
                      <a:picLocks noChangeAspect="1"/>
                    </pic:cNvPicPr>
                  </pic:nvPicPr>
                  <pic:blipFill>
                    <a:blip r:embed="rId293" cstate="print"/>
                    <a:stretch>
                      <a:fillRect/>
                    </a:stretch>
                  </pic:blipFill>
                  <pic:spPr>
                    <a:xfrm>
                      <a:off x="0" y="0"/>
                      <a:ext cx="2033016" cy="1522475"/>
                    </a:xfrm>
                    <a:prstGeom prst="rect">
                      <a:avLst/>
                    </a:prstGeom>
                  </pic:spPr>
                </pic:pic>
              </a:graphicData>
            </a:graphic>
          </wp:anchor>
        </w:drawing>
      </w:r>
      <w:r>
        <w:rPr>
          <w:color w:val="585858"/>
        </w:rPr>
        <w:t>摆放椅子</w:t>
      </w:r>
    </w:p>
    <w:p>
      <w:pPr>
        <w:pStyle w:val="8"/>
        <w:spacing w:before="41" w:line="156" w:lineRule="auto"/>
        <w:ind w:left="735" w:right="7040"/>
      </w:pPr>
      <w:r>
        <w:rPr>
          <w:color w:val="7E7E7E"/>
        </w:rPr>
        <w:t xml:space="preserve">将椅子背与桌边平行，椅子 前沿与桌面距离按照实际情 况，方便人通过即可，两个 </w:t>
      </w:r>
      <w:r>
        <w:rPr>
          <w:color w:val="7E7E7E"/>
          <w:spacing w:val="-2"/>
        </w:rPr>
        <w:t xml:space="preserve">椅子间的距离也按实际情况， </w:t>
      </w:r>
      <w:r>
        <w:rPr>
          <w:color w:val="7E7E7E"/>
        </w:rPr>
        <w:t>摆放美观即可</w:t>
      </w:r>
    </w:p>
    <w:p>
      <w:pPr>
        <w:spacing w:after="0" w:line="156" w:lineRule="auto"/>
        <w:sectPr>
          <w:type w:val="continuous"/>
          <w:pgSz w:w="10380" w:h="13900"/>
          <w:pgMar w:top="1300" w:right="0" w:bottom="280" w:left="0" w:header="720" w:footer="720" w:gutter="0"/>
        </w:sectPr>
      </w:pPr>
    </w:p>
    <w:p>
      <w:pPr>
        <w:pStyle w:val="8"/>
        <w:rPr>
          <w:rFonts w:ascii="Times New Roman"/>
        </w:rPr>
      </w:pPr>
      <w:r>
        <w:pict>
          <v:shape id="_x0000_s1104" o:spid="_x0000_s1104" o:spt="202" type="#_x0000_t202" style="position:absolute;left:0pt;margin-left:23.3pt;margin-top:68.5pt;height:26pt;width:468.7pt;mso-position-horizontal-relative:page;mso-position-vertical-relative:page;z-index:251683840;mso-width-relative:page;mso-height-relative:page;" fillcolor="#5A1717" filled="t" stroked="f" coordsize="21600,21600">
            <v:path/>
            <v:fill on="t" focussize="0,0"/>
            <v:stroke on="f" joinstyle="miter"/>
            <v:imagedata o:title=""/>
            <o:lock v:ext="edit"/>
            <v:textbox inset="0mm,0mm,0mm,0mm">
              <w:txbxContent>
                <w:p>
                  <w:pPr>
                    <w:spacing w:before="29"/>
                    <w:ind w:left="3727" w:right="3733" w:firstLine="0"/>
                    <w:jc w:val="center"/>
                    <w:rPr>
                      <w:b/>
                      <w:sz w:val="23"/>
                    </w:rPr>
                  </w:pPr>
                  <w:r>
                    <w:rPr>
                      <w:b/>
                      <w:color w:val="FFFFFF"/>
                      <w:spacing w:val="-1"/>
                      <w:w w:val="110"/>
                      <w:sz w:val="23"/>
                    </w:rPr>
                    <w:t>岗位流程-餐中篇</w:t>
                  </w:r>
                </w:p>
              </w:txbxContent>
            </v:textbox>
          </v:shape>
        </w:pict>
      </w:r>
    </w:p>
    <w:p>
      <w:pPr>
        <w:pStyle w:val="8"/>
        <w:spacing w:before="8"/>
        <w:rPr>
          <w:rFonts w:ascii="Times New Roman"/>
          <w:sz w:val="29"/>
        </w:rPr>
      </w:pPr>
    </w:p>
    <w:tbl>
      <w:tblPr>
        <w:tblStyle w:val="13"/>
        <w:tblW w:w="0" w:type="auto"/>
        <w:tblInd w:w="4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2"/>
        <w:gridCol w:w="1098"/>
        <w:gridCol w:w="1446"/>
        <w:gridCol w:w="2490"/>
        <w:gridCol w:w="2490"/>
        <w:gridCol w:w="14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402" w:type="dxa"/>
          </w:tcPr>
          <w:p>
            <w:pPr>
              <w:pStyle w:val="17"/>
              <w:spacing w:before="6"/>
              <w:rPr>
                <w:rFonts w:ascii="Times New Roman"/>
                <w:sz w:val="12"/>
              </w:rPr>
            </w:pPr>
          </w:p>
          <w:p>
            <w:pPr>
              <w:pStyle w:val="17"/>
              <w:ind w:left="134"/>
              <w:rPr>
                <w:b/>
                <w:sz w:val="11"/>
              </w:rPr>
            </w:pPr>
            <w:r>
              <w:rPr>
                <w:b/>
                <w:w w:val="119"/>
                <w:sz w:val="11"/>
              </w:rPr>
              <w:t>日</w:t>
            </w:r>
          </w:p>
        </w:tc>
        <w:tc>
          <w:tcPr>
            <w:tcW w:w="1098" w:type="dxa"/>
            <w:shd w:val="clear" w:color="auto" w:fill="D9D9D9"/>
          </w:tcPr>
          <w:p>
            <w:pPr>
              <w:pStyle w:val="17"/>
              <w:spacing w:before="138"/>
              <w:ind w:left="248" w:right="233"/>
              <w:jc w:val="center"/>
              <w:rPr>
                <w:b/>
                <w:sz w:val="12"/>
              </w:rPr>
            </w:pPr>
            <w:r>
              <w:rPr>
                <w:b/>
                <w:w w:val="115"/>
                <w:sz w:val="12"/>
              </w:rPr>
              <w:t>流程</w:t>
            </w:r>
          </w:p>
        </w:tc>
        <w:tc>
          <w:tcPr>
            <w:tcW w:w="1446" w:type="dxa"/>
            <w:shd w:val="clear" w:color="auto" w:fill="D9D9D9"/>
          </w:tcPr>
          <w:p>
            <w:pPr>
              <w:pStyle w:val="17"/>
              <w:spacing w:before="138"/>
              <w:ind w:left="564" w:right="556"/>
              <w:jc w:val="center"/>
              <w:rPr>
                <w:b/>
                <w:sz w:val="12"/>
              </w:rPr>
            </w:pPr>
            <w:r>
              <w:rPr>
                <w:b/>
                <w:w w:val="115"/>
                <w:sz w:val="12"/>
              </w:rPr>
              <w:t>步骤</w:t>
            </w:r>
          </w:p>
        </w:tc>
        <w:tc>
          <w:tcPr>
            <w:tcW w:w="2490" w:type="dxa"/>
            <w:shd w:val="clear" w:color="auto" w:fill="D9D9D9"/>
          </w:tcPr>
          <w:p>
            <w:pPr>
              <w:pStyle w:val="17"/>
              <w:spacing w:before="138"/>
              <w:ind w:left="614"/>
              <w:rPr>
                <w:b/>
                <w:sz w:val="12"/>
              </w:rPr>
            </w:pPr>
            <w:r>
              <w:rPr>
                <w:b/>
                <w:w w:val="115"/>
                <w:sz w:val="12"/>
              </w:rPr>
              <w:t>相关设备/工具/物料</w:t>
            </w:r>
          </w:p>
        </w:tc>
        <w:tc>
          <w:tcPr>
            <w:tcW w:w="2490" w:type="dxa"/>
            <w:shd w:val="clear" w:color="auto" w:fill="D9D9D9"/>
          </w:tcPr>
          <w:p>
            <w:pPr>
              <w:pStyle w:val="17"/>
              <w:spacing w:before="138"/>
              <w:ind w:left="823"/>
              <w:rPr>
                <w:b/>
                <w:sz w:val="12"/>
              </w:rPr>
            </w:pPr>
            <w:r>
              <w:rPr>
                <w:b/>
                <w:w w:val="115"/>
                <w:sz w:val="12"/>
              </w:rPr>
              <w:t>重点注意事项</w:t>
            </w:r>
          </w:p>
        </w:tc>
        <w:tc>
          <w:tcPr>
            <w:tcW w:w="1446" w:type="dxa"/>
            <w:shd w:val="clear" w:color="auto" w:fill="D9D9D9"/>
          </w:tcPr>
          <w:p>
            <w:pPr>
              <w:pStyle w:val="17"/>
              <w:spacing w:before="118"/>
              <w:ind w:left="220"/>
              <w:rPr>
                <w:b/>
                <w:sz w:val="14"/>
              </w:rPr>
            </w:pPr>
            <w:r>
              <w:rPr>
                <w:b/>
                <w:w w:val="110"/>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2" w:hRule="atLeast"/>
        </w:trPr>
        <w:tc>
          <w:tcPr>
            <w:tcW w:w="402" w:type="dxa"/>
          </w:tcPr>
          <w:p>
            <w:pPr>
              <w:pStyle w:val="17"/>
              <w:rPr>
                <w:rFonts w:ascii="Times New Roman"/>
                <w:sz w:val="12"/>
              </w:rPr>
            </w:pPr>
          </w:p>
          <w:p>
            <w:pPr>
              <w:pStyle w:val="17"/>
              <w:rPr>
                <w:rFonts w:ascii="Times New Roman"/>
                <w:sz w:val="12"/>
              </w:rPr>
            </w:pPr>
          </w:p>
          <w:p>
            <w:pPr>
              <w:pStyle w:val="17"/>
              <w:rPr>
                <w:rFonts w:ascii="Times New Roman"/>
                <w:sz w:val="12"/>
              </w:rPr>
            </w:pPr>
          </w:p>
          <w:p>
            <w:pPr>
              <w:pStyle w:val="17"/>
              <w:spacing w:before="89"/>
              <w:ind w:left="126"/>
              <w:rPr>
                <w:rFonts w:hint="eastAsia" w:ascii="Malgun Gothic" w:eastAsia="Malgun Gothic"/>
                <w:b/>
                <w:sz w:val="11"/>
              </w:rPr>
            </w:pPr>
            <w:r>
              <w:rPr>
                <w:rFonts w:hint="eastAsia" w:ascii="Malgun Gothic" w:eastAsia="Malgun Gothic"/>
                <w:b/>
                <w:w w:val="119"/>
                <w:sz w:val="11"/>
              </w:rPr>
              <w:t>一</w:t>
            </w:r>
          </w:p>
        </w:tc>
        <w:tc>
          <w:tcPr>
            <w:tcW w:w="1098" w:type="dxa"/>
          </w:tcPr>
          <w:p>
            <w:pPr>
              <w:pStyle w:val="17"/>
              <w:rPr>
                <w:rFonts w:ascii="Times New Roman"/>
                <w:sz w:val="16"/>
              </w:rPr>
            </w:pPr>
          </w:p>
          <w:p>
            <w:pPr>
              <w:pStyle w:val="17"/>
              <w:rPr>
                <w:rFonts w:ascii="Times New Roman"/>
                <w:sz w:val="16"/>
              </w:rPr>
            </w:pPr>
          </w:p>
          <w:p>
            <w:pPr>
              <w:pStyle w:val="17"/>
              <w:spacing w:before="116"/>
              <w:ind w:left="248" w:right="248"/>
              <w:jc w:val="center"/>
              <w:rPr>
                <w:b/>
                <w:sz w:val="12"/>
              </w:rPr>
            </w:pPr>
            <w:r>
              <w:rPr>
                <w:b/>
                <w:w w:val="115"/>
                <w:sz w:val="12"/>
              </w:rPr>
              <w:t>仪容仪表</w:t>
            </w:r>
          </w:p>
        </w:tc>
        <w:tc>
          <w:tcPr>
            <w:tcW w:w="1446" w:type="dxa"/>
          </w:tcPr>
          <w:p>
            <w:pPr>
              <w:pStyle w:val="17"/>
              <w:spacing w:before="134" w:line="204" w:lineRule="auto"/>
              <w:ind w:left="444" w:right="433"/>
              <w:jc w:val="both"/>
              <w:rPr>
                <w:b/>
                <w:sz w:val="12"/>
              </w:rPr>
            </w:pPr>
            <w:r>
              <w:rPr>
                <w:b/>
                <w:w w:val="115"/>
                <w:sz w:val="12"/>
              </w:rPr>
              <w:t>检查头发检查妆容检查工装检查工牌检查手部</w:t>
            </w:r>
          </w:p>
        </w:tc>
        <w:tc>
          <w:tcPr>
            <w:tcW w:w="2490" w:type="dxa"/>
          </w:tcPr>
          <w:p>
            <w:pPr>
              <w:pStyle w:val="17"/>
              <w:spacing w:before="5"/>
              <w:rPr>
                <w:rFonts w:ascii="Times New Roman"/>
                <w:sz w:val="17"/>
              </w:rPr>
            </w:pPr>
          </w:p>
          <w:p>
            <w:pPr>
              <w:pStyle w:val="17"/>
              <w:spacing w:line="204" w:lineRule="exact"/>
              <w:ind w:left="26"/>
              <w:rPr>
                <w:b/>
                <w:sz w:val="12"/>
              </w:rPr>
            </w:pPr>
            <w:r>
              <w:rPr>
                <w:b/>
                <w:w w:val="115"/>
                <w:sz w:val="12"/>
              </w:rPr>
              <w:t>工具：</w:t>
            </w:r>
          </w:p>
          <w:p>
            <w:pPr>
              <w:pStyle w:val="17"/>
              <w:spacing w:before="6" w:line="204" w:lineRule="auto"/>
              <w:ind w:left="26" w:right="1060"/>
              <w:rPr>
                <w:b/>
                <w:sz w:val="12"/>
              </w:rPr>
            </w:pPr>
            <w:r>
              <w:rPr>
                <w:b/>
                <w:w w:val="115"/>
                <w:sz w:val="12"/>
              </w:rPr>
              <w:t>腰包、口罩（传菜岗</w:t>
            </w:r>
            <w:r>
              <w:rPr>
                <w:b/>
                <w:spacing w:val="-17"/>
                <w:w w:val="115"/>
                <w:sz w:val="12"/>
              </w:rPr>
              <w:t xml:space="preserve">） </w:t>
            </w:r>
            <w:r>
              <w:rPr>
                <w:b/>
                <w:w w:val="115"/>
                <w:sz w:val="12"/>
              </w:rPr>
              <w:t>物料：</w:t>
            </w:r>
          </w:p>
          <w:p>
            <w:pPr>
              <w:pStyle w:val="17"/>
              <w:spacing w:line="196" w:lineRule="exact"/>
              <w:ind w:left="26"/>
              <w:rPr>
                <w:b/>
                <w:sz w:val="12"/>
              </w:rPr>
            </w:pPr>
            <w:r>
              <w:rPr>
                <w:b/>
                <w:w w:val="115"/>
                <w:sz w:val="12"/>
              </w:rPr>
              <w:t>头花、发卡、口红</w:t>
            </w:r>
          </w:p>
        </w:tc>
        <w:tc>
          <w:tcPr>
            <w:tcW w:w="2490" w:type="dxa"/>
          </w:tcPr>
          <w:p>
            <w:pPr>
              <w:pStyle w:val="17"/>
              <w:rPr>
                <w:rFonts w:ascii="Times New Roman"/>
                <w:sz w:val="16"/>
              </w:rPr>
            </w:pPr>
          </w:p>
          <w:p>
            <w:pPr>
              <w:pStyle w:val="17"/>
              <w:spacing w:before="137" w:line="204" w:lineRule="auto"/>
              <w:ind w:left="27" w:right="1616"/>
              <w:rPr>
                <w:b/>
                <w:sz w:val="12"/>
              </w:rPr>
            </w:pPr>
            <w:r>
              <w:rPr>
                <w:b/>
                <w:spacing w:val="-4"/>
                <w:w w:val="115"/>
                <w:sz w:val="12"/>
              </w:rPr>
              <w:t>不能佩戴饰品</w:t>
            </w:r>
            <w:r>
              <w:rPr>
                <w:b/>
                <w:w w:val="115"/>
                <w:sz w:val="12"/>
              </w:rPr>
              <w:t>不能有异味 精神饱满</w:t>
            </w:r>
          </w:p>
        </w:tc>
        <w:tc>
          <w:tcPr>
            <w:tcW w:w="1446" w:type="dxa"/>
          </w:tcPr>
          <w:p>
            <w:pPr>
              <w:pStyle w:val="17"/>
              <w:rPr>
                <w:rFonts w:ascii="Times New Roman"/>
                <w:sz w:val="16"/>
              </w:rPr>
            </w:pPr>
          </w:p>
          <w:p>
            <w:pPr>
              <w:pStyle w:val="17"/>
              <w:rPr>
                <w:rFonts w:ascii="Times New Roman"/>
                <w:sz w:val="16"/>
              </w:rPr>
            </w:pPr>
          </w:p>
          <w:p>
            <w:pPr>
              <w:pStyle w:val="17"/>
              <w:spacing w:before="116"/>
              <w:ind w:left="27"/>
              <w:rPr>
                <w:b/>
                <w:sz w:val="12"/>
              </w:rPr>
            </w:pPr>
            <w:r>
              <w:rPr>
                <w:b/>
                <w:w w:val="115"/>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1" w:hRule="atLeast"/>
        </w:trPr>
        <w:tc>
          <w:tcPr>
            <w:tcW w:w="402"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6"/>
              <w:rPr>
                <w:rFonts w:ascii="Times New Roman"/>
                <w:sz w:val="17"/>
              </w:rPr>
            </w:pPr>
          </w:p>
          <w:p>
            <w:pPr>
              <w:pStyle w:val="17"/>
              <w:ind w:left="134"/>
              <w:rPr>
                <w:b/>
                <w:sz w:val="11"/>
              </w:rPr>
            </w:pPr>
            <w:r>
              <w:rPr>
                <w:b/>
                <w:w w:val="119"/>
                <w:sz w:val="11"/>
              </w:rPr>
              <w:t>二</w:t>
            </w:r>
          </w:p>
        </w:tc>
        <w:tc>
          <w:tcPr>
            <w:tcW w:w="109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4"/>
              <w:rPr>
                <w:rFonts w:ascii="Times New Roman"/>
                <w:sz w:val="16"/>
              </w:rPr>
            </w:pPr>
          </w:p>
          <w:p>
            <w:pPr>
              <w:pStyle w:val="17"/>
              <w:spacing w:before="1"/>
              <w:ind w:left="248" w:right="248"/>
              <w:jc w:val="center"/>
              <w:rPr>
                <w:b/>
                <w:sz w:val="12"/>
              </w:rPr>
            </w:pPr>
            <w:r>
              <w:rPr>
                <w:b/>
                <w:w w:val="115"/>
                <w:sz w:val="12"/>
              </w:rPr>
              <w:t>洗手消毒</w:t>
            </w:r>
          </w:p>
        </w:tc>
        <w:tc>
          <w:tcPr>
            <w:tcW w:w="1446" w:type="dxa"/>
          </w:tcPr>
          <w:p>
            <w:pPr>
              <w:pStyle w:val="17"/>
              <w:spacing w:before="113" w:line="204" w:lineRule="auto"/>
              <w:ind w:left="444" w:right="433"/>
              <w:jc w:val="both"/>
              <w:rPr>
                <w:b/>
                <w:sz w:val="12"/>
              </w:rPr>
            </w:pPr>
            <w:r>
              <w:rPr>
                <w:b/>
                <w:w w:val="115"/>
                <w:sz w:val="12"/>
              </w:rPr>
              <w:t>淋湿双手涂洗手液揉搓双手冲洗双手擦干双手挤消毒液丢弃废纸消毒手部</w:t>
            </w:r>
          </w:p>
        </w:tc>
        <w:tc>
          <w:tcPr>
            <w:tcW w:w="2490" w:type="dxa"/>
          </w:tcPr>
          <w:p>
            <w:pPr>
              <w:pStyle w:val="17"/>
              <w:rPr>
                <w:rFonts w:ascii="Times New Roman"/>
                <w:sz w:val="16"/>
              </w:rPr>
            </w:pPr>
          </w:p>
          <w:p>
            <w:pPr>
              <w:pStyle w:val="17"/>
              <w:spacing w:before="92" w:line="204" w:lineRule="exact"/>
              <w:ind w:left="26"/>
              <w:rPr>
                <w:b/>
                <w:sz w:val="12"/>
              </w:rPr>
            </w:pPr>
            <w:r>
              <w:rPr>
                <w:b/>
                <w:w w:val="115"/>
                <w:sz w:val="12"/>
              </w:rPr>
              <w:t>设备：</w:t>
            </w:r>
          </w:p>
          <w:p>
            <w:pPr>
              <w:pStyle w:val="17"/>
              <w:spacing w:before="7" w:line="204" w:lineRule="auto"/>
              <w:ind w:left="26" w:right="1477"/>
              <w:rPr>
                <w:b/>
                <w:sz w:val="12"/>
              </w:rPr>
            </w:pPr>
            <w:r>
              <w:rPr>
                <w:b/>
                <w:spacing w:val="-3"/>
                <w:w w:val="115"/>
                <w:sz w:val="12"/>
              </w:rPr>
              <w:t>洗手池、垃圾桶</w:t>
            </w:r>
            <w:r>
              <w:rPr>
                <w:b/>
                <w:w w:val="115"/>
                <w:sz w:val="12"/>
              </w:rPr>
              <w:t>工具：</w:t>
            </w:r>
          </w:p>
          <w:p>
            <w:pPr>
              <w:pStyle w:val="17"/>
              <w:spacing w:line="204" w:lineRule="auto"/>
              <w:ind w:left="26" w:right="1755"/>
              <w:rPr>
                <w:b/>
                <w:sz w:val="12"/>
              </w:rPr>
            </w:pPr>
            <w:r>
              <w:rPr>
                <w:b/>
                <w:spacing w:val="-4"/>
                <w:w w:val="115"/>
                <w:sz w:val="12"/>
              </w:rPr>
              <w:t>洗手流程图</w:t>
            </w:r>
            <w:r>
              <w:rPr>
                <w:b/>
                <w:w w:val="115"/>
                <w:sz w:val="12"/>
              </w:rPr>
              <w:t>物料：</w:t>
            </w:r>
          </w:p>
          <w:p>
            <w:pPr>
              <w:pStyle w:val="17"/>
              <w:spacing w:line="196" w:lineRule="exact"/>
              <w:ind w:left="26"/>
              <w:rPr>
                <w:b/>
                <w:sz w:val="12"/>
              </w:rPr>
            </w:pPr>
            <w:r>
              <w:rPr>
                <w:b/>
                <w:w w:val="115"/>
                <w:sz w:val="12"/>
              </w:rPr>
              <w:t>洗手液、消毒液、擦手纸</w:t>
            </w:r>
          </w:p>
        </w:tc>
        <w:tc>
          <w:tcPr>
            <w:tcW w:w="2490" w:type="dxa"/>
          </w:tcPr>
          <w:p>
            <w:pPr>
              <w:pStyle w:val="17"/>
              <w:rPr>
                <w:rFonts w:ascii="Times New Roman"/>
                <w:sz w:val="16"/>
              </w:rPr>
            </w:pPr>
          </w:p>
          <w:p>
            <w:pPr>
              <w:pStyle w:val="17"/>
              <w:spacing w:before="116" w:line="204" w:lineRule="auto"/>
              <w:ind w:left="27" w:right="1307"/>
              <w:rPr>
                <w:b/>
                <w:sz w:val="12"/>
              </w:rPr>
            </w:pPr>
            <w:r>
              <w:rPr>
                <w:b/>
                <w:w w:val="115"/>
                <w:sz w:val="12"/>
              </w:rPr>
              <w:t>手部搓洗20秒以上指甲无污垢</w:t>
            </w:r>
          </w:p>
          <w:p>
            <w:pPr>
              <w:pStyle w:val="17"/>
              <w:spacing w:line="179" w:lineRule="exact"/>
              <w:ind w:left="27"/>
              <w:rPr>
                <w:b/>
                <w:sz w:val="12"/>
              </w:rPr>
            </w:pPr>
            <w:r>
              <w:rPr>
                <w:b/>
                <w:w w:val="115"/>
                <w:sz w:val="12"/>
              </w:rPr>
              <w:t>消毒后自然风干避免二次污染</w:t>
            </w:r>
          </w:p>
          <w:p>
            <w:pPr>
              <w:pStyle w:val="17"/>
              <w:spacing w:before="7" w:line="204" w:lineRule="auto"/>
              <w:ind w:left="27" w:right="86"/>
              <w:rPr>
                <w:b/>
                <w:sz w:val="12"/>
              </w:rPr>
            </w:pPr>
            <w:r>
              <w:rPr>
                <w:b/>
                <w:w w:val="115"/>
                <w:sz w:val="12"/>
              </w:rPr>
              <w:t xml:space="preserve">上岗前、手部受到污染后要洗手。例 </w:t>
            </w:r>
            <w:r>
              <w:rPr>
                <w:b/>
                <w:spacing w:val="-2"/>
                <w:w w:val="115"/>
                <w:sz w:val="12"/>
              </w:rPr>
              <w:t>如：接触钱，接触化学品后，执行清洁</w:t>
            </w:r>
            <w:r>
              <w:rPr>
                <w:b/>
                <w:w w:val="115"/>
                <w:sz w:val="12"/>
              </w:rPr>
              <w:t>工作后，上洗手间后等</w:t>
            </w:r>
          </w:p>
        </w:tc>
        <w:tc>
          <w:tcPr>
            <w:tcW w:w="1446"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4"/>
              <w:rPr>
                <w:rFonts w:ascii="Times New Roman"/>
                <w:sz w:val="16"/>
              </w:rPr>
            </w:pPr>
          </w:p>
          <w:p>
            <w:pPr>
              <w:pStyle w:val="17"/>
              <w:spacing w:before="1"/>
              <w:ind w:left="27"/>
              <w:rPr>
                <w:b/>
                <w:sz w:val="12"/>
              </w:rPr>
            </w:pPr>
            <w:r>
              <w:rPr>
                <w:b/>
                <w:w w:val="115"/>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402" w:type="dxa"/>
          </w:tcPr>
          <w:p>
            <w:pPr>
              <w:pStyle w:val="17"/>
              <w:spacing w:before="4"/>
              <w:rPr>
                <w:rFonts w:ascii="Times New Roman"/>
                <w:sz w:val="20"/>
              </w:rPr>
            </w:pPr>
          </w:p>
          <w:p>
            <w:pPr>
              <w:pStyle w:val="17"/>
              <w:ind w:left="134"/>
              <w:rPr>
                <w:b/>
                <w:sz w:val="11"/>
              </w:rPr>
            </w:pPr>
            <w:r>
              <w:rPr>
                <w:b/>
                <w:w w:val="119"/>
                <w:sz w:val="11"/>
              </w:rPr>
              <w:t>三</w:t>
            </w:r>
          </w:p>
        </w:tc>
        <w:tc>
          <w:tcPr>
            <w:tcW w:w="1098" w:type="dxa"/>
          </w:tcPr>
          <w:p>
            <w:pPr>
              <w:pStyle w:val="17"/>
              <w:spacing w:before="2"/>
              <w:rPr>
                <w:rFonts w:ascii="Times New Roman"/>
                <w:sz w:val="19"/>
              </w:rPr>
            </w:pPr>
          </w:p>
          <w:p>
            <w:pPr>
              <w:pStyle w:val="17"/>
              <w:ind w:left="248" w:right="248"/>
              <w:jc w:val="center"/>
              <w:rPr>
                <w:b/>
                <w:sz w:val="12"/>
              </w:rPr>
            </w:pPr>
            <w:r>
              <w:rPr>
                <w:b/>
                <w:w w:val="115"/>
                <w:sz w:val="12"/>
              </w:rPr>
              <w:t>岗位交接</w:t>
            </w:r>
          </w:p>
        </w:tc>
        <w:tc>
          <w:tcPr>
            <w:tcW w:w="1446" w:type="dxa"/>
          </w:tcPr>
          <w:p>
            <w:pPr>
              <w:pStyle w:val="17"/>
              <w:spacing w:before="5"/>
              <w:rPr>
                <w:rFonts w:ascii="Times New Roman"/>
                <w:sz w:val="13"/>
              </w:rPr>
            </w:pPr>
          </w:p>
          <w:p>
            <w:pPr>
              <w:pStyle w:val="17"/>
              <w:spacing w:line="204" w:lineRule="auto"/>
              <w:ind w:left="444" w:right="433"/>
              <w:rPr>
                <w:b/>
                <w:sz w:val="12"/>
              </w:rPr>
            </w:pPr>
            <w:r>
              <w:rPr>
                <w:b/>
                <w:w w:val="115"/>
                <w:sz w:val="12"/>
              </w:rPr>
              <w:t>交接信息安排入座</w:t>
            </w:r>
          </w:p>
        </w:tc>
        <w:tc>
          <w:tcPr>
            <w:tcW w:w="2490" w:type="dxa"/>
          </w:tcPr>
          <w:p>
            <w:pPr>
              <w:pStyle w:val="17"/>
              <w:spacing w:before="131" w:line="204" w:lineRule="exact"/>
              <w:ind w:left="26"/>
              <w:rPr>
                <w:b/>
                <w:sz w:val="12"/>
              </w:rPr>
            </w:pPr>
            <w:r>
              <w:rPr>
                <w:b/>
                <w:w w:val="115"/>
                <w:sz w:val="12"/>
              </w:rPr>
              <w:t>信息：</w:t>
            </w:r>
          </w:p>
          <w:p>
            <w:pPr>
              <w:pStyle w:val="17"/>
              <w:spacing w:line="204" w:lineRule="exact"/>
              <w:ind w:left="26"/>
              <w:rPr>
                <w:b/>
                <w:sz w:val="12"/>
              </w:rPr>
            </w:pPr>
            <w:r>
              <w:rPr>
                <w:b/>
                <w:w w:val="115"/>
                <w:sz w:val="12"/>
              </w:rPr>
              <w:t>顾客人数、等位优惠、特殊情况等</w:t>
            </w:r>
          </w:p>
        </w:tc>
        <w:tc>
          <w:tcPr>
            <w:tcW w:w="2490" w:type="dxa"/>
          </w:tcPr>
          <w:p>
            <w:pPr>
              <w:pStyle w:val="17"/>
              <w:spacing w:before="58" w:line="204" w:lineRule="auto"/>
              <w:ind w:left="27" w:right="1059"/>
              <w:rPr>
                <w:b/>
                <w:sz w:val="12"/>
              </w:rPr>
            </w:pPr>
            <w:r>
              <w:rPr>
                <w:b/>
                <w:w w:val="115"/>
                <w:sz w:val="12"/>
              </w:rPr>
              <w:t xml:space="preserve">信息交接快速、准确 </w:t>
            </w:r>
            <w:r>
              <w:rPr>
                <w:b/>
                <w:spacing w:val="-2"/>
                <w:w w:val="115"/>
                <w:sz w:val="12"/>
              </w:rPr>
              <w:t>顾客入座前交接并接待根据实际人数增减餐具</w:t>
            </w:r>
          </w:p>
        </w:tc>
        <w:tc>
          <w:tcPr>
            <w:tcW w:w="1446" w:type="dxa"/>
          </w:tcPr>
          <w:p>
            <w:pPr>
              <w:pStyle w:val="17"/>
              <w:spacing w:before="2"/>
              <w:rPr>
                <w:rFonts w:ascii="Times New Roman"/>
                <w:sz w:val="19"/>
              </w:rPr>
            </w:pPr>
          </w:p>
          <w:p>
            <w:pPr>
              <w:pStyle w:val="17"/>
              <w:ind w:left="27"/>
              <w:rPr>
                <w:b/>
                <w:sz w:val="12"/>
              </w:rPr>
            </w:pPr>
            <w:r>
              <w:rPr>
                <w:b/>
                <w:w w:val="115"/>
                <w:sz w:val="12"/>
              </w:rPr>
              <w:t>餐中接待服务流程篇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402" w:type="dxa"/>
          </w:tcPr>
          <w:p>
            <w:pPr>
              <w:pStyle w:val="17"/>
              <w:rPr>
                <w:rFonts w:ascii="Times New Roman"/>
                <w:sz w:val="12"/>
              </w:rPr>
            </w:pPr>
          </w:p>
          <w:p>
            <w:pPr>
              <w:pStyle w:val="17"/>
              <w:rPr>
                <w:rFonts w:ascii="Times New Roman"/>
                <w:sz w:val="12"/>
              </w:rPr>
            </w:pPr>
          </w:p>
          <w:p>
            <w:pPr>
              <w:pStyle w:val="17"/>
              <w:spacing w:before="6"/>
              <w:rPr>
                <w:rFonts w:ascii="Times New Roman"/>
                <w:sz w:val="12"/>
              </w:rPr>
            </w:pPr>
          </w:p>
          <w:p>
            <w:pPr>
              <w:pStyle w:val="17"/>
              <w:ind w:left="126"/>
              <w:rPr>
                <w:rFonts w:hint="eastAsia" w:ascii="Malgun Gothic" w:eastAsia="Malgun Gothic"/>
                <w:b/>
                <w:sz w:val="11"/>
              </w:rPr>
            </w:pPr>
            <w:r>
              <w:rPr>
                <w:rFonts w:hint="eastAsia" w:ascii="Malgun Gothic" w:eastAsia="Malgun Gothic"/>
                <w:b/>
                <w:w w:val="119"/>
                <w:sz w:val="11"/>
              </w:rPr>
              <w:t>四</w:t>
            </w:r>
          </w:p>
        </w:tc>
        <w:tc>
          <w:tcPr>
            <w:tcW w:w="1098" w:type="dxa"/>
          </w:tcPr>
          <w:p>
            <w:pPr>
              <w:pStyle w:val="17"/>
              <w:rPr>
                <w:rFonts w:ascii="Times New Roman"/>
                <w:sz w:val="16"/>
              </w:rPr>
            </w:pPr>
          </w:p>
          <w:p>
            <w:pPr>
              <w:pStyle w:val="17"/>
              <w:spacing w:before="3"/>
              <w:rPr>
                <w:rFonts w:ascii="Times New Roman"/>
                <w:sz w:val="18"/>
              </w:rPr>
            </w:pPr>
          </w:p>
          <w:p>
            <w:pPr>
              <w:pStyle w:val="17"/>
              <w:ind w:left="248" w:right="248"/>
              <w:jc w:val="center"/>
              <w:rPr>
                <w:b/>
                <w:sz w:val="12"/>
              </w:rPr>
            </w:pPr>
            <w:r>
              <w:rPr>
                <w:b/>
                <w:w w:val="115"/>
                <w:sz w:val="12"/>
              </w:rPr>
              <w:t>餐前介绍</w:t>
            </w:r>
          </w:p>
        </w:tc>
        <w:tc>
          <w:tcPr>
            <w:tcW w:w="1446" w:type="dxa"/>
          </w:tcPr>
          <w:p>
            <w:pPr>
              <w:pStyle w:val="17"/>
              <w:spacing w:before="141" w:line="204" w:lineRule="auto"/>
              <w:ind w:left="444" w:right="433"/>
              <w:jc w:val="both"/>
              <w:rPr>
                <w:b/>
                <w:sz w:val="12"/>
              </w:rPr>
            </w:pPr>
            <w:r>
              <w:rPr>
                <w:b/>
                <w:w w:val="115"/>
                <w:sz w:val="12"/>
              </w:rPr>
              <w:t>主动倒水自我介绍递送菜单介绍活动</w:t>
            </w:r>
          </w:p>
        </w:tc>
        <w:tc>
          <w:tcPr>
            <w:tcW w:w="2490" w:type="dxa"/>
          </w:tcPr>
          <w:p>
            <w:pPr>
              <w:pStyle w:val="17"/>
              <w:spacing w:before="141" w:line="204" w:lineRule="auto"/>
              <w:ind w:left="26" w:right="2033"/>
              <w:jc w:val="both"/>
              <w:rPr>
                <w:b/>
                <w:sz w:val="12"/>
              </w:rPr>
            </w:pPr>
            <w:r>
              <w:rPr>
                <w:b/>
                <w:w w:val="115"/>
                <w:sz w:val="12"/>
              </w:rPr>
              <w:t>工具： 点菜宝物料：</w:t>
            </w:r>
          </w:p>
          <w:p>
            <w:pPr>
              <w:pStyle w:val="17"/>
              <w:spacing w:line="194" w:lineRule="exact"/>
              <w:ind w:left="26"/>
              <w:rPr>
                <w:b/>
                <w:sz w:val="12"/>
              </w:rPr>
            </w:pPr>
            <w:r>
              <w:rPr>
                <w:b/>
                <w:w w:val="115"/>
                <w:sz w:val="12"/>
              </w:rPr>
              <w:t>彩页菜单、水壶</w:t>
            </w:r>
          </w:p>
        </w:tc>
        <w:tc>
          <w:tcPr>
            <w:tcW w:w="2490" w:type="dxa"/>
          </w:tcPr>
          <w:p>
            <w:pPr>
              <w:pStyle w:val="17"/>
              <w:spacing w:before="117" w:line="204" w:lineRule="exact"/>
              <w:ind w:left="27"/>
              <w:rPr>
                <w:b/>
                <w:sz w:val="12"/>
              </w:rPr>
            </w:pPr>
            <w:r>
              <w:rPr>
                <w:b/>
                <w:w w:val="115"/>
                <w:sz w:val="12"/>
              </w:rPr>
              <w:t>热情迎客</w:t>
            </w:r>
          </w:p>
          <w:p>
            <w:pPr>
              <w:pStyle w:val="17"/>
              <w:spacing w:before="7" w:line="204" w:lineRule="auto"/>
              <w:ind w:left="27" w:right="1477"/>
              <w:rPr>
                <w:b/>
                <w:sz w:val="12"/>
              </w:rPr>
            </w:pPr>
            <w:r>
              <w:rPr>
                <w:b/>
                <w:w w:val="115"/>
                <w:sz w:val="12"/>
              </w:rPr>
              <w:t>协助客人拎东西特色服务介绍</w:t>
            </w:r>
          </w:p>
        </w:tc>
        <w:tc>
          <w:tcPr>
            <w:tcW w:w="1446" w:type="dxa"/>
          </w:tcPr>
          <w:p>
            <w:pPr>
              <w:pStyle w:val="17"/>
              <w:rPr>
                <w:rFonts w:ascii="Times New Roman"/>
                <w:sz w:val="16"/>
              </w:rPr>
            </w:pPr>
          </w:p>
          <w:p>
            <w:pPr>
              <w:pStyle w:val="17"/>
              <w:spacing w:before="3"/>
              <w:rPr>
                <w:rFonts w:ascii="Times New Roman"/>
                <w:sz w:val="18"/>
              </w:rPr>
            </w:pPr>
          </w:p>
          <w:p>
            <w:pPr>
              <w:pStyle w:val="17"/>
              <w:ind w:left="27"/>
              <w:rPr>
                <w:b/>
                <w:sz w:val="12"/>
              </w:rPr>
            </w:pPr>
            <w:r>
              <w:rPr>
                <w:b/>
                <w:w w:val="115"/>
                <w:sz w:val="12"/>
              </w:rPr>
              <w:t>餐中接待服务流程篇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402" w:type="dxa"/>
          </w:tcPr>
          <w:p>
            <w:pPr>
              <w:pStyle w:val="17"/>
              <w:rPr>
                <w:rFonts w:ascii="Times New Roman"/>
                <w:sz w:val="16"/>
              </w:rPr>
            </w:pPr>
          </w:p>
          <w:p>
            <w:pPr>
              <w:pStyle w:val="17"/>
              <w:spacing w:before="5"/>
              <w:rPr>
                <w:rFonts w:ascii="Times New Roman"/>
                <w:sz w:val="19"/>
              </w:rPr>
            </w:pPr>
          </w:p>
          <w:p>
            <w:pPr>
              <w:pStyle w:val="17"/>
              <w:ind w:left="134"/>
              <w:rPr>
                <w:b/>
                <w:sz w:val="11"/>
              </w:rPr>
            </w:pPr>
            <w:r>
              <w:rPr>
                <w:b/>
                <w:w w:val="119"/>
                <w:sz w:val="11"/>
              </w:rPr>
              <w:t>五</w:t>
            </w:r>
          </w:p>
        </w:tc>
        <w:tc>
          <w:tcPr>
            <w:tcW w:w="1098" w:type="dxa"/>
          </w:tcPr>
          <w:p>
            <w:pPr>
              <w:pStyle w:val="17"/>
              <w:rPr>
                <w:rFonts w:ascii="Times New Roman"/>
                <w:sz w:val="16"/>
              </w:rPr>
            </w:pPr>
          </w:p>
          <w:p>
            <w:pPr>
              <w:pStyle w:val="17"/>
              <w:spacing w:before="3"/>
              <w:rPr>
                <w:rFonts w:ascii="Times New Roman"/>
                <w:sz w:val="18"/>
              </w:rPr>
            </w:pPr>
          </w:p>
          <w:p>
            <w:pPr>
              <w:pStyle w:val="17"/>
              <w:ind w:left="248" w:right="248"/>
              <w:jc w:val="center"/>
              <w:rPr>
                <w:b/>
                <w:sz w:val="12"/>
              </w:rPr>
            </w:pPr>
            <w:r>
              <w:rPr>
                <w:b/>
                <w:w w:val="115"/>
                <w:sz w:val="12"/>
              </w:rPr>
              <w:t>点单服务</w:t>
            </w:r>
          </w:p>
        </w:tc>
        <w:tc>
          <w:tcPr>
            <w:tcW w:w="1446" w:type="dxa"/>
          </w:tcPr>
          <w:p>
            <w:pPr>
              <w:pStyle w:val="17"/>
              <w:spacing w:before="44" w:line="204" w:lineRule="auto"/>
              <w:ind w:left="444" w:right="433"/>
              <w:jc w:val="both"/>
              <w:rPr>
                <w:b/>
                <w:sz w:val="12"/>
              </w:rPr>
            </w:pPr>
            <w:r>
              <w:rPr>
                <w:b/>
                <w:w w:val="115"/>
                <w:sz w:val="12"/>
              </w:rPr>
              <w:t>点菜方式确认会员介绍新品介绍菜品重复菜单</w:t>
            </w:r>
          </w:p>
        </w:tc>
        <w:tc>
          <w:tcPr>
            <w:tcW w:w="2490" w:type="dxa"/>
          </w:tcPr>
          <w:p>
            <w:pPr>
              <w:pStyle w:val="17"/>
              <w:rPr>
                <w:rFonts w:ascii="Times New Roman"/>
                <w:sz w:val="16"/>
              </w:rPr>
            </w:pPr>
          </w:p>
          <w:p>
            <w:pPr>
              <w:pStyle w:val="17"/>
              <w:spacing w:before="120" w:line="204" w:lineRule="exact"/>
              <w:ind w:left="26"/>
              <w:rPr>
                <w:b/>
                <w:sz w:val="12"/>
              </w:rPr>
            </w:pPr>
            <w:r>
              <w:rPr>
                <w:b/>
                <w:w w:val="115"/>
                <w:sz w:val="12"/>
              </w:rPr>
              <w:t>物料：</w:t>
            </w:r>
          </w:p>
          <w:p>
            <w:pPr>
              <w:pStyle w:val="17"/>
              <w:spacing w:line="204" w:lineRule="exact"/>
              <w:ind w:left="26"/>
              <w:rPr>
                <w:b/>
                <w:sz w:val="12"/>
              </w:rPr>
            </w:pPr>
            <w:r>
              <w:rPr>
                <w:b/>
                <w:w w:val="115"/>
                <w:sz w:val="12"/>
              </w:rPr>
              <w:t>彩页菜单、二维码</w:t>
            </w:r>
          </w:p>
        </w:tc>
        <w:tc>
          <w:tcPr>
            <w:tcW w:w="2490" w:type="dxa"/>
          </w:tcPr>
          <w:p>
            <w:pPr>
              <w:pStyle w:val="17"/>
              <w:rPr>
                <w:rFonts w:ascii="Times New Roman"/>
                <w:sz w:val="18"/>
              </w:rPr>
            </w:pPr>
          </w:p>
          <w:p>
            <w:pPr>
              <w:pStyle w:val="17"/>
              <w:spacing w:line="204" w:lineRule="exact"/>
              <w:ind w:left="27"/>
              <w:rPr>
                <w:b/>
                <w:sz w:val="12"/>
              </w:rPr>
            </w:pPr>
            <w:r>
              <w:rPr>
                <w:b/>
                <w:w w:val="115"/>
                <w:sz w:val="12"/>
              </w:rPr>
              <w:t>切忌硬性推销</w:t>
            </w:r>
          </w:p>
          <w:p>
            <w:pPr>
              <w:pStyle w:val="17"/>
              <w:spacing w:line="204" w:lineRule="exact"/>
              <w:ind w:left="27"/>
              <w:rPr>
                <w:b/>
                <w:sz w:val="12"/>
              </w:rPr>
            </w:pPr>
            <w:r>
              <w:rPr>
                <w:b/>
                <w:w w:val="115"/>
                <w:sz w:val="12"/>
              </w:rPr>
              <w:t>特色产品：苏尼特羊肉串</w:t>
            </w:r>
          </w:p>
        </w:tc>
        <w:tc>
          <w:tcPr>
            <w:tcW w:w="1446" w:type="dxa"/>
          </w:tcPr>
          <w:p>
            <w:pPr>
              <w:pStyle w:val="17"/>
              <w:rPr>
                <w:rFonts w:ascii="Times New Roman"/>
                <w:sz w:val="16"/>
              </w:rPr>
            </w:pPr>
          </w:p>
          <w:p>
            <w:pPr>
              <w:pStyle w:val="17"/>
              <w:spacing w:before="3"/>
              <w:rPr>
                <w:rFonts w:ascii="Times New Roman"/>
                <w:sz w:val="18"/>
              </w:rPr>
            </w:pPr>
          </w:p>
          <w:p>
            <w:pPr>
              <w:pStyle w:val="17"/>
              <w:ind w:left="27"/>
              <w:rPr>
                <w:b/>
                <w:sz w:val="12"/>
              </w:rPr>
            </w:pPr>
            <w:r>
              <w:rPr>
                <w:b/>
                <w:w w:val="115"/>
                <w:sz w:val="12"/>
              </w:rPr>
              <w:t>点单划单服务流程篇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6" w:hRule="atLeast"/>
        </w:trPr>
        <w:tc>
          <w:tcPr>
            <w:tcW w:w="402" w:type="dxa"/>
          </w:tcPr>
          <w:p>
            <w:pPr>
              <w:pStyle w:val="17"/>
              <w:rPr>
                <w:rFonts w:ascii="Times New Roman"/>
                <w:sz w:val="16"/>
              </w:rPr>
            </w:pPr>
          </w:p>
          <w:p>
            <w:pPr>
              <w:pStyle w:val="17"/>
              <w:spacing w:before="133"/>
              <w:ind w:left="134"/>
              <w:rPr>
                <w:b/>
                <w:sz w:val="11"/>
              </w:rPr>
            </w:pPr>
            <w:r>
              <w:rPr>
                <w:b/>
                <w:w w:val="119"/>
                <w:sz w:val="11"/>
              </w:rPr>
              <w:t>六</w:t>
            </w:r>
          </w:p>
        </w:tc>
        <w:tc>
          <w:tcPr>
            <w:tcW w:w="1098" w:type="dxa"/>
          </w:tcPr>
          <w:p>
            <w:pPr>
              <w:pStyle w:val="17"/>
              <w:rPr>
                <w:rFonts w:ascii="Times New Roman"/>
                <w:sz w:val="16"/>
              </w:rPr>
            </w:pPr>
          </w:p>
          <w:p>
            <w:pPr>
              <w:pStyle w:val="17"/>
              <w:spacing w:before="127"/>
              <w:ind w:left="248" w:right="248"/>
              <w:jc w:val="center"/>
              <w:rPr>
                <w:b/>
                <w:sz w:val="12"/>
              </w:rPr>
            </w:pPr>
            <w:r>
              <w:rPr>
                <w:b/>
                <w:w w:val="115"/>
                <w:sz w:val="12"/>
              </w:rPr>
              <w:t>确认菜品</w:t>
            </w:r>
          </w:p>
        </w:tc>
        <w:tc>
          <w:tcPr>
            <w:tcW w:w="1446" w:type="dxa"/>
          </w:tcPr>
          <w:p>
            <w:pPr>
              <w:pStyle w:val="17"/>
              <w:spacing w:before="10"/>
              <w:rPr>
                <w:rFonts w:ascii="Times New Roman"/>
                <w:sz w:val="12"/>
              </w:rPr>
            </w:pPr>
          </w:p>
          <w:p>
            <w:pPr>
              <w:pStyle w:val="17"/>
              <w:spacing w:line="204" w:lineRule="auto"/>
              <w:ind w:left="444" w:right="433"/>
              <w:jc w:val="both"/>
              <w:rPr>
                <w:b/>
                <w:sz w:val="12"/>
              </w:rPr>
            </w:pPr>
            <w:r>
              <w:rPr>
                <w:b/>
                <w:w w:val="115"/>
                <w:sz w:val="12"/>
              </w:rPr>
              <w:t>确认上菜解决上错催菜服务</w:t>
            </w:r>
          </w:p>
        </w:tc>
        <w:tc>
          <w:tcPr>
            <w:tcW w:w="2490" w:type="dxa"/>
          </w:tcPr>
          <w:p>
            <w:pPr>
              <w:pStyle w:val="17"/>
              <w:rPr>
                <w:rFonts w:ascii="Times New Roman"/>
                <w:sz w:val="16"/>
              </w:rPr>
            </w:pPr>
          </w:p>
          <w:p>
            <w:pPr>
              <w:pStyle w:val="17"/>
              <w:spacing w:before="127"/>
              <w:ind w:left="26"/>
              <w:rPr>
                <w:b/>
                <w:sz w:val="12"/>
              </w:rPr>
            </w:pPr>
            <w:r>
              <w:rPr>
                <w:b/>
                <w:w w:val="115"/>
                <w:sz w:val="12"/>
              </w:rPr>
              <w:t>工具：点菜宝、明细单</w:t>
            </w:r>
          </w:p>
        </w:tc>
        <w:tc>
          <w:tcPr>
            <w:tcW w:w="2490" w:type="dxa"/>
          </w:tcPr>
          <w:p>
            <w:pPr>
              <w:pStyle w:val="17"/>
              <w:spacing w:before="10"/>
              <w:rPr>
                <w:rFonts w:ascii="Times New Roman"/>
                <w:sz w:val="12"/>
              </w:rPr>
            </w:pPr>
          </w:p>
          <w:p>
            <w:pPr>
              <w:pStyle w:val="17"/>
              <w:spacing w:line="204" w:lineRule="auto"/>
              <w:ind w:left="27" w:right="1338"/>
              <w:rPr>
                <w:b/>
                <w:sz w:val="12"/>
              </w:rPr>
            </w:pPr>
            <w:r>
              <w:rPr>
                <w:b/>
                <w:spacing w:val="-3"/>
                <w:w w:val="115"/>
                <w:sz w:val="12"/>
              </w:rPr>
              <w:t>核对上餐的准确性</w:t>
            </w:r>
            <w:r>
              <w:rPr>
                <w:b/>
                <w:w w:val="115"/>
                <w:sz w:val="12"/>
              </w:rPr>
              <w:t>上错的解决方法 催菜流程</w:t>
            </w:r>
          </w:p>
        </w:tc>
        <w:tc>
          <w:tcPr>
            <w:tcW w:w="1446" w:type="dxa"/>
          </w:tcPr>
          <w:p>
            <w:pPr>
              <w:pStyle w:val="17"/>
              <w:rPr>
                <w:rFonts w:ascii="Times New Roman"/>
                <w:sz w:val="16"/>
              </w:rPr>
            </w:pPr>
          </w:p>
          <w:p>
            <w:pPr>
              <w:pStyle w:val="17"/>
              <w:spacing w:before="127"/>
              <w:ind w:left="27"/>
              <w:rPr>
                <w:b/>
                <w:sz w:val="12"/>
              </w:rPr>
            </w:pPr>
            <w:r>
              <w:rPr>
                <w:b/>
                <w:w w:val="115"/>
                <w:sz w:val="12"/>
              </w:rPr>
              <w:t>点单划单服务流程篇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402"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2"/>
              <w:ind w:left="134"/>
              <w:rPr>
                <w:b/>
                <w:sz w:val="11"/>
              </w:rPr>
            </w:pPr>
            <w:r>
              <w:rPr>
                <w:b/>
                <w:w w:val="119"/>
                <w:sz w:val="11"/>
              </w:rPr>
              <w:t>七</w:t>
            </w:r>
          </w:p>
        </w:tc>
        <w:tc>
          <w:tcPr>
            <w:tcW w:w="109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5"/>
              <w:ind w:left="248" w:right="248"/>
              <w:jc w:val="center"/>
              <w:rPr>
                <w:b/>
                <w:sz w:val="12"/>
              </w:rPr>
            </w:pPr>
            <w:r>
              <w:rPr>
                <w:b/>
                <w:w w:val="115"/>
                <w:sz w:val="12"/>
              </w:rPr>
              <w:t>巡台服务</w:t>
            </w:r>
          </w:p>
        </w:tc>
        <w:tc>
          <w:tcPr>
            <w:tcW w:w="1446" w:type="dxa"/>
          </w:tcPr>
          <w:p>
            <w:pPr>
              <w:pStyle w:val="17"/>
              <w:rPr>
                <w:rFonts w:ascii="Times New Roman"/>
                <w:sz w:val="16"/>
              </w:rPr>
            </w:pPr>
          </w:p>
          <w:p>
            <w:pPr>
              <w:pStyle w:val="17"/>
              <w:spacing w:before="6"/>
              <w:rPr>
                <w:rFonts w:ascii="Times New Roman"/>
                <w:sz w:val="18"/>
              </w:rPr>
            </w:pPr>
          </w:p>
          <w:p>
            <w:pPr>
              <w:pStyle w:val="17"/>
              <w:spacing w:line="204" w:lineRule="auto"/>
              <w:ind w:left="444" w:right="433"/>
              <w:jc w:val="both"/>
              <w:rPr>
                <w:b/>
                <w:sz w:val="12"/>
              </w:rPr>
            </w:pPr>
            <w:r>
              <w:rPr>
                <w:b/>
                <w:w w:val="115"/>
                <w:sz w:val="12"/>
              </w:rPr>
              <w:t>发放物品餐中介绍桌边服务询问感受</w:t>
            </w:r>
          </w:p>
        </w:tc>
        <w:tc>
          <w:tcPr>
            <w:tcW w:w="2490" w:type="dxa"/>
          </w:tcPr>
          <w:p>
            <w:pPr>
              <w:pStyle w:val="17"/>
              <w:spacing w:before="2"/>
              <w:rPr>
                <w:rFonts w:ascii="Times New Roman"/>
                <w:sz w:val="16"/>
              </w:rPr>
            </w:pPr>
          </w:p>
          <w:p>
            <w:pPr>
              <w:pStyle w:val="17"/>
              <w:spacing w:line="204" w:lineRule="exact"/>
              <w:ind w:left="26"/>
              <w:rPr>
                <w:b/>
                <w:sz w:val="12"/>
              </w:rPr>
            </w:pPr>
            <w:r>
              <w:rPr>
                <w:b/>
                <w:w w:val="115"/>
                <w:sz w:val="12"/>
              </w:rPr>
              <w:t>工具：</w:t>
            </w:r>
          </w:p>
          <w:p>
            <w:pPr>
              <w:pStyle w:val="17"/>
              <w:spacing w:before="7" w:line="204" w:lineRule="auto"/>
              <w:ind w:left="26" w:right="86"/>
              <w:rPr>
                <w:b/>
                <w:sz w:val="12"/>
              </w:rPr>
            </w:pPr>
            <w:r>
              <w:rPr>
                <w:b/>
                <w:w w:val="115"/>
                <w:sz w:val="12"/>
              </w:rPr>
              <w:t>炭钩、水壶、垃圾盘、夹子、一次性手套、钎子桶袋</w:t>
            </w:r>
          </w:p>
          <w:p>
            <w:pPr>
              <w:pStyle w:val="17"/>
              <w:spacing w:line="179" w:lineRule="exact"/>
              <w:ind w:left="26"/>
              <w:rPr>
                <w:b/>
                <w:sz w:val="12"/>
              </w:rPr>
            </w:pPr>
            <w:r>
              <w:rPr>
                <w:b/>
                <w:w w:val="115"/>
                <w:sz w:val="12"/>
              </w:rPr>
              <w:t>物料：</w:t>
            </w:r>
          </w:p>
          <w:p>
            <w:pPr>
              <w:pStyle w:val="17"/>
              <w:spacing w:before="7" w:line="204" w:lineRule="auto"/>
              <w:ind w:left="26" w:right="86"/>
              <w:rPr>
                <w:b/>
                <w:sz w:val="12"/>
              </w:rPr>
            </w:pPr>
            <w:r>
              <w:rPr>
                <w:b/>
                <w:w w:val="115"/>
                <w:sz w:val="12"/>
              </w:rPr>
              <w:t>蜂蜜水、捶背器、菊花茶、手机袋、围裙、头绳、眼镜布、玩具、抱枕等</w:t>
            </w:r>
          </w:p>
        </w:tc>
        <w:tc>
          <w:tcPr>
            <w:tcW w:w="2490" w:type="dxa"/>
          </w:tcPr>
          <w:p>
            <w:pPr>
              <w:pStyle w:val="17"/>
              <w:rPr>
                <w:rFonts w:ascii="Times New Roman"/>
                <w:sz w:val="16"/>
              </w:rPr>
            </w:pPr>
          </w:p>
          <w:p>
            <w:pPr>
              <w:pStyle w:val="17"/>
              <w:spacing w:before="123" w:line="204" w:lineRule="auto"/>
              <w:ind w:left="27" w:right="1477"/>
              <w:rPr>
                <w:b/>
                <w:sz w:val="12"/>
              </w:rPr>
            </w:pPr>
            <w:r>
              <w:rPr>
                <w:b/>
                <w:w w:val="115"/>
                <w:sz w:val="12"/>
              </w:rPr>
              <w:t>服务时礼貌询问烧烤攻略</w:t>
            </w:r>
          </w:p>
          <w:p>
            <w:pPr>
              <w:pStyle w:val="17"/>
              <w:spacing w:line="204" w:lineRule="auto"/>
              <w:ind w:left="27" w:right="1477"/>
              <w:rPr>
                <w:b/>
                <w:sz w:val="12"/>
              </w:rPr>
            </w:pPr>
            <w:r>
              <w:rPr>
                <w:b/>
                <w:w w:val="115"/>
                <w:sz w:val="12"/>
              </w:rPr>
              <w:t xml:space="preserve">注意顾客感受 </w:t>
            </w:r>
            <w:r>
              <w:rPr>
                <w:b/>
                <w:spacing w:val="-3"/>
                <w:w w:val="115"/>
                <w:sz w:val="12"/>
              </w:rPr>
              <w:t>勾炭、清理台面</w:t>
            </w:r>
          </w:p>
          <w:p>
            <w:pPr>
              <w:pStyle w:val="17"/>
              <w:spacing w:line="196" w:lineRule="exact"/>
              <w:ind w:left="27"/>
              <w:rPr>
                <w:b/>
                <w:sz w:val="12"/>
              </w:rPr>
            </w:pPr>
            <w:r>
              <w:rPr>
                <w:b/>
                <w:w w:val="115"/>
                <w:sz w:val="12"/>
              </w:rPr>
              <w:t>巡台服务中，主动为顾客提供服务</w:t>
            </w:r>
          </w:p>
        </w:tc>
        <w:tc>
          <w:tcPr>
            <w:tcW w:w="1446"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5"/>
              <w:ind w:left="27"/>
              <w:rPr>
                <w:b/>
                <w:sz w:val="12"/>
              </w:rPr>
            </w:pPr>
            <w:r>
              <w:rPr>
                <w:b/>
                <w:w w:val="115"/>
                <w:sz w:val="12"/>
              </w:rPr>
              <w:t>巡台服务流程篇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trPr>
        <w:tc>
          <w:tcPr>
            <w:tcW w:w="402" w:type="dxa"/>
          </w:tcPr>
          <w:p>
            <w:pPr>
              <w:pStyle w:val="17"/>
              <w:spacing w:before="4"/>
              <w:rPr>
                <w:rFonts w:ascii="Times New Roman"/>
                <w:sz w:val="20"/>
              </w:rPr>
            </w:pPr>
          </w:p>
          <w:p>
            <w:pPr>
              <w:pStyle w:val="17"/>
              <w:ind w:left="134"/>
              <w:rPr>
                <w:b/>
                <w:sz w:val="11"/>
              </w:rPr>
            </w:pPr>
            <w:r>
              <w:rPr>
                <w:b/>
                <w:w w:val="119"/>
                <w:sz w:val="11"/>
              </w:rPr>
              <w:t>八</w:t>
            </w:r>
          </w:p>
        </w:tc>
        <w:tc>
          <w:tcPr>
            <w:tcW w:w="1098" w:type="dxa"/>
          </w:tcPr>
          <w:p>
            <w:pPr>
              <w:pStyle w:val="17"/>
              <w:spacing w:before="2"/>
              <w:rPr>
                <w:rFonts w:ascii="Times New Roman"/>
                <w:sz w:val="19"/>
              </w:rPr>
            </w:pPr>
          </w:p>
          <w:p>
            <w:pPr>
              <w:pStyle w:val="17"/>
              <w:ind w:left="248" w:right="248"/>
              <w:jc w:val="center"/>
              <w:rPr>
                <w:b/>
                <w:sz w:val="12"/>
              </w:rPr>
            </w:pPr>
            <w:r>
              <w:rPr>
                <w:b/>
                <w:w w:val="115"/>
                <w:sz w:val="12"/>
              </w:rPr>
              <w:t>协助服务</w:t>
            </w:r>
          </w:p>
        </w:tc>
        <w:tc>
          <w:tcPr>
            <w:tcW w:w="1446" w:type="dxa"/>
          </w:tcPr>
          <w:p>
            <w:pPr>
              <w:pStyle w:val="17"/>
              <w:spacing w:before="5"/>
              <w:rPr>
                <w:rFonts w:ascii="Times New Roman"/>
                <w:sz w:val="13"/>
              </w:rPr>
            </w:pPr>
          </w:p>
          <w:p>
            <w:pPr>
              <w:pStyle w:val="17"/>
              <w:spacing w:line="204" w:lineRule="auto"/>
              <w:ind w:left="444" w:right="433"/>
              <w:rPr>
                <w:b/>
                <w:sz w:val="12"/>
              </w:rPr>
            </w:pPr>
            <w:r>
              <w:rPr>
                <w:b/>
                <w:w w:val="115"/>
                <w:sz w:val="12"/>
              </w:rPr>
              <w:t>寻求帮助帮助他人</w:t>
            </w:r>
          </w:p>
        </w:tc>
        <w:tc>
          <w:tcPr>
            <w:tcW w:w="2490" w:type="dxa"/>
          </w:tcPr>
          <w:p>
            <w:pPr>
              <w:pStyle w:val="17"/>
              <w:rPr>
                <w:rFonts w:ascii="Times New Roman"/>
                <w:sz w:val="12"/>
              </w:rPr>
            </w:pPr>
          </w:p>
          <w:p>
            <w:pPr>
              <w:pStyle w:val="17"/>
              <w:spacing w:before="7"/>
              <w:rPr>
                <w:rFonts w:ascii="Times New Roman"/>
                <w:sz w:val="11"/>
              </w:rPr>
            </w:pPr>
          </w:p>
          <w:p>
            <w:pPr>
              <w:pStyle w:val="17"/>
              <w:jc w:val="center"/>
              <w:rPr>
                <w:rFonts w:ascii="Calibri"/>
                <w:b/>
                <w:i/>
                <w:sz w:val="12"/>
              </w:rPr>
            </w:pPr>
            <w:r>
              <w:rPr>
                <w:rFonts w:ascii="Calibri"/>
                <w:b/>
                <w:i/>
                <w:w w:val="114"/>
                <w:sz w:val="12"/>
              </w:rPr>
              <w:t>/</w:t>
            </w:r>
          </w:p>
        </w:tc>
        <w:tc>
          <w:tcPr>
            <w:tcW w:w="2490" w:type="dxa"/>
          </w:tcPr>
          <w:p>
            <w:pPr>
              <w:pStyle w:val="17"/>
              <w:spacing w:before="131" w:line="204" w:lineRule="exact"/>
              <w:ind w:left="27"/>
              <w:rPr>
                <w:b/>
                <w:sz w:val="12"/>
              </w:rPr>
            </w:pPr>
            <w:r>
              <w:rPr>
                <w:b/>
                <w:w w:val="115"/>
                <w:sz w:val="12"/>
              </w:rPr>
              <w:t>忙不过来及时寻求帮助</w:t>
            </w:r>
          </w:p>
          <w:p>
            <w:pPr>
              <w:pStyle w:val="17"/>
              <w:spacing w:line="204" w:lineRule="exact"/>
              <w:ind w:left="27"/>
              <w:rPr>
                <w:b/>
                <w:sz w:val="12"/>
              </w:rPr>
            </w:pPr>
            <w:r>
              <w:rPr>
                <w:b/>
                <w:w w:val="115"/>
                <w:sz w:val="12"/>
              </w:rPr>
              <w:t>做好本岗位工作，主动帮助他人</w:t>
            </w:r>
          </w:p>
        </w:tc>
        <w:tc>
          <w:tcPr>
            <w:tcW w:w="1446" w:type="dxa"/>
          </w:tcPr>
          <w:p>
            <w:pPr>
              <w:pStyle w:val="17"/>
              <w:spacing w:before="2"/>
              <w:rPr>
                <w:rFonts w:ascii="Times New Roman"/>
                <w:sz w:val="19"/>
              </w:rPr>
            </w:pPr>
          </w:p>
          <w:p>
            <w:pPr>
              <w:pStyle w:val="17"/>
              <w:jc w:val="center"/>
              <w:rPr>
                <w:b/>
                <w:sz w:val="12"/>
              </w:rPr>
            </w:pPr>
            <w:r>
              <w:rPr>
                <w:b/>
                <w:w w:val="115"/>
                <w:sz w:val="1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2" w:hRule="atLeast"/>
        </w:trPr>
        <w:tc>
          <w:tcPr>
            <w:tcW w:w="402" w:type="dxa"/>
          </w:tcPr>
          <w:p>
            <w:pPr>
              <w:pStyle w:val="17"/>
              <w:rPr>
                <w:rFonts w:ascii="Times New Roman"/>
                <w:sz w:val="16"/>
              </w:rPr>
            </w:pPr>
          </w:p>
          <w:p>
            <w:pPr>
              <w:pStyle w:val="17"/>
              <w:rPr>
                <w:rFonts w:ascii="Times New Roman"/>
                <w:sz w:val="16"/>
              </w:rPr>
            </w:pPr>
          </w:p>
          <w:p>
            <w:pPr>
              <w:pStyle w:val="17"/>
              <w:spacing w:before="122"/>
              <w:ind w:left="134"/>
              <w:rPr>
                <w:b/>
                <w:sz w:val="11"/>
              </w:rPr>
            </w:pPr>
            <w:r>
              <w:rPr>
                <w:b/>
                <w:w w:val="119"/>
                <w:sz w:val="11"/>
              </w:rPr>
              <w:t>九</w:t>
            </w:r>
          </w:p>
        </w:tc>
        <w:tc>
          <w:tcPr>
            <w:tcW w:w="1098" w:type="dxa"/>
          </w:tcPr>
          <w:p>
            <w:pPr>
              <w:pStyle w:val="17"/>
              <w:rPr>
                <w:rFonts w:ascii="Times New Roman"/>
                <w:sz w:val="16"/>
              </w:rPr>
            </w:pPr>
          </w:p>
          <w:p>
            <w:pPr>
              <w:pStyle w:val="17"/>
              <w:rPr>
                <w:rFonts w:ascii="Times New Roman"/>
                <w:sz w:val="16"/>
              </w:rPr>
            </w:pPr>
          </w:p>
          <w:p>
            <w:pPr>
              <w:pStyle w:val="17"/>
              <w:spacing w:before="116"/>
              <w:ind w:left="248" w:right="248"/>
              <w:jc w:val="center"/>
              <w:rPr>
                <w:b/>
                <w:sz w:val="12"/>
              </w:rPr>
            </w:pPr>
            <w:r>
              <w:rPr>
                <w:b/>
                <w:w w:val="115"/>
                <w:sz w:val="12"/>
              </w:rPr>
              <w:t>结账服务</w:t>
            </w:r>
          </w:p>
        </w:tc>
        <w:tc>
          <w:tcPr>
            <w:tcW w:w="1446" w:type="dxa"/>
          </w:tcPr>
          <w:p>
            <w:pPr>
              <w:pStyle w:val="17"/>
              <w:spacing w:before="134" w:line="204" w:lineRule="auto"/>
              <w:ind w:left="444" w:right="433"/>
              <w:jc w:val="both"/>
              <w:rPr>
                <w:b/>
                <w:sz w:val="12"/>
              </w:rPr>
            </w:pPr>
            <w:r>
              <w:rPr>
                <w:b/>
                <w:w w:val="115"/>
                <w:sz w:val="12"/>
              </w:rPr>
              <w:t>询问弥补打印账单核对账单协助买单协助开票</w:t>
            </w:r>
          </w:p>
        </w:tc>
        <w:tc>
          <w:tcPr>
            <w:tcW w:w="2490" w:type="dxa"/>
          </w:tcPr>
          <w:p>
            <w:pPr>
              <w:pStyle w:val="17"/>
              <w:rPr>
                <w:rFonts w:ascii="Times New Roman"/>
                <w:sz w:val="16"/>
              </w:rPr>
            </w:pPr>
          </w:p>
          <w:p>
            <w:pPr>
              <w:pStyle w:val="17"/>
              <w:spacing w:before="7"/>
              <w:rPr>
                <w:rFonts w:ascii="Times New Roman"/>
                <w:sz w:val="17"/>
              </w:rPr>
            </w:pPr>
          </w:p>
          <w:p>
            <w:pPr>
              <w:pStyle w:val="17"/>
              <w:spacing w:before="1" w:line="204" w:lineRule="exact"/>
              <w:ind w:left="26"/>
              <w:rPr>
                <w:b/>
                <w:sz w:val="12"/>
              </w:rPr>
            </w:pPr>
            <w:r>
              <w:rPr>
                <w:b/>
                <w:w w:val="115"/>
                <w:sz w:val="12"/>
              </w:rPr>
              <w:t>设备工具：</w:t>
            </w:r>
          </w:p>
          <w:p>
            <w:pPr>
              <w:pStyle w:val="17"/>
              <w:spacing w:line="204" w:lineRule="exact"/>
              <w:ind w:left="26"/>
              <w:rPr>
                <w:b/>
                <w:sz w:val="12"/>
              </w:rPr>
            </w:pPr>
            <w:r>
              <w:rPr>
                <w:b/>
                <w:w w:val="115"/>
                <w:sz w:val="12"/>
              </w:rPr>
              <w:t>pos机、点菜宝、签字笔、发票二维码</w:t>
            </w:r>
          </w:p>
        </w:tc>
        <w:tc>
          <w:tcPr>
            <w:tcW w:w="2490" w:type="dxa"/>
          </w:tcPr>
          <w:p>
            <w:pPr>
              <w:pStyle w:val="17"/>
              <w:rPr>
                <w:rFonts w:ascii="Times New Roman"/>
                <w:sz w:val="16"/>
              </w:rPr>
            </w:pPr>
          </w:p>
          <w:p>
            <w:pPr>
              <w:pStyle w:val="17"/>
              <w:spacing w:before="7"/>
              <w:rPr>
                <w:rFonts w:ascii="Times New Roman"/>
                <w:sz w:val="17"/>
              </w:rPr>
            </w:pPr>
          </w:p>
          <w:p>
            <w:pPr>
              <w:pStyle w:val="17"/>
              <w:spacing w:before="1" w:line="204" w:lineRule="exact"/>
              <w:ind w:left="27"/>
              <w:rPr>
                <w:b/>
                <w:sz w:val="12"/>
              </w:rPr>
            </w:pPr>
            <w:r>
              <w:rPr>
                <w:b/>
                <w:w w:val="115"/>
                <w:sz w:val="12"/>
              </w:rPr>
              <w:t>结账的准确性</w:t>
            </w:r>
          </w:p>
          <w:p>
            <w:pPr>
              <w:pStyle w:val="17"/>
              <w:spacing w:line="204" w:lineRule="exact"/>
              <w:ind w:left="27"/>
              <w:rPr>
                <w:b/>
                <w:sz w:val="12"/>
              </w:rPr>
            </w:pPr>
            <w:r>
              <w:rPr>
                <w:b/>
                <w:w w:val="115"/>
                <w:sz w:val="12"/>
              </w:rPr>
              <w:t>注意避开顾客隐私</w:t>
            </w:r>
          </w:p>
        </w:tc>
        <w:tc>
          <w:tcPr>
            <w:tcW w:w="1446" w:type="dxa"/>
          </w:tcPr>
          <w:p>
            <w:pPr>
              <w:pStyle w:val="17"/>
              <w:rPr>
                <w:rFonts w:ascii="Times New Roman"/>
                <w:sz w:val="16"/>
              </w:rPr>
            </w:pPr>
          </w:p>
          <w:p>
            <w:pPr>
              <w:pStyle w:val="17"/>
              <w:rPr>
                <w:rFonts w:ascii="Times New Roman"/>
                <w:sz w:val="16"/>
              </w:rPr>
            </w:pPr>
          </w:p>
          <w:p>
            <w:pPr>
              <w:pStyle w:val="17"/>
              <w:spacing w:before="116"/>
              <w:ind w:left="27"/>
              <w:rPr>
                <w:b/>
                <w:sz w:val="12"/>
              </w:rPr>
            </w:pPr>
            <w:r>
              <w:rPr>
                <w:b/>
                <w:w w:val="115"/>
                <w:sz w:val="12"/>
              </w:rPr>
              <w:t>结账服务流程篇</w:t>
            </w:r>
          </w:p>
        </w:tc>
      </w:tr>
    </w:tbl>
    <w:p>
      <w:pPr>
        <w:spacing w:after="0"/>
        <w:rPr>
          <w:sz w:val="12"/>
        </w:rPr>
        <w:sectPr>
          <w:headerReference r:id="rId52" w:type="default"/>
          <w:footerReference r:id="rId53" w:type="default"/>
          <w:pgSz w:w="10380" w:h="13900"/>
          <w:pgMar w:top="1300" w:right="0" w:bottom="520" w:left="0" w:header="0" w:footer="322" w:gutter="0"/>
          <w:pgNumType w:start="34"/>
        </w:sectPr>
      </w:pPr>
    </w:p>
    <w:p>
      <w:pPr>
        <w:pStyle w:val="8"/>
        <w:rPr>
          <w:rFonts w:ascii="Times New Roman"/>
        </w:rPr>
      </w:pPr>
    </w:p>
    <w:p>
      <w:pPr>
        <w:pStyle w:val="8"/>
        <w:spacing w:before="5"/>
        <w:rPr>
          <w:rFonts w:ascii="Times New Roman"/>
          <w:sz w:val="19"/>
        </w:rPr>
      </w:pPr>
    </w:p>
    <w:p>
      <w:pPr>
        <w:pStyle w:val="8"/>
        <w:tabs>
          <w:tab w:val="left" w:pos="6273"/>
        </w:tabs>
        <w:ind w:left="873"/>
        <w:rPr>
          <w:rFonts w:ascii="Times New Roman"/>
        </w:rPr>
      </w:pPr>
      <w:r>
        <w:rPr>
          <w:rFonts w:ascii="Times New Roman"/>
        </w:rPr>
        <w:drawing>
          <wp:inline distT="0" distB="0" distL="0" distR="0">
            <wp:extent cx="2041525" cy="1531620"/>
            <wp:effectExtent l="0" t="0" r="0" b="0"/>
            <wp:docPr id="175"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15.jpeg"/>
                    <pic:cNvPicPr>
                      <a:picLocks noChangeAspect="1"/>
                    </pic:cNvPicPr>
                  </pic:nvPicPr>
                  <pic:blipFill>
                    <a:blip r:embed="rId294" cstate="print"/>
                    <a:stretch>
                      <a:fillRect/>
                    </a:stretch>
                  </pic:blipFill>
                  <pic:spPr>
                    <a:xfrm>
                      <a:off x="0" y="0"/>
                      <a:ext cx="2042159" cy="1531620"/>
                    </a:xfrm>
                    <a:prstGeom prst="rect">
                      <a:avLst/>
                    </a:prstGeom>
                  </pic:spPr>
                </pic:pic>
              </a:graphicData>
            </a:graphic>
          </wp:inline>
        </w:drawing>
      </w:r>
      <w:r>
        <w:rPr>
          <w:rFonts w:ascii="Times New Roman"/>
        </w:rPr>
        <w:tab/>
      </w:r>
      <w:r>
        <w:rPr>
          <w:rFonts w:ascii="Times New Roman"/>
        </w:rPr>
        <w:drawing>
          <wp:inline distT="0" distB="0" distL="0" distR="0">
            <wp:extent cx="2043430" cy="1531620"/>
            <wp:effectExtent l="0" t="0" r="0" b="0"/>
            <wp:docPr id="177"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16.jpeg"/>
                    <pic:cNvPicPr>
                      <a:picLocks noChangeAspect="1"/>
                    </pic:cNvPicPr>
                  </pic:nvPicPr>
                  <pic:blipFill>
                    <a:blip r:embed="rId295" cstate="print"/>
                    <a:stretch>
                      <a:fillRect/>
                    </a:stretch>
                  </pic:blipFill>
                  <pic:spPr>
                    <a:xfrm>
                      <a:off x="0" y="0"/>
                      <a:ext cx="2043679" cy="1531620"/>
                    </a:xfrm>
                    <a:prstGeom prst="rect">
                      <a:avLst/>
                    </a:prstGeom>
                  </pic:spPr>
                </pic:pic>
              </a:graphicData>
            </a:graphic>
          </wp:inline>
        </w:drawing>
      </w:r>
    </w:p>
    <w:p>
      <w:pPr>
        <w:spacing w:after="0"/>
        <w:rPr>
          <w:rFonts w:ascii="Times New Roman"/>
        </w:rPr>
        <w:sectPr>
          <w:headerReference r:id="rId54" w:type="default"/>
          <w:pgSz w:w="10380" w:h="13900"/>
          <w:pgMar w:top="940" w:right="0" w:bottom="520" w:left="0" w:header="572" w:footer="322" w:gutter="0"/>
        </w:sectPr>
      </w:pPr>
    </w:p>
    <w:p>
      <w:pPr>
        <w:pStyle w:val="5"/>
        <w:numPr>
          <w:ilvl w:val="1"/>
          <w:numId w:val="14"/>
        </w:numPr>
        <w:tabs>
          <w:tab w:val="left" w:pos="1550"/>
        </w:tabs>
        <w:spacing w:before="0" w:after="0" w:line="551" w:lineRule="exact"/>
        <w:ind w:left="1549" w:right="0" w:hanging="404"/>
        <w:jc w:val="left"/>
      </w:pPr>
      <w:r>
        <w:rPr>
          <w:color w:val="585858"/>
        </w:rPr>
        <w:t>交接信息</w:t>
      </w:r>
    </w:p>
    <w:p>
      <w:pPr>
        <w:pStyle w:val="8"/>
        <w:spacing w:before="30" w:line="156" w:lineRule="auto"/>
        <w:ind w:left="1549" w:right="16"/>
      </w:pPr>
      <w:r>
        <w:rPr>
          <w:color w:val="7E7E7E"/>
        </w:rPr>
        <w:t>与迎宾员快速、准确的交接顾客信息</w:t>
      </w:r>
    </w:p>
    <w:p>
      <w:pPr>
        <w:pStyle w:val="5"/>
        <w:numPr>
          <w:ilvl w:val="1"/>
          <w:numId w:val="14"/>
        </w:numPr>
        <w:tabs>
          <w:tab w:val="left" w:pos="1550"/>
        </w:tabs>
        <w:spacing w:before="0" w:after="0" w:line="551" w:lineRule="exact"/>
        <w:ind w:left="1549" w:right="0" w:hanging="404"/>
        <w:jc w:val="left"/>
      </w:pPr>
      <w:r>
        <w:rPr>
          <w:color w:val="585858"/>
        </w:rPr>
        <w:br w:type="column"/>
      </w:r>
      <w:r>
        <w:rPr>
          <w:color w:val="585858"/>
        </w:rPr>
        <w:t>安排入座</w:t>
      </w:r>
    </w:p>
    <w:p>
      <w:pPr>
        <w:pStyle w:val="8"/>
        <w:spacing w:before="30" w:line="156" w:lineRule="auto"/>
        <w:ind w:left="1549" w:right="1029"/>
        <w:jc w:val="both"/>
      </w:pPr>
      <w:r>
        <w:rPr>
          <w:color w:val="7E7E7E"/>
          <w:spacing w:val="-2"/>
        </w:rPr>
        <w:t>根据顾客喜好和需求安排顾</w:t>
      </w:r>
      <w:r>
        <w:rPr>
          <w:color w:val="7E7E7E"/>
        </w:rPr>
        <w:t>客入座。（</w:t>
      </w:r>
      <w:r>
        <w:rPr>
          <w:color w:val="7E7E7E"/>
          <w:spacing w:val="-3"/>
        </w:rPr>
        <w:t>例：有小朋友的</w:t>
      </w:r>
      <w:r>
        <w:rPr>
          <w:color w:val="7E7E7E"/>
        </w:rPr>
        <w:t>建议小朋友坐里侧）</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179"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17.jpeg"/>
                    <pic:cNvPicPr>
                      <a:picLocks noChangeAspect="1"/>
                    </pic:cNvPicPr>
                  </pic:nvPicPr>
                  <pic:blipFill>
                    <a:blip r:embed="rId296"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181"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18.jpeg"/>
                    <pic:cNvPicPr>
                      <a:picLocks noChangeAspect="1"/>
                    </pic:cNvPicPr>
                  </pic:nvPicPr>
                  <pic:blipFill>
                    <a:blip r:embed="rId297"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14"/>
        </w:numPr>
        <w:tabs>
          <w:tab w:val="left" w:pos="1550"/>
        </w:tabs>
        <w:spacing w:before="0" w:after="0" w:line="538" w:lineRule="exact"/>
        <w:ind w:left="1549" w:right="0" w:hanging="404"/>
        <w:jc w:val="left"/>
      </w:pPr>
      <w:r>
        <w:rPr>
          <w:color w:val="585858"/>
        </w:rPr>
        <w:t>主动倒水</w:t>
      </w:r>
    </w:p>
    <w:p>
      <w:pPr>
        <w:pStyle w:val="8"/>
        <w:spacing w:before="30" w:line="156" w:lineRule="auto"/>
        <w:ind w:left="1549" w:right="16"/>
      </w:pPr>
      <w:r>
        <w:rPr>
          <w:color w:val="7E7E7E"/>
        </w:rPr>
        <w:t>顾客入座后，立即给顾客倒水，根据顾顾客数增减餐具</w:t>
      </w:r>
    </w:p>
    <w:p>
      <w:pPr>
        <w:pStyle w:val="5"/>
        <w:numPr>
          <w:ilvl w:val="1"/>
          <w:numId w:val="14"/>
        </w:numPr>
        <w:tabs>
          <w:tab w:val="left" w:pos="1550"/>
        </w:tabs>
        <w:spacing w:before="0" w:after="0" w:line="538" w:lineRule="exact"/>
        <w:ind w:left="1549" w:right="0" w:hanging="404"/>
        <w:jc w:val="left"/>
      </w:pPr>
      <w:r>
        <w:rPr>
          <w:color w:val="585858"/>
        </w:rPr>
        <w:br w:type="column"/>
      </w:r>
      <w:r>
        <w:rPr>
          <w:color w:val="585858"/>
        </w:rPr>
        <w:t>自我介绍</w:t>
      </w:r>
    </w:p>
    <w:p>
      <w:pPr>
        <w:pStyle w:val="8"/>
        <w:spacing w:before="30" w:line="156" w:lineRule="auto"/>
        <w:ind w:left="1549" w:right="1029"/>
        <w:jc w:val="both"/>
      </w:pPr>
      <w:r>
        <w:rPr>
          <w:color w:val="7E7E7E"/>
          <w:spacing w:val="-2"/>
        </w:rPr>
        <w:t>如：您好，我是本区服务人</w:t>
      </w:r>
      <w:r>
        <w:rPr>
          <w:color w:val="7E7E7E"/>
        </w:rPr>
        <w:t>员，**，您有任何需要可直</w:t>
      </w:r>
      <w:r>
        <w:rPr>
          <w:color w:val="7E7E7E"/>
          <w:spacing w:val="-2"/>
        </w:rPr>
        <w:t>接联系我或按呼叫器，我会</w:t>
      </w:r>
      <w:r>
        <w:rPr>
          <w:color w:val="7E7E7E"/>
        </w:rPr>
        <w:t>第一时间为您服务</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183"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19.jpeg"/>
                    <pic:cNvPicPr>
                      <a:picLocks noChangeAspect="1"/>
                    </pic:cNvPicPr>
                  </pic:nvPicPr>
                  <pic:blipFill>
                    <a:blip r:embed="rId298"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185" name="image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20.jpeg"/>
                    <pic:cNvPicPr>
                      <a:picLocks noChangeAspect="1"/>
                    </pic:cNvPicPr>
                  </pic:nvPicPr>
                  <pic:blipFill>
                    <a:blip r:embed="rId299"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14"/>
        </w:numPr>
        <w:tabs>
          <w:tab w:val="left" w:pos="1550"/>
        </w:tabs>
        <w:spacing w:before="0" w:after="0" w:line="547" w:lineRule="exact"/>
        <w:ind w:left="1549" w:right="0" w:hanging="404"/>
        <w:jc w:val="left"/>
      </w:pPr>
      <w:r>
        <w:rPr>
          <w:color w:val="585858"/>
        </w:rPr>
        <w:t>递送菜单</w:t>
      </w:r>
    </w:p>
    <w:p>
      <w:pPr>
        <w:pStyle w:val="8"/>
        <w:spacing w:before="30" w:line="156" w:lineRule="auto"/>
        <w:ind w:left="1549" w:right="38"/>
        <w:jc w:val="both"/>
      </w:pPr>
      <w:r>
        <w:rPr>
          <w:color w:val="7E7E7E"/>
          <w:spacing w:val="-2"/>
        </w:rPr>
        <w:t>顾客需要彩页菜单时，将彩页菜单正面朝向顾客，双手</w:t>
      </w:r>
      <w:r>
        <w:rPr>
          <w:color w:val="7E7E7E"/>
        </w:rPr>
        <w:t>呈递</w:t>
      </w:r>
    </w:p>
    <w:p>
      <w:pPr>
        <w:pStyle w:val="5"/>
        <w:numPr>
          <w:ilvl w:val="1"/>
          <w:numId w:val="14"/>
        </w:numPr>
        <w:tabs>
          <w:tab w:val="left" w:pos="1550"/>
        </w:tabs>
        <w:spacing w:before="0" w:after="0" w:line="547" w:lineRule="exact"/>
        <w:ind w:left="1549" w:right="0" w:hanging="404"/>
        <w:jc w:val="left"/>
      </w:pPr>
      <w:r>
        <w:rPr>
          <w:color w:val="585858"/>
        </w:rPr>
        <w:br w:type="column"/>
      </w:r>
      <w:r>
        <w:rPr>
          <w:color w:val="585858"/>
        </w:rPr>
        <w:t>介绍活动</w:t>
      </w:r>
    </w:p>
    <w:p>
      <w:pPr>
        <w:pStyle w:val="8"/>
        <w:spacing w:before="30" w:line="156" w:lineRule="auto"/>
        <w:ind w:left="1549" w:right="988"/>
      </w:pPr>
      <w:r>
        <w:rPr>
          <w:color w:val="7E7E7E"/>
        </w:rPr>
        <w:t>店内举办活动时，主动为顾客介绍店内活动</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12"/>
        <w:rPr>
          <w:sz w:val="18"/>
        </w:rPr>
      </w:pPr>
    </w:p>
    <w:p>
      <w:pPr>
        <w:pStyle w:val="8"/>
        <w:tabs>
          <w:tab w:val="left" w:pos="3592"/>
          <w:tab w:val="left" w:pos="7099"/>
        </w:tabs>
        <w:ind w:left="88"/>
      </w:pPr>
      <w:r>
        <w:drawing>
          <wp:inline distT="0" distB="0" distL="0" distR="0">
            <wp:extent cx="2029460" cy="1522095"/>
            <wp:effectExtent l="0" t="0" r="0" b="0"/>
            <wp:docPr id="187"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21.jpeg"/>
                    <pic:cNvPicPr>
                      <a:picLocks noChangeAspect="1"/>
                    </pic:cNvPicPr>
                  </pic:nvPicPr>
                  <pic:blipFill>
                    <a:blip r:embed="rId30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189"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22.jpeg"/>
                    <pic:cNvPicPr>
                      <a:picLocks noChangeAspect="1"/>
                    </pic:cNvPicPr>
                  </pic:nvPicPr>
                  <pic:blipFill>
                    <a:blip r:embed="rId301"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91"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23.jpeg"/>
                    <pic:cNvPicPr>
                      <a:picLocks noChangeAspect="1"/>
                    </pic:cNvPicPr>
                  </pic:nvPicPr>
                  <pic:blipFill>
                    <a:blip r:embed="rId302" cstate="print"/>
                    <a:stretch>
                      <a:fillRect/>
                    </a:stretch>
                  </pic:blipFill>
                  <pic:spPr>
                    <a:xfrm>
                      <a:off x="0" y="0"/>
                      <a:ext cx="2027938" cy="1522476"/>
                    </a:xfrm>
                    <a:prstGeom prst="rect">
                      <a:avLst/>
                    </a:prstGeom>
                  </pic:spPr>
                </pic:pic>
              </a:graphicData>
            </a:graphic>
          </wp:inline>
        </w:drawing>
      </w:r>
    </w:p>
    <w:p>
      <w:pPr>
        <w:spacing w:after="0"/>
        <w:sectPr>
          <w:headerReference r:id="rId55" w:type="default"/>
          <w:pgSz w:w="10380" w:h="13900"/>
          <w:pgMar w:top="900" w:right="0" w:bottom="520" w:left="0" w:header="538" w:footer="322" w:gutter="0"/>
        </w:sectPr>
      </w:pPr>
    </w:p>
    <w:p>
      <w:pPr>
        <w:pStyle w:val="5"/>
        <w:numPr>
          <w:ilvl w:val="0"/>
          <w:numId w:val="15"/>
        </w:numPr>
        <w:tabs>
          <w:tab w:val="left" w:pos="737"/>
        </w:tabs>
        <w:spacing w:before="0" w:after="0" w:line="530" w:lineRule="exact"/>
        <w:ind w:left="736" w:right="0" w:hanging="389"/>
        <w:jc w:val="left"/>
      </w:pPr>
      <w:r>
        <w:rPr>
          <w:color w:val="585858"/>
        </w:rPr>
        <w:t>点菜方式</w:t>
      </w:r>
    </w:p>
    <w:p>
      <w:pPr>
        <w:pStyle w:val="8"/>
        <w:spacing w:before="26" w:line="156" w:lineRule="auto"/>
        <w:ind w:left="736" w:right="38"/>
        <w:jc w:val="both"/>
      </w:pPr>
      <w:r>
        <w:rPr>
          <w:color w:val="7E7E7E"/>
          <w:spacing w:val="-1"/>
        </w:rPr>
        <w:t>推荐顾客使用二维码点餐， 如顾客为外宾或想手写点单</w:t>
      </w:r>
      <w:r>
        <w:rPr>
          <w:color w:val="7E7E7E"/>
          <w:spacing w:val="-1"/>
          <w:w w:val="95"/>
        </w:rPr>
        <w:t>时，为顾客提供带外语的彩</w:t>
      </w:r>
      <w:r>
        <w:rPr>
          <w:color w:val="7E7E7E"/>
          <w:spacing w:val="-1"/>
        </w:rPr>
        <w:t>页菜单或划单菜谱</w:t>
      </w:r>
    </w:p>
    <w:p>
      <w:pPr>
        <w:pStyle w:val="5"/>
        <w:numPr>
          <w:ilvl w:val="0"/>
          <w:numId w:val="15"/>
        </w:numPr>
        <w:tabs>
          <w:tab w:val="left" w:pos="737"/>
        </w:tabs>
        <w:spacing w:before="0" w:after="0" w:line="530" w:lineRule="exact"/>
        <w:ind w:left="736" w:right="0" w:hanging="389"/>
        <w:jc w:val="left"/>
      </w:pPr>
      <w:r>
        <w:rPr>
          <w:color w:val="585858"/>
        </w:rPr>
        <w:br w:type="column"/>
      </w:r>
      <w:r>
        <w:rPr>
          <w:color w:val="585858"/>
        </w:rPr>
        <w:t>确认会员</w:t>
      </w:r>
    </w:p>
    <w:p>
      <w:pPr>
        <w:pStyle w:val="8"/>
        <w:spacing w:before="26" w:line="156" w:lineRule="auto"/>
        <w:ind w:left="736" w:right="38"/>
        <w:jc w:val="both"/>
      </w:pPr>
      <w:r>
        <w:rPr>
          <w:color w:val="7E7E7E"/>
          <w:spacing w:val="-2"/>
        </w:rPr>
        <w:t>询问顾客是否是会员并协助顾客登录会员，如顾客不是</w:t>
      </w:r>
      <w:r>
        <w:rPr>
          <w:color w:val="7E7E7E"/>
          <w:spacing w:val="-1"/>
          <w:w w:val="95"/>
        </w:rPr>
        <w:t>会员可介绍会员政策，不可</w:t>
      </w:r>
      <w:r>
        <w:rPr>
          <w:color w:val="7E7E7E"/>
        </w:rPr>
        <w:t>强行推销</w:t>
      </w:r>
    </w:p>
    <w:p>
      <w:pPr>
        <w:pStyle w:val="5"/>
        <w:numPr>
          <w:ilvl w:val="0"/>
          <w:numId w:val="15"/>
        </w:numPr>
        <w:tabs>
          <w:tab w:val="left" w:pos="737"/>
        </w:tabs>
        <w:spacing w:before="0" w:after="0" w:line="530" w:lineRule="exact"/>
        <w:ind w:left="736" w:right="0" w:hanging="389"/>
        <w:jc w:val="left"/>
      </w:pPr>
      <w:r>
        <w:rPr>
          <w:color w:val="585858"/>
        </w:rPr>
        <w:br w:type="column"/>
      </w:r>
      <w:r>
        <w:rPr>
          <w:color w:val="585858"/>
        </w:rPr>
        <w:t>介绍新品</w:t>
      </w:r>
    </w:p>
    <w:p>
      <w:pPr>
        <w:pStyle w:val="8"/>
        <w:spacing w:line="262" w:lineRule="exact"/>
        <w:ind w:left="736"/>
      </w:pPr>
      <w:r>
        <w:rPr>
          <w:color w:val="7E7E7E"/>
          <w:w w:val="95"/>
        </w:rPr>
        <w:t>向顾客介绍公司新品</w:t>
      </w:r>
    </w:p>
    <w:p>
      <w:pPr>
        <w:pStyle w:val="8"/>
        <w:spacing w:before="52" w:line="156" w:lineRule="auto"/>
        <w:ind w:left="736" w:right="234"/>
        <w:jc w:val="both"/>
      </w:pPr>
      <w:r>
        <w:rPr>
          <w:color w:val="7E7E7E"/>
          <w:spacing w:val="-2"/>
        </w:rPr>
        <w:t>注：给顾客介绍二维码点单后，顾客自己点单的，要关</w:t>
      </w:r>
      <w:r>
        <w:rPr>
          <w:color w:val="7E7E7E"/>
        </w:rPr>
        <w:t>注顾客是否下单成功</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4"/>
        <w:rPr>
          <w:sz w:val="2"/>
        </w:rPr>
      </w:pPr>
    </w:p>
    <w:p>
      <w:pPr>
        <w:pStyle w:val="8"/>
        <w:tabs>
          <w:tab w:val="left" w:pos="3592"/>
          <w:tab w:val="left" w:pos="7099"/>
        </w:tabs>
        <w:ind w:left="88"/>
      </w:pPr>
      <w:r>
        <w:drawing>
          <wp:inline distT="0" distB="0" distL="0" distR="0">
            <wp:extent cx="2029460" cy="1522095"/>
            <wp:effectExtent l="0" t="0" r="0" b="0"/>
            <wp:docPr id="193"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24.jpeg"/>
                    <pic:cNvPicPr>
                      <a:picLocks noChangeAspect="1"/>
                    </pic:cNvPicPr>
                  </pic:nvPicPr>
                  <pic:blipFill>
                    <a:blip r:embed="rId303"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195"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25.jpeg"/>
                    <pic:cNvPicPr>
                      <a:picLocks noChangeAspect="1"/>
                    </pic:cNvPicPr>
                  </pic:nvPicPr>
                  <pic:blipFill>
                    <a:blip r:embed="rId304"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197"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26.jpeg"/>
                    <pic:cNvPicPr>
                      <a:picLocks noChangeAspect="1"/>
                    </pic:cNvPicPr>
                  </pic:nvPicPr>
                  <pic:blipFill>
                    <a:blip r:embed="rId305"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5"/>
        </w:numPr>
        <w:tabs>
          <w:tab w:val="left" w:pos="737"/>
        </w:tabs>
        <w:spacing w:before="0" w:after="0" w:line="541" w:lineRule="exact"/>
        <w:ind w:left="736" w:right="0" w:hanging="389"/>
        <w:jc w:val="left"/>
      </w:pPr>
      <w:r>
        <w:rPr>
          <w:color w:val="585858"/>
        </w:rPr>
        <w:t>介绍特色</w:t>
      </w:r>
    </w:p>
    <w:p>
      <w:pPr>
        <w:pStyle w:val="8"/>
        <w:spacing w:before="26" w:line="156" w:lineRule="auto"/>
        <w:ind w:left="736" w:right="38"/>
        <w:jc w:val="both"/>
      </w:pPr>
      <w:r>
        <w:rPr>
          <w:color w:val="7E7E7E"/>
          <w:spacing w:val="-1"/>
        </w:rPr>
        <w:t>询问顾客喜好，向顾客介绍特色产品，询问顾客是否有忌口，顾客划单的需重复确</w:t>
      </w:r>
      <w:r>
        <w:rPr>
          <w:color w:val="7E7E7E"/>
        </w:rPr>
        <w:t>认后再下单</w:t>
      </w:r>
    </w:p>
    <w:p>
      <w:pPr>
        <w:pStyle w:val="5"/>
        <w:numPr>
          <w:ilvl w:val="0"/>
          <w:numId w:val="15"/>
        </w:numPr>
        <w:tabs>
          <w:tab w:val="left" w:pos="737"/>
        </w:tabs>
        <w:spacing w:before="0" w:after="0" w:line="541" w:lineRule="exact"/>
        <w:ind w:left="736" w:right="0" w:hanging="389"/>
        <w:jc w:val="left"/>
      </w:pPr>
      <w:r>
        <w:rPr>
          <w:color w:val="585858"/>
        </w:rPr>
        <w:br w:type="column"/>
      </w:r>
      <w:r>
        <w:rPr>
          <w:color w:val="585858"/>
        </w:rPr>
        <w:t>通知上碳</w:t>
      </w:r>
    </w:p>
    <w:p>
      <w:pPr>
        <w:pStyle w:val="8"/>
        <w:spacing w:before="26" w:line="156" w:lineRule="auto"/>
        <w:ind w:left="736" w:right="16"/>
      </w:pPr>
      <w:r>
        <w:rPr>
          <w:color w:val="7E7E7E"/>
        </w:rPr>
        <w:t>点完单后及时使用对讲机通知上炭</w:t>
      </w:r>
    </w:p>
    <w:p>
      <w:pPr>
        <w:pStyle w:val="5"/>
        <w:numPr>
          <w:ilvl w:val="0"/>
          <w:numId w:val="15"/>
        </w:numPr>
        <w:tabs>
          <w:tab w:val="left" w:pos="737"/>
        </w:tabs>
        <w:spacing w:before="0" w:after="0" w:line="541" w:lineRule="exact"/>
        <w:ind w:left="736" w:right="0" w:hanging="389"/>
        <w:jc w:val="left"/>
      </w:pPr>
      <w:r>
        <w:rPr>
          <w:color w:val="585858"/>
        </w:rPr>
        <w:br w:type="column"/>
      </w:r>
      <w:r>
        <w:rPr>
          <w:color w:val="585858"/>
        </w:rPr>
        <w:t>确认上菜</w:t>
      </w:r>
    </w:p>
    <w:p>
      <w:pPr>
        <w:pStyle w:val="8"/>
        <w:spacing w:before="26" w:line="156" w:lineRule="auto"/>
        <w:ind w:left="736" w:right="234"/>
        <w:jc w:val="both"/>
      </w:pPr>
      <w:r>
        <w:rPr>
          <w:color w:val="7E7E7E"/>
          <w:spacing w:val="-2"/>
        </w:rPr>
        <w:t>菜品上桌后，根据消费清单进行确认，已上完将名称划掉。如已上齐及时告知顾客</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6"/>
        <w:rPr>
          <w:sz w:val="4"/>
        </w:rPr>
      </w:pPr>
    </w:p>
    <w:p>
      <w:pPr>
        <w:pStyle w:val="8"/>
        <w:ind w:left="88"/>
      </w:pPr>
      <w:r>
        <w:drawing>
          <wp:inline distT="0" distB="0" distL="0" distR="0">
            <wp:extent cx="2029460" cy="1522095"/>
            <wp:effectExtent l="0" t="0" r="0" b="0"/>
            <wp:docPr id="199" name="image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27.jpeg"/>
                    <pic:cNvPicPr>
                      <a:picLocks noChangeAspect="1"/>
                    </pic:cNvPicPr>
                  </pic:nvPicPr>
                  <pic:blipFill>
                    <a:blip r:embed="rId306" cstate="print"/>
                    <a:stretch>
                      <a:fillRect/>
                    </a:stretch>
                  </pic:blipFill>
                  <pic:spPr>
                    <a:xfrm>
                      <a:off x="0" y="0"/>
                      <a:ext cx="2029460" cy="1522476"/>
                    </a:xfrm>
                    <a:prstGeom prst="rect">
                      <a:avLst/>
                    </a:prstGeom>
                  </pic:spPr>
                </pic:pic>
              </a:graphicData>
            </a:graphic>
          </wp:inline>
        </w:drawing>
      </w:r>
    </w:p>
    <w:p>
      <w:pPr>
        <w:pStyle w:val="5"/>
        <w:numPr>
          <w:ilvl w:val="0"/>
          <w:numId w:val="15"/>
        </w:numPr>
        <w:tabs>
          <w:tab w:val="left" w:pos="737"/>
        </w:tabs>
        <w:spacing w:before="0" w:after="0" w:line="532" w:lineRule="exact"/>
        <w:ind w:left="736" w:right="0" w:hanging="389"/>
        <w:jc w:val="left"/>
      </w:pPr>
      <w:r>
        <w:rPr>
          <w:color w:val="585858"/>
        </w:rPr>
        <w:t>催菜服务</w:t>
      </w:r>
    </w:p>
    <w:p>
      <w:pPr>
        <w:pStyle w:val="8"/>
        <w:spacing w:before="26" w:line="156" w:lineRule="auto"/>
        <w:ind w:left="736" w:right="7240"/>
        <w:jc w:val="both"/>
      </w:pPr>
      <w:r>
        <w:rPr>
          <w:color w:val="7E7E7E"/>
        </w:rPr>
        <w:t>如产品没有在规定时间内上桌，或顾客催单时，及时与传菜口或上级沟通。注：主食类需征求顾客意见</w:t>
      </w:r>
    </w:p>
    <w:p>
      <w:pPr>
        <w:spacing w:after="0" w:line="156" w:lineRule="auto"/>
        <w:jc w:val="both"/>
        <w:sectPr>
          <w:type w:val="continuous"/>
          <w:pgSz w:w="10380" w:h="13900"/>
          <w:pgMar w:top="1300" w:right="0" w:bottom="280" w:left="0" w:header="720" w:footer="720" w:gutter="0"/>
        </w:sectPr>
      </w:pPr>
    </w:p>
    <w:p>
      <w:pPr>
        <w:pStyle w:val="5"/>
        <w:numPr>
          <w:ilvl w:val="1"/>
          <w:numId w:val="15"/>
        </w:numPr>
        <w:tabs>
          <w:tab w:val="left" w:pos="1550"/>
        </w:tabs>
        <w:spacing w:before="0" w:after="0" w:line="544" w:lineRule="exact"/>
        <w:ind w:left="1549" w:right="0" w:hanging="404"/>
        <w:jc w:val="left"/>
      </w:pPr>
      <w:r>
        <w:rPr>
          <w:color w:val="585858"/>
        </w:rPr>
        <w:t>介绍钎子桶</w:t>
      </w:r>
    </w:p>
    <w:p>
      <w:pPr>
        <w:pStyle w:val="8"/>
        <w:spacing w:before="30" w:line="156" w:lineRule="auto"/>
        <w:ind w:left="1549" w:right="16"/>
      </w:pPr>
      <w:r>
        <w:rPr>
          <w:color w:val="7E7E7E"/>
        </w:rPr>
        <w:t>告知顾客空钎子可以放置在桶内</w:t>
      </w:r>
    </w:p>
    <w:p>
      <w:pPr>
        <w:pStyle w:val="5"/>
        <w:numPr>
          <w:ilvl w:val="1"/>
          <w:numId w:val="15"/>
        </w:numPr>
        <w:tabs>
          <w:tab w:val="left" w:pos="1550"/>
        </w:tabs>
        <w:spacing w:before="0" w:after="0" w:line="534" w:lineRule="exact"/>
        <w:ind w:left="1549" w:right="0" w:hanging="404"/>
        <w:jc w:val="left"/>
      </w:pPr>
      <w:r>
        <w:rPr>
          <w:color w:val="585858"/>
        </w:rPr>
        <w:br w:type="column"/>
      </w:r>
      <w:r>
        <w:rPr>
          <w:color w:val="585858"/>
        </w:rPr>
        <w:t>介绍烤串机</w:t>
      </w:r>
    </w:p>
    <w:p>
      <w:pPr>
        <w:pStyle w:val="8"/>
        <w:spacing w:before="20" w:line="156" w:lineRule="auto"/>
        <w:ind w:left="1549" w:right="1029"/>
        <w:jc w:val="both"/>
      </w:pPr>
      <w:r>
        <w:rPr>
          <w:color w:val="7E7E7E"/>
          <w:spacing w:val="-2"/>
        </w:rPr>
        <w:t>主动向顾客介绍烤串机的开</w:t>
      </w:r>
      <w:r>
        <w:rPr>
          <w:color w:val="7E7E7E"/>
        </w:rPr>
        <w:t>关，升、降按键及作用（</w:t>
      </w:r>
      <w:r>
        <w:rPr>
          <w:color w:val="7E7E7E"/>
          <w:spacing w:val="-17"/>
        </w:rPr>
        <w:t>参</w:t>
      </w:r>
      <w:r>
        <w:rPr>
          <w:color w:val="7E7E7E"/>
        </w:rPr>
        <w:t>照设备操作手册）</w:t>
      </w:r>
    </w:p>
    <w:p>
      <w:pPr>
        <w:pStyle w:val="8"/>
        <w:spacing w:line="325" w:lineRule="exact"/>
        <w:ind w:left="1549"/>
      </w:pPr>
      <w:r>
        <w:drawing>
          <wp:anchor distT="0" distB="0" distL="0" distR="0" simplePos="0" relativeHeight="239430656" behindDoc="1" locked="0" layoutInCell="1" allowOverlap="1">
            <wp:simplePos x="0" y="0"/>
            <wp:positionH relativeFrom="page">
              <wp:posOffset>3983355</wp:posOffset>
            </wp:positionH>
            <wp:positionV relativeFrom="paragraph">
              <wp:posOffset>183515</wp:posOffset>
            </wp:positionV>
            <wp:extent cx="2049780" cy="1537970"/>
            <wp:effectExtent l="0" t="0" r="0" b="0"/>
            <wp:wrapNone/>
            <wp:docPr id="205" name="image1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30.jpeg"/>
                    <pic:cNvPicPr>
                      <a:picLocks noChangeAspect="1"/>
                    </pic:cNvPicPr>
                  </pic:nvPicPr>
                  <pic:blipFill>
                    <a:blip r:embed="rId307" cstate="print"/>
                    <a:stretch>
                      <a:fillRect/>
                    </a:stretch>
                  </pic:blipFill>
                  <pic:spPr>
                    <a:xfrm>
                      <a:off x="0" y="0"/>
                      <a:ext cx="2049780" cy="1537715"/>
                    </a:xfrm>
                    <a:prstGeom prst="rect">
                      <a:avLst/>
                    </a:prstGeom>
                  </pic:spPr>
                </pic:pic>
              </a:graphicData>
            </a:graphic>
          </wp:anchor>
        </w:drawing>
      </w:r>
      <w:r>
        <w:rPr>
          <w:color w:val="7E7E7E"/>
        </w:rPr>
        <w:t>注：先打开烤串机，后烤串</w:t>
      </w:r>
    </w:p>
    <w:p>
      <w:pPr>
        <w:spacing w:after="0" w:line="325" w:lineRule="exact"/>
        <w:sectPr>
          <w:headerReference r:id="rId56" w:type="default"/>
          <w:pgSz w:w="10380" w:h="13900"/>
          <w:pgMar w:top="3800" w:right="0" w:bottom="500" w:left="0" w:header="477" w:footer="322" w:gutter="0"/>
          <w:cols w:equalWidth="0" w:num="2">
            <w:col w:w="3981" w:space="1422"/>
            <w:col w:w="4977"/>
          </w:cols>
        </w:sectPr>
      </w:pPr>
    </w:p>
    <w:p>
      <w:pPr>
        <w:pStyle w:val="8"/>
      </w:pPr>
    </w:p>
    <w:p>
      <w:pPr>
        <w:pStyle w:val="8"/>
      </w:pPr>
    </w:p>
    <w:p>
      <w:pPr>
        <w:pStyle w:val="8"/>
      </w:pPr>
    </w:p>
    <w:p>
      <w:pPr>
        <w:pStyle w:val="8"/>
      </w:pPr>
    </w:p>
    <w:p>
      <w:pPr>
        <w:pStyle w:val="8"/>
      </w:pPr>
    </w:p>
    <w:p>
      <w:pPr>
        <w:pStyle w:val="8"/>
        <w:spacing w:before="11"/>
        <w:rPr>
          <w:sz w:val="25"/>
        </w:rPr>
      </w:pPr>
    </w:p>
    <w:p>
      <w:pPr>
        <w:spacing w:after="0"/>
        <w:rPr>
          <w:sz w:val="25"/>
        </w:rPr>
        <w:sectPr>
          <w:type w:val="continuous"/>
          <w:pgSz w:w="10380" w:h="13900"/>
          <w:pgMar w:top="1300" w:right="0" w:bottom="280" w:left="0" w:header="720" w:footer="720" w:gutter="0"/>
        </w:sectPr>
      </w:pPr>
    </w:p>
    <w:p>
      <w:pPr>
        <w:pStyle w:val="5"/>
        <w:numPr>
          <w:ilvl w:val="1"/>
          <w:numId w:val="15"/>
        </w:numPr>
        <w:tabs>
          <w:tab w:val="left" w:pos="1550"/>
        </w:tabs>
        <w:spacing w:before="6" w:after="0" w:line="601" w:lineRule="exact"/>
        <w:ind w:left="1549" w:right="0" w:hanging="404"/>
        <w:jc w:val="left"/>
      </w:pPr>
      <w:r>
        <w:drawing>
          <wp:anchor distT="0" distB="0" distL="0" distR="0" simplePos="0" relativeHeight="239429632" behindDoc="1" locked="0" layoutInCell="1" allowOverlap="1">
            <wp:simplePos x="0" y="0"/>
            <wp:positionH relativeFrom="page">
              <wp:posOffset>554355</wp:posOffset>
            </wp:positionH>
            <wp:positionV relativeFrom="paragraph">
              <wp:posOffset>-1492885</wp:posOffset>
            </wp:positionV>
            <wp:extent cx="2048510" cy="1537970"/>
            <wp:effectExtent l="0" t="0" r="0" b="0"/>
            <wp:wrapNone/>
            <wp:docPr id="207" name="image1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31.jpeg"/>
                    <pic:cNvPicPr>
                      <a:picLocks noChangeAspect="1"/>
                    </pic:cNvPicPr>
                  </pic:nvPicPr>
                  <pic:blipFill>
                    <a:blip r:embed="rId308" cstate="print"/>
                    <a:stretch>
                      <a:fillRect/>
                    </a:stretch>
                  </pic:blipFill>
                  <pic:spPr>
                    <a:xfrm>
                      <a:off x="0" y="0"/>
                      <a:ext cx="2048256" cy="1537715"/>
                    </a:xfrm>
                    <a:prstGeom prst="rect">
                      <a:avLst/>
                    </a:prstGeom>
                  </pic:spPr>
                </pic:pic>
              </a:graphicData>
            </a:graphic>
          </wp:anchor>
        </w:drawing>
      </w:r>
      <w:r>
        <w:rPr>
          <w:color w:val="585858"/>
        </w:rPr>
        <w:t>烤串上架</w:t>
      </w:r>
    </w:p>
    <w:p>
      <w:pPr>
        <w:pStyle w:val="8"/>
        <w:spacing w:before="30" w:line="156" w:lineRule="auto"/>
        <w:ind w:left="1549" w:right="38"/>
        <w:jc w:val="both"/>
      </w:pPr>
      <w:r>
        <w:rPr>
          <w:color w:val="7E7E7E"/>
          <w:spacing w:val="-2"/>
        </w:rPr>
        <w:t>将齿轮放在轨道内，如比较大的串需隔一空再放，保证</w:t>
      </w:r>
      <w:r>
        <w:rPr>
          <w:color w:val="7E7E7E"/>
        </w:rPr>
        <w:t>所有的串都能正常旋转</w:t>
      </w:r>
    </w:p>
    <w:p>
      <w:pPr>
        <w:pStyle w:val="5"/>
        <w:numPr>
          <w:ilvl w:val="1"/>
          <w:numId w:val="15"/>
        </w:numPr>
        <w:tabs>
          <w:tab w:val="left" w:pos="1550"/>
        </w:tabs>
        <w:spacing w:before="6" w:after="0" w:line="601" w:lineRule="exact"/>
        <w:ind w:left="1549" w:right="0" w:hanging="404"/>
        <w:jc w:val="left"/>
      </w:pPr>
      <w:r>
        <w:rPr>
          <w:color w:val="585858"/>
        </w:rPr>
        <w:br w:type="column"/>
      </w:r>
      <w:r>
        <w:rPr>
          <w:color w:val="585858"/>
        </w:rPr>
        <w:t>介绍产品</w:t>
      </w:r>
    </w:p>
    <w:p>
      <w:pPr>
        <w:pStyle w:val="8"/>
        <w:spacing w:before="30" w:line="156" w:lineRule="auto"/>
        <w:ind w:left="1549" w:right="1029"/>
        <w:jc w:val="both"/>
      </w:pPr>
      <w:r>
        <w:rPr>
          <w:color w:val="7E7E7E"/>
          <w:spacing w:val="-2"/>
        </w:rPr>
        <w:t>向顾客介绍产品的选材、口味、最佳烤制时间、最佳搭配蘸料。注：自然随和，不</w:t>
      </w:r>
      <w:r>
        <w:rPr>
          <w:color w:val="7E7E7E"/>
        </w:rPr>
        <w:t>要影响顾客</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6"/>
        </w:tabs>
        <w:ind w:left="873"/>
      </w:pPr>
      <w:r>
        <w:drawing>
          <wp:inline distT="0" distB="0" distL="0" distR="0">
            <wp:extent cx="2045970" cy="1536065"/>
            <wp:effectExtent l="0" t="0" r="0" b="0"/>
            <wp:docPr id="209" name="image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32.jpeg"/>
                    <pic:cNvPicPr>
                      <a:picLocks noChangeAspect="1"/>
                    </pic:cNvPicPr>
                  </pic:nvPicPr>
                  <pic:blipFill>
                    <a:blip r:embed="rId309"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211" name="image1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33.jpeg"/>
                    <pic:cNvPicPr>
                      <a:picLocks noChangeAspect="1"/>
                    </pic:cNvPicPr>
                  </pic:nvPicPr>
                  <pic:blipFill>
                    <a:blip r:embed="rId310" cstate="print"/>
                    <a:stretch>
                      <a:fillRect/>
                    </a:stretch>
                  </pic:blipFill>
                  <pic:spPr>
                    <a:xfrm>
                      <a:off x="0" y="0"/>
                      <a:ext cx="2046226"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15"/>
        </w:numPr>
        <w:tabs>
          <w:tab w:val="left" w:pos="1550"/>
        </w:tabs>
        <w:spacing w:before="0" w:after="0" w:line="547" w:lineRule="exact"/>
        <w:ind w:left="1549" w:right="0" w:hanging="404"/>
        <w:jc w:val="left"/>
      </w:pPr>
      <w:r>
        <w:rPr>
          <w:color w:val="585858"/>
        </w:rPr>
        <w:t>判断生熟</w:t>
      </w:r>
    </w:p>
    <w:p>
      <w:pPr>
        <w:pStyle w:val="8"/>
        <w:spacing w:before="30" w:line="156" w:lineRule="auto"/>
        <w:ind w:left="1549" w:right="38"/>
        <w:jc w:val="both"/>
      </w:pPr>
      <w:r>
        <w:rPr>
          <w:color w:val="7E7E7E"/>
          <w:spacing w:val="-2"/>
        </w:rPr>
        <w:t>生肉类产品：烤制金黄色， 均匀的冒泡口感刚刚好；熟类产品：烤制油冒泡口感刚</w:t>
      </w:r>
      <w:r>
        <w:rPr>
          <w:color w:val="7E7E7E"/>
        </w:rPr>
        <w:t>刚好</w:t>
      </w:r>
    </w:p>
    <w:p>
      <w:pPr>
        <w:pStyle w:val="5"/>
        <w:numPr>
          <w:ilvl w:val="1"/>
          <w:numId w:val="15"/>
        </w:numPr>
        <w:tabs>
          <w:tab w:val="left" w:pos="1550"/>
        </w:tabs>
        <w:spacing w:before="0" w:after="0" w:line="547" w:lineRule="exact"/>
        <w:ind w:left="1549" w:right="0" w:hanging="404"/>
        <w:jc w:val="left"/>
      </w:pPr>
      <w:r>
        <w:rPr>
          <w:color w:val="585858"/>
        </w:rPr>
        <w:br w:type="column"/>
      </w:r>
      <w:r>
        <w:rPr>
          <w:color w:val="585858"/>
        </w:rPr>
        <w:t>架上保温</w:t>
      </w:r>
    </w:p>
    <w:p>
      <w:pPr>
        <w:pStyle w:val="8"/>
        <w:spacing w:line="306" w:lineRule="exact"/>
        <w:ind w:left="1549"/>
      </w:pPr>
      <w:r>
        <w:rPr>
          <w:color w:val="7E7E7E"/>
        </w:rPr>
        <w:t>将烤熟串品放在架上保温</w:t>
      </w:r>
    </w:p>
    <w:p>
      <w:pPr>
        <w:spacing w:after="0" w:line="306" w:lineRule="exact"/>
        <w:sectPr>
          <w:type w:val="continuous"/>
          <w:pgSz w:w="10380" w:h="13900"/>
          <w:pgMar w:top="1300" w:right="0" w:bottom="280" w:left="0" w:header="720" w:footer="720" w:gutter="0"/>
          <w:cols w:equalWidth="0" w:num="2">
            <w:col w:w="3981" w:space="1422"/>
            <w:col w:w="4977"/>
          </w:cols>
        </w:sectPr>
      </w:pPr>
    </w:p>
    <w:p>
      <w:pPr>
        <w:pStyle w:val="5"/>
        <w:numPr>
          <w:ilvl w:val="0"/>
          <w:numId w:val="16"/>
        </w:numPr>
        <w:tabs>
          <w:tab w:val="left" w:pos="1550"/>
        </w:tabs>
        <w:spacing w:before="0" w:after="0" w:line="544" w:lineRule="exact"/>
        <w:ind w:left="1549" w:right="0" w:hanging="404"/>
        <w:jc w:val="left"/>
      </w:pPr>
      <w:r>
        <w:rPr>
          <w:color w:val="585858"/>
        </w:rPr>
        <w:t>吃前先撸</w:t>
      </w:r>
    </w:p>
    <w:p>
      <w:pPr>
        <w:pStyle w:val="8"/>
        <w:spacing w:before="30" w:line="156" w:lineRule="auto"/>
        <w:ind w:left="1549" w:right="38"/>
        <w:jc w:val="both"/>
      </w:pPr>
      <w:r>
        <w:rPr>
          <w:color w:val="7E7E7E"/>
          <w:spacing w:val="-2"/>
        </w:rPr>
        <w:t>推荐顾客将烤好的串品用烤串机的凹槽处撸一下，方便食用。注意：单串先撸两块肉，再撸后三块，防止掉肉</w:t>
      </w:r>
    </w:p>
    <w:p>
      <w:pPr>
        <w:pStyle w:val="5"/>
        <w:numPr>
          <w:ilvl w:val="0"/>
          <w:numId w:val="16"/>
        </w:numPr>
        <w:tabs>
          <w:tab w:val="left" w:pos="1550"/>
        </w:tabs>
        <w:spacing w:before="0" w:after="0" w:line="544" w:lineRule="exact"/>
        <w:ind w:left="1549" w:right="0" w:hanging="404"/>
        <w:jc w:val="left"/>
      </w:pPr>
      <w:r>
        <w:rPr>
          <w:color w:val="585858"/>
        </w:rPr>
        <w:br w:type="column"/>
      </w:r>
      <w:r>
        <w:rPr>
          <w:color w:val="585858"/>
        </w:rPr>
        <w:t>介绍蘸料</w:t>
      </w:r>
    </w:p>
    <w:p>
      <w:pPr>
        <w:pStyle w:val="8"/>
        <w:spacing w:before="30" w:line="156" w:lineRule="auto"/>
        <w:ind w:left="1549" w:right="988"/>
      </w:pPr>
      <w:r>
        <w:rPr>
          <w:color w:val="7E7E7E"/>
        </w:rPr>
        <w:t>主动为顾客介绍蘸料；注意提醒顾客小心钎子烫</w:t>
      </w:r>
    </w:p>
    <w:p>
      <w:pPr>
        <w:spacing w:after="0" w:line="156" w:lineRule="auto"/>
        <w:sectPr>
          <w:pgSz w:w="10380" w:h="13900"/>
          <w:pgMar w:top="3800" w:right="0" w:bottom="500" w:left="0" w:header="477" w:footer="322"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213"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134.jpeg"/>
                    <pic:cNvPicPr>
                      <a:picLocks noChangeAspect="1"/>
                    </pic:cNvPicPr>
                  </pic:nvPicPr>
                  <pic:blipFill>
                    <a:blip r:embed="rId311"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215" name="image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35.jpeg"/>
                    <pic:cNvPicPr>
                      <a:picLocks noChangeAspect="1"/>
                    </pic:cNvPicPr>
                  </pic:nvPicPr>
                  <pic:blipFill>
                    <a:blip r:embed="rId312"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6"/>
        </w:numPr>
        <w:tabs>
          <w:tab w:val="left" w:pos="1550"/>
        </w:tabs>
        <w:spacing w:before="0" w:after="0" w:line="532" w:lineRule="exact"/>
        <w:ind w:left="1549" w:right="0" w:hanging="404"/>
        <w:jc w:val="left"/>
      </w:pPr>
      <w:r>
        <w:rPr>
          <w:color w:val="585858"/>
        </w:rPr>
        <w:t>钩炭加炭</w:t>
      </w:r>
    </w:p>
    <w:p>
      <w:pPr>
        <w:pStyle w:val="8"/>
        <w:spacing w:before="30" w:line="156" w:lineRule="auto"/>
        <w:ind w:left="1549" w:right="16"/>
      </w:pPr>
      <w:r>
        <w:rPr>
          <w:color w:val="7E7E7E"/>
        </w:rPr>
        <w:t>如炭火不旺，可提升炭火高度，炭不足时及时沟通加炭</w:t>
      </w:r>
    </w:p>
    <w:p>
      <w:pPr>
        <w:pStyle w:val="5"/>
        <w:numPr>
          <w:ilvl w:val="0"/>
          <w:numId w:val="16"/>
        </w:numPr>
        <w:tabs>
          <w:tab w:val="left" w:pos="1550"/>
        </w:tabs>
        <w:spacing w:before="0" w:after="0" w:line="532" w:lineRule="exact"/>
        <w:ind w:left="1549" w:right="0" w:hanging="404"/>
        <w:jc w:val="left"/>
      </w:pPr>
      <w:r>
        <w:rPr>
          <w:color w:val="585858"/>
        </w:rPr>
        <w:br w:type="column"/>
      </w:r>
      <w:r>
        <w:rPr>
          <w:color w:val="585858"/>
        </w:rPr>
        <w:t>清理台面</w:t>
      </w:r>
    </w:p>
    <w:p>
      <w:pPr>
        <w:pStyle w:val="8"/>
        <w:spacing w:before="30" w:line="156" w:lineRule="auto"/>
        <w:ind w:left="1549" w:right="1029"/>
        <w:jc w:val="both"/>
      </w:pPr>
      <w:r>
        <w:rPr>
          <w:color w:val="7E7E7E"/>
          <w:spacing w:val="-2"/>
        </w:rPr>
        <w:t>征得顾客同意后进行桌面和顾客餐盘内垃圾、空瓶、空盘清理。注意保持桌面清洁</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15"/>
        </w:rPr>
      </w:pPr>
    </w:p>
    <w:p>
      <w:pPr>
        <w:pStyle w:val="8"/>
        <w:tabs>
          <w:tab w:val="left" w:pos="6273"/>
        </w:tabs>
        <w:ind w:left="873"/>
      </w:pPr>
      <w:r>
        <w:drawing>
          <wp:inline distT="0" distB="0" distL="0" distR="0">
            <wp:extent cx="2045970" cy="1536065"/>
            <wp:effectExtent l="0" t="0" r="0" b="0"/>
            <wp:docPr id="217"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36.jpeg"/>
                    <pic:cNvPicPr>
                      <a:picLocks noChangeAspect="1"/>
                    </pic:cNvPicPr>
                  </pic:nvPicPr>
                  <pic:blipFill>
                    <a:blip r:embed="rId313"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219" name="image1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37.jpeg"/>
                    <pic:cNvPicPr>
                      <a:picLocks noChangeAspect="1"/>
                    </pic:cNvPicPr>
                  </pic:nvPicPr>
                  <pic:blipFill>
                    <a:blip r:embed="rId314"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6"/>
        </w:numPr>
        <w:tabs>
          <w:tab w:val="left" w:pos="1550"/>
        </w:tabs>
        <w:spacing w:before="0" w:after="0" w:line="546" w:lineRule="exact"/>
        <w:ind w:left="1549" w:right="0" w:hanging="404"/>
        <w:jc w:val="left"/>
      </w:pPr>
      <w:r>
        <w:rPr>
          <w:color w:val="585858"/>
        </w:rPr>
        <w:t>开启酒水</w:t>
      </w:r>
    </w:p>
    <w:p>
      <w:pPr>
        <w:pStyle w:val="8"/>
        <w:spacing w:before="30" w:line="156" w:lineRule="auto"/>
        <w:ind w:left="1549" w:right="38"/>
        <w:jc w:val="both"/>
      </w:pPr>
      <w:r>
        <w:rPr>
          <w:color w:val="7E7E7E"/>
          <w:spacing w:val="-2"/>
        </w:rPr>
        <w:t>征得顾客同意后，为顾客开启酒水，如顾客自带酒水， 我们也应协助开启并提供相</w:t>
      </w:r>
      <w:r>
        <w:rPr>
          <w:color w:val="7E7E7E"/>
        </w:rPr>
        <w:t>应酒杯</w:t>
      </w:r>
    </w:p>
    <w:p>
      <w:pPr>
        <w:pStyle w:val="5"/>
        <w:numPr>
          <w:ilvl w:val="0"/>
          <w:numId w:val="16"/>
        </w:numPr>
        <w:tabs>
          <w:tab w:val="left" w:pos="1550"/>
        </w:tabs>
        <w:spacing w:before="0" w:after="0" w:line="546" w:lineRule="exact"/>
        <w:ind w:left="1549" w:right="0" w:hanging="404"/>
        <w:jc w:val="left"/>
      </w:pPr>
      <w:r>
        <w:rPr>
          <w:color w:val="585858"/>
        </w:rPr>
        <w:br w:type="column"/>
      </w:r>
      <w:r>
        <w:rPr>
          <w:color w:val="585858"/>
        </w:rPr>
        <w:t>主动分餐</w:t>
      </w:r>
    </w:p>
    <w:p>
      <w:pPr>
        <w:pStyle w:val="8"/>
        <w:spacing w:before="30" w:line="156" w:lineRule="auto"/>
        <w:ind w:left="1549" w:right="821"/>
      </w:pPr>
      <w:r>
        <w:rPr>
          <w:color w:val="7E7E7E"/>
          <w:spacing w:val="-2"/>
        </w:rPr>
        <w:t xml:space="preserve">汤类或主食类顾客要分餐的， </w:t>
      </w:r>
      <w:r>
        <w:rPr>
          <w:color w:val="7E7E7E"/>
        </w:rPr>
        <w:t>主动协助分餐；鱿鱼主动协 助剪开；可因顾客要求给小 朋友剥虾等</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5"/>
        <w:numPr>
          <w:ilvl w:val="0"/>
          <w:numId w:val="17"/>
        </w:numPr>
        <w:tabs>
          <w:tab w:val="left" w:pos="1550"/>
        </w:tabs>
        <w:spacing w:before="0" w:after="0" w:line="544" w:lineRule="exact"/>
        <w:ind w:left="1549" w:right="0" w:hanging="404"/>
        <w:jc w:val="left"/>
      </w:pPr>
      <w:r>
        <w:rPr>
          <w:color w:val="585858"/>
        </w:rPr>
        <w:t>询问感受</w:t>
      </w:r>
    </w:p>
    <w:p>
      <w:pPr>
        <w:pStyle w:val="8"/>
        <w:spacing w:before="30" w:line="156" w:lineRule="auto"/>
        <w:ind w:left="1549" w:right="38"/>
        <w:jc w:val="both"/>
      </w:pPr>
      <w:r>
        <w:rPr>
          <w:color w:val="7E7E7E"/>
          <w:spacing w:val="-2"/>
        </w:rPr>
        <w:t>真诚询问并认真记录顾客用餐感受，同时对顾客就餐表示感谢。记录内容汇报上级</w:t>
      </w:r>
    </w:p>
    <w:p>
      <w:pPr>
        <w:pStyle w:val="5"/>
        <w:numPr>
          <w:ilvl w:val="0"/>
          <w:numId w:val="17"/>
        </w:numPr>
        <w:tabs>
          <w:tab w:val="left" w:pos="1550"/>
        </w:tabs>
        <w:spacing w:before="0" w:after="0" w:line="544" w:lineRule="exact"/>
        <w:ind w:left="1549" w:right="0" w:hanging="404"/>
        <w:jc w:val="left"/>
      </w:pPr>
      <w:r>
        <w:rPr>
          <w:color w:val="585858"/>
        </w:rPr>
        <w:br w:type="column"/>
      </w:r>
      <w:r>
        <w:rPr>
          <w:color w:val="585858"/>
        </w:rPr>
        <w:t>顾客安抚</w:t>
      </w:r>
    </w:p>
    <w:p>
      <w:pPr>
        <w:pStyle w:val="8"/>
        <w:spacing w:before="30" w:line="156" w:lineRule="auto"/>
        <w:ind w:left="1549" w:right="1029"/>
        <w:jc w:val="both"/>
      </w:pPr>
      <w:r>
        <w:rPr>
          <w:color w:val="7E7E7E"/>
          <w:spacing w:val="-2"/>
        </w:rPr>
        <w:t>如顾客对用餐不满，先询问原因后致歉并赠送凉菜券或代金券进行补偿，情况严重</w:t>
      </w:r>
      <w:r>
        <w:rPr>
          <w:color w:val="7E7E7E"/>
        </w:rPr>
        <w:t>的上报值班经理</w:t>
      </w:r>
    </w:p>
    <w:p>
      <w:pPr>
        <w:spacing w:after="0" w:line="156" w:lineRule="auto"/>
        <w:jc w:val="both"/>
        <w:sectPr>
          <w:headerReference r:id="rId57" w:type="default"/>
          <w:pgSz w:w="10380" w:h="13900"/>
          <w:pgMar w:top="3800" w:right="0" w:bottom="500" w:left="0" w:header="563" w:footer="322" w:gutter="0"/>
          <w:cols w:equalWidth="0" w:num="2">
            <w:col w:w="3981" w:space="1422"/>
            <w:col w:w="4977"/>
          </w:cols>
        </w:sectPr>
      </w:pPr>
    </w:p>
    <w:p>
      <w:pPr>
        <w:pStyle w:val="8"/>
        <w:rPr>
          <w:sz w:val="2"/>
        </w:rPr>
      </w:pPr>
    </w:p>
    <w:p>
      <w:pPr>
        <w:pStyle w:val="8"/>
        <w:tabs>
          <w:tab w:val="left" w:pos="6276"/>
        </w:tabs>
        <w:ind w:left="873"/>
      </w:pPr>
      <w:r>
        <w:drawing>
          <wp:inline distT="0" distB="0" distL="0" distR="0">
            <wp:extent cx="2042160" cy="1531620"/>
            <wp:effectExtent l="0" t="0" r="0" b="0"/>
            <wp:docPr id="225" name="image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40.jpeg"/>
                    <pic:cNvPicPr>
                      <a:picLocks noChangeAspect="1"/>
                    </pic:cNvPicPr>
                  </pic:nvPicPr>
                  <pic:blipFill>
                    <a:blip r:embed="rId315"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227"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41.jpeg"/>
                    <pic:cNvPicPr>
                      <a:picLocks noChangeAspect="1"/>
                    </pic:cNvPicPr>
                  </pic:nvPicPr>
                  <pic:blipFill>
                    <a:blip r:embed="rId316"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7"/>
        </w:numPr>
        <w:tabs>
          <w:tab w:val="left" w:pos="1550"/>
        </w:tabs>
        <w:spacing w:before="0" w:after="0" w:line="540" w:lineRule="exact"/>
        <w:ind w:left="1549" w:right="0" w:hanging="404"/>
        <w:jc w:val="left"/>
      </w:pPr>
      <w:r>
        <w:rPr>
          <w:color w:val="585858"/>
        </w:rPr>
        <w:t>打印账单</w:t>
      </w:r>
    </w:p>
    <w:p>
      <w:pPr>
        <w:pStyle w:val="8"/>
        <w:spacing w:before="30" w:line="156" w:lineRule="auto"/>
        <w:ind w:left="1549" w:right="38"/>
      </w:pPr>
      <w:r>
        <w:rPr>
          <w:color w:val="7E7E7E"/>
        </w:rPr>
        <w:t>打印消费清单，核对无误后， 双手递给顾客</w:t>
      </w:r>
    </w:p>
    <w:p>
      <w:pPr>
        <w:pStyle w:val="5"/>
        <w:numPr>
          <w:ilvl w:val="0"/>
          <w:numId w:val="17"/>
        </w:numPr>
        <w:tabs>
          <w:tab w:val="left" w:pos="1550"/>
        </w:tabs>
        <w:spacing w:before="0" w:after="0" w:line="540" w:lineRule="exact"/>
        <w:ind w:left="1549" w:right="0" w:hanging="404"/>
        <w:jc w:val="left"/>
      </w:pPr>
      <w:r>
        <w:rPr>
          <w:color w:val="585858"/>
        </w:rPr>
        <w:br w:type="column"/>
      </w:r>
      <w:r>
        <w:rPr>
          <w:color w:val="585858"/>
        </w:rPr>
        <w:t>核对账单</w:t>
      </w:r>
    </w:p>
    <w:p>
      <w:pPr>
        <w:pStyle w:val="8"/>
        <w:spacing w:before="30" w:line="156" w:lineRule="auto"/>
        <w:ind w:left="1549" w:right="1029"/>
        <w:jc w:val="both"/>
      </w:pPr>
      <w:r>
        <w:rPr>
          <w:color w:val="7E7E7E"/>
          <w:spacing w:val="-2"/>
        </w:rPr>
        <w:t>协助顾客核对账单，并询问是否有酒水需退单。顾客对账单有疑问，协助顾客解决</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rPr>
          <w:sz w:val="15"/>
        </w:rPr>
      </w:pPr>
    </w:p>
    <w:p>
      <w:pPr>
        <w:pStyle w:val="8"/>
        <w:tabs>
          <w:tab w:val="left" w:pos="6276"/>
        </w:tabs>
        <w:ind w:left="873"/>
      </w:pPr>
      <w:r>
        <w:drawing>
          <wp:inline distT="0" distB="0" distL="0" distR="0">
            <wp:extent cx="2045970" cy="1536065"/>
            <wp:effectExtent l="0" t="0" r="0" b="0"/>
            <wp:docPr id="229" name="image1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42.jpeg"/>
                    <pic:cNvPicPr>
                      <a:picLocks noChangeAspect="1"/>
                    </pic:cNvPicPr>
                  </pic:nvPicPr>
                  <pic:blipFill>
                    <a:blip r:embed="rId317"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231"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43.jpeg"/>
                    <pic:cNvPicPr>
                      <a:picLocks noChangeAspect="1"/>
                    </pic:cNvPicPr>
                  </pic:nvPicPr>
                  <pic:blipFill>
                    <a:blip r:embed="rId318" cstate="print"/>
                    <a:stretch>
                      <a:fillRect/>
                    </a:stretch>
                  </pic:blipFill>
                  <pic:spPr>
                    <a:xfrm>
                      <a:off x="0" y="0"/>
                      <a:ext cx="2046226"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7"/>
        </w:numPr>
        <w:tabs>
          <w:tab w:val="left" w:pos="1550"/>
        </w:tabs>
        <w:spacing w:before="0" w:after="0" w:line="546" w:lineRule="exact"/>
        <w:ind w:left="1549" w:right="0" w:hanging="404"/>
        <w:jc w:val="left"/>
      </w:pPr>
      <w:r>
        <w:rPr>
          <w:color w:val="585858"/>
        </w:rPr>
        <w:t>确认会员</w:t>
      </w:r>
    </w:p>
    <w:p>
      <w:pPr>
        <w:pStyle w:val="8"/>
        <w:spacing w:before="30" w:line="156" w:lineRule="auto"/>
        <w:ind w:left="1549" w:right="38"/>
        <w:jc w:val="both"/>
      </w:pPr>
      <w:r>
        <w:rPr>
          <w:color w:val="7E7E7E"/>
          <w:spacing w:val="-2"/>
        </w:rPr>
        <w:t>确认账单后再次确认是否是会员，用点菜宝绑定会员， 享受优惠政策，使用代金券</w:t>
      </w:r>
      <w:r>
        <w:rPr>
          <w:color w:val="7E7E7E"/>
        </w:rPr>
        <w:t>或余额等</w:t>
      </w:r>
    </w:p>
    <w:p>
      <w:pPr>
        <w:pStyle w:val="5"/>
        <w:numPr>
          <w:ilvl w:val="0"/>
          <w:numId w:val="17"/>
        </w:numPr>
        <w:tabs>
          <w:tab w:val="left" w:pos="1550"/>
        </w:tabs>
        <w:spacing w:before="0" w:after="0" w:line="546" w:lineRule="exact"/>
        <w:ind w:left="1549" w:right="0" w:hanging="404"/>
        <w:jc w:val="left"/>
      </w:pPr>
      <w:r>
        <w:rPr>
          <w:color w:val="585858"/>
        </w:rPr>
        <w:br w:type="column"/>
      </w:r>
      <w:r>
        <w:rPr>
          <w:color w:val="585858"/>
        </w:rPr>
        <w:t>推荐买单</w:t>
      </w:r>
    </w:p>
    <w:p>
      <w:pPr>
        <w:pStyle w:val="8"/>
        <w:spacing w:before="30" w:line="156" w:lineRule="auto"/>
        <w:ind w:left="1549" w:right="1029"/>
        <w:jc w:val="both"/>
      </w:pPr>
      <w:r>
        <w:rPr>
          <w:color w:val="7E7E7E"/>
          <w:spacing w:val="-2"/>
        </w:rPr>
        <w:t>与顾客确认账单后推荐顾客使用微信或支付宝，扫桌边</w:t>
      </w:r>
      <w:r>
        <w:rPr>
          <w:color w:val="7E7E7E"/>
        </w:rPr>
        <w:t>二维码买单</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5"/>
        <w:numPr>
          <w:ilvl w:val="0"/>
          <w:numId w:val="18"/>
        </w:numPr>
        <w:tabs>
          <w:tab w:val="left" w:pos="1550"/>
        </w:tabs>
        <w:spacing w:before="0" w:after="0" w:line="525" w:lineRule="exact"/>
        <w:ind w:left="1549" w:right="0" w:hanging="404"/>
        <w:jc w:val="left"/>
      </w:pPr>
      <w:r>
        <w:rPr>
          <w:color w:val="585858"/>
        </w:rPr>
        <w:t>收款找零</w:t>
      </w:r>
    </w:p>
    <w:p>
      <w:pPr>
        <w:pStyle w:val="8"/>
        <w:spacing w:before="11" w:line="156" w:lineRule="auto"/>
        <w:ind w:left="1549" w:right="38"/>
        <w:jc w:val="both"/>
      </w:pPr>
      <w:r>
        <w:rPr>
          <w:color w:val="7E7E7E"/>
          <w:spacing w:val="-1"/>
          <w:w w:val="95"/>
        </w:rPr>
        <w:t>如顾客现金支付，确认金额</w:t>
      </w:r>
      <w:r>
        <w:rPr>
          <w:color w:val="7E7E7E"/>
          <w:spacing w:val="-2"/>
        </w:rPr>
        <w:t>和收款金额，到前台进行买</w:t>
      </w:r>
      <w:r>
        <w:rPr>
          <w:color w:val="7E7E7E"/>
        </w:rPr>
        <w:t>单找零。注意钱币真伪</w:t>
      </w:r>
    </w:p>
    <w:p>
      <w:pPr>
        <w:pStyle w:val="5"/>
        <w:numPr>
          <w:ilvl w:val="0"/>
          <w:numId w:val="18"/>
        </w:numPr>
        <w:tabs>
          <w:tab w:val="left" w:pos="1550"/>
        </w:tabs>
        <w:spacing w:before="0" w:after="0" w:line="544" w:lineRule="exact"/>
        <w:ind w:left="1549" w:right="0" w:hanging="404"/>
        <w:jc w:val="left"/>
      </w:pPr>
      <w:r>
        <w:rPr>
          <w:color w:val="585858"/>
        </w:rPr>
        <w:br w:type="column"/>
      </w:r>
      <w:r>
        <w:rPr>
          <w:color w:val="585858"/>
        </w:rPr>
        <w:t>刷卡买单</w:t>
      </w:r>
    </w:p>
    <w:p>
      <w:pPr>
        <w:pStyle w:val="8"/>
        <w:spacing w:before="30" w:line="156" w:lineRule="auto"/>
        <w:ind w:left="1549" w:right="1027"/>
      </w:pPr>
      <w:r>
        <w:rPr>
          <w:color w:val="7E7E7E"/>
        </w:rPr>
        <w:t>取POS机刷卡，和收银员沟通落单</w:t>
      </w:r>
    </w:p>
    <w:p>
      <w:pPr>
        <w:spacing w:after="0" w:line="156" w:lineRule="auto"/>
        <w:sectPr>
          <w:headerReference r:id="rId58" w:type="default"/>
          <w:pgSz w:w="10380" w:h="13900"/>
          <w:pgMar w:top="3800" w:right="0" w:bottom="380" w:left="0" w:header="477" w:footer="322" w:gutter="0"/>
          <w:cols w:equalWidth="0" w:num="2">
            <w:col w:w="3981" w:space="1422"/>
            <w:col w:w="4977"/>
          </w:cols>
        </w:sectPr>
      </w:pPr>
    </w:p>
    <w:p>
      <w:pPr>
        <w:pStyle w:val="8"/>
        <w:spacing w:before="12"/>
        <w:rPr>
          <w:sz w:val="16"/>
        </w:rPr>
      </w:pPr>
    </w:p>
    <w:p>
      <w:pPr>
        <w:pStyle w:val="8"/>
        <w:tabs>
          <w:tab w:val="left" w:pos="6273"/>
        </w:tabs>
        <w:ind w:left="873"/>
      </w:pPr>
      <w:r>
        <w:drawing>
          <wp:inline distT="0" distB="0" distL="0" distR="0">
            <wp:extent cx="2042160" cy="1531620"/>
            <wp:effectExtent l="0" t="0" r="0" b="0"/>
            <wp:docPr id="237" name="image1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46.jpeg"/>
                    <pic:cNvPicPr>
                      <a:picLocks noChangeAspect="1"/>
                    </pic:cNvPicPr>
                  </pic:nvPicPr>
                  <pic:blipFill>
                    <a:blip r:embed="rId319" cstate="print"/>
                    <a:stretch>
                      <a:fillRect/>
                    </a:stretch>
                  </pic:blipFill>
                  <pic:spPr>
                    <a:xfrm>
                      <a:off x="0" y="0"/>
                      <a:ext cx="2042160" cy="1531620"/>
                    </a:xfrm>
                    <a:prstGeom prst="rect">
                      <a:avLst/>
                    </a:prstGeom>
                  </pic:spPr>
                </pic:pic>
              </a:graphicData>
            </a:graphic>
          </wp:inline>
        </w:drawing>
      </w:r>
      <w:r>
        <w:tab/>
      </w:r>
      <w:r>
        <w:drawing>
          <wp:inline distT="0" distB="0" distL="0" distR="0">
            <wp:extent cx="2047240" cy="1536065"/>
            <wp:effectExtent l="0" t="0" r="0" b="0"/>
            <wp:docPr id="239" name="image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47.jpeg"/>
                    <pic:cNvPicPr>
                      <a:picLocks noChangeAspect="1"/>
                    </pic:cNvPicPr>
                  </pic:nvPicPr>
                  <pic:blipFill>
                    <a:blip r:embed="rId320"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8"/>
        </w:numPr>
        <w:tabs>
          <w:tab w:val="left" w:pos="1550"/>
        </w:tabs>
        <w:spacing w:before="0" w:after="0" w:line="538" w:lineRule="exact"/>
        <w:ind w:left="1549" w:right="0" w:hanging="404"/>
        <w:jc w:val="left"/>
      </w:pPr>
      <w:r>
        <w:rPr>
          <w:color w:val="585858"/>
        </w:rPr>
        <w:t>协助开票</w:t>
      </w:r>
    </w:p>
    <w:p>
      <w:pPr>
        <w:pStyle w:val="8"/>
        <w:spacing w:before="30" w:line="156" w:lineRule="auto"/>
        <w:ind w:left="1549" w:right="38"/>
        <w:jc w:val="both"/>
      </w:pPr>
      <w:r>
        <w:rPr>
          <w:color w:val="7E7E7E"/>
          <w:spacing w:val="-2"/>
        </w:rPr>
        <w:t>带顾客到前台协助扫码开票或记录开票信息，到前台联</w:t>
      </w:r>
      <w:r>
        <w:rPr>
          <w:color w:val="7E7E7E"/>
        </w:rPr>
        <w:t>系收银员为顾客开票</w:t>
      </w:r>
    </w:p>
    <w:p>
      <w:pPr>
        <w:pStyle w:val="5"/>
        <w:numPr>
          <w:ilvl w:val="0"/>
          <w:numId w:val="18"/>
        </w:numPr>
        <w:tabs>
          <w:tab w:val="left" w:pos="1550"/>
        </w:tabs>
        <w:spacing w:before="0" w:after="0" w:line="538" w:lineRule="exact"/>
        <w:ind w:left="1549" w:right="0" w:hanging="404"/>
        <w:jc w:val="left"/>
      </w:pPr>
      <w:r>
        <w:rPr>
          <w:color w:val="585858"/>
        </w:rPr>
        <w:br w:type="column"/>
      </w:r>
      <w:r>
        <w:rPr>
          <w:color w:val="585858"/>
        </w:rPr>
        <w:t>送客服务</w:t>
      </w:r>
    </w:p>
    <w:p>
      <w:pPr>
        <w:pStyle w:val="8"/>
        <w:spacing w:before="30" w:line="156" w:lineRule="auto"/>
        <w:ind w:left="1549" w:right="988"/>
      </w:pPr>
      <w:r>
        <w:rPr>
          <w:color w:val="7E7E7E"/>
        </w:rPr>
        <w:t>顾客起身后提醒顾客带好随身物品或将顾客送到门口/ 车，致送客语。如顾客遗落</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37" w:line="328" w:lineRule="exact"/>
        <w:ind w:left="328"/>
      </w:pPr>
      <w:r>
        <w:rPr>
          <w:color w:val="7E7E7E"/>
        </w:rPr>
        <w:t>1、推销用语：您好，这是我们店刚上的新品，建议您尝尝；</w:t>
      </w:r>
    </w:p>
    <w:p>
      <w:pPr>
        <w:pStyle w:val="8"/>
        <w:spacing w:line="288" w:lineRule="exact"/>
        <w:ind w:left="1648"/>
      </w:pPr>
      <w:r>
        <w:rPr>
          <w:color w:val="7E7E7E"/>
        </w:rPr>
        <w:t>这是我们店销量最好的(苏尼特羊肉串)，建议您尝尝；</w:t>
      </w:r>
    </w:p>
    <w:p>
      <w:pPr>
        <w:pStyle w:val="8"/>
        <w:spacing w:before="52" w:line="156" w:lineRule="auto"/>
        <w:ind w:left="328" w:firstLine="1320"/>
      </w:pPr>
      <w:r>
        <w:rPr>
          <w:color w:val="7E7E7E"/>
        </w:rPr>
        <w:t>您好，我们店现在有会员卡优惠活动，储值1000赠送</w:t>
      </w:r>
      <w:r>
        <w:rPr>
          <w:color w:val="7E7E7E"/>
          <w:spacing w:val="-3"/>
        </w:rPr>
        <w:t xml:space="preserve">(***) </w:t>
      </w:r>
      <w:r>
        <w:rPr>
          <w:color w:val="7E7E7E"/>
        </w:rPr>
        <w:t>储值2000赠送(***)，您看需要帮您办理吗？</w:t>
      </w:r>
    </w:p>
    <w:p>
      <w:pPr>
        <w:pStyle w:val="8"/>
        <w:spacing w:line="285" w:lineRule="exact"/>
        <w:ind w:left="328"/>
      </w:pPr>
      <w:r>
        <w:rPr>
          <w:color w:val="7E7E7E"/>
          <w:w w:val="95"/>
        </w:rPr>
        <w:t>2、点单用语：您好，请问您现在点菜吗？；</w:t>
      </w:r>
    </w:p>
    <w:p>
      <w:pPr>
        <w:pStyle w:val="8"/>
        <w:spacing w:before="18" w:line="187" w:lineRule="auto"/>
        <w:ind w:left="1648" w:right="2285"/>
      </w:pPr>
      <w:r>
        <w:rPr>
          <w:color w:val="7E7E7E"/>
        </w:rPr>
        <w:t xml:space="preserve">您好，跟您核对一下菜单？； 您好，请问您有会员卡吗？； </w:t>
      </w:r>
      <w:r>
        <w:rPr>
          <w:color w:val="7E7E7E"/>
          <w:spacing w:val="-2"/>
        </w:rPr>
        <w:t>您好，请问您有什么忌口吗？；</w:t>
      </w:r>
    </w:p>
    <w:p>
      <w:pPr>
        <w:pStyle w:val="8"/>
        <w:spacing w:line="136" w:lineRule="exact"/>
        <w:ind w:left="1648"/>
      </w:pPr>
      <w:r>
        <w:rPr>
          <w:color w:val="7E7E7E"/>
        </w:rPr>
        <w:t>您好，请问现在可以上炭吗？</w:t>
      </w:r>
    </w:p>
    <w:p>
      <w:pPr>
        <w:pStyle w:val="8"/>
        <w:spacing w:before="1" w:line="156" w:lineRule="auto"/>
        <w:ind w:left="188" w:right="987"/>
      </w:pPr>
      <w:r>
        <w:br w:type="column"/>
      </w:r>
      <w:r>
        <w:rPr>
          <w:color w:val="7E7E7E"/>
        </w:rPr>
        <w:t>物品立即送到前台或交于管理层</w:t>
      </w:r>
    </w:p>
    <w:p>
      <w:pPr>
        <w:pStyle w:val="8"/>
        <w:rPr>
          <w:sz w:val="26"/>
        </w:rPr>
      </w:pPr>
    </w:p>
    <w:p>
      <w:pPr>
        <w:pStyle w:val="8"/>
        <w:spacing w:before="11"/>
        <w:rPr>
          <w:sz w:val="27"/>
        </w:rPr>
      </w:pPr>
    </w:p>
    <w:p>
      <w:pPr>
        <w:pStyle w:val="8"/>
        <w:spacing w:line="156" w:lineRule="auto"/>
        <w:ind w:left="188" w:right="271"/>
      </w:pPr>
      <w:r>
        <w:rPr>
          <w:color w:val="7E7E7E"/>
        </w:rPr>
        <w:t>4、餐尾用语：您好，请问需要帮您打包吗?；</w:t>
      </w:r>
    </w:p>
    <w:p>
      <w:pPr>
        <w:pStyle w:val="8"/>
        <w:spacing w:before="49" w:line="156" w:lineRule="auto"/>
        <w:ind w:left="188" w:right="306" w:firstLine="1320"/>
      </w:pPr>
      <w:r>
        <w:rPr>
          <w:color w:val="7E7E7E"/>
        </w:rPr>
        <w:t>您好，请问您今天吃的还满意么？有什么建议吗?；</w:t>
      </w:r>
    </w:p>
    <w:p>
      <w:pPr>
        <w:spacing w:after="0" w:line="156" w:lineRule="auto"/>
        <w:sectPr>
          <w:type w:val="continuous"/>
          <w:pgSz w:w="10380" w:h="13900"/>
          <w:pgMar w:top="1300" w:right="0" w:bottom="280" w:left="0" w:header="720" w:footer="720" w:gutter="0"/>
          <w:cols w:equalWidth="0" w:num="2">
            <w:col w:w="6726" w:space="40"/>
            <w:col w:w="3614"/>
          </w:cols>
        </w:sectPr>
      </w:pPr>
    </w:p>
    <w:p>
      <w:pPr>
        <w:pStyle w:val="8"/>
        <w:spacing w:before="96" w:line="328" w:lineRule="exact"/>
        <w:ind w:left="328"/>
      </w:pPr>
      <w:r>
        <w:rPr>
          <w:color w:val="7E7E7E"/>
        </w:rPr>
        <w:t>3、餐中用语：您好，清理一下台面；</w:t>
      </w:r>
    </w:p>
    <w:p>
      <w:pPr>
        <w:pStyle w:val="8"/>
        <w:spacing w:before="18" w:line="187" w:lineRule="auto"/>
        <w:ind w:left="1648" w:right="15"/>
      </w:pPr>
      <w:r>
        <w:rPr>
          <w:color w:val="7E7E7E"/>
        </w:rPr>
        <w:t>您好，帮您钩一下炭火，方便您烤串； 您好，空盘撤一下；</w:t>
      </w:r>
    </w:p>
    <w:p>
      <w:pPr>
        <w:pStyle w:val="8"/>
        <w:spacing w:line="284" w:lineRule="exact"/>
        <w:ind w:left="1648"/>
      </w:pPr>
      <w:r>
        <w:rPr>
          <w:color w:val="7E7E7E"/>
        </w:rPr>
        <w:t>您好，这个汤需要帮您分一下吗?；</w:t>
      </w:r>
    </w:p>
    <w:p>
      <w:pPr>
        <w:pStyle w:val="8"/>
        <w:spacing w:before="187"/>
        <w:ind w:left="328"/>
      </w:pPr>
      <w:r>
        <w:br w:type="column"/>
      </w:r>
      <w:r>
        <w:rPr>
          <w:color w:val="7E7E7E"/>
        </w:rPr>
        <w:t>下账单；</w:t>
      </w:r>
    </w:p>
    <w:p>
      <w:pPr>
        <w:pStyle w:val="8"/>
        <w:spacing w:before="159"/>
        <w:ind w:left="328"/>
      </w:pPr>
      <w:r>
        <w:rPr>
          <w:color w:val="7E7E7E"/>
        </w:rPr>
        <w:t>付?；</w:t>
      </w:r>
    </w:p>
    <w:p>
      <w:pPr>
        <w:pStyle w:val="8"/>
        <w:spacing w:line="315" w:lineRule="exact"/>
        <w:ind w:left="328"/>
      </w:pPr>
      <w:r>
        <w:br w:type="column"/>
      </w:r>
      <w:r>
        <w:rPr>
          <w:color w:val="7E7E7E"/>
        </w:rPr>
        <w:t>您好，请您先核对一</w:t>
      </w:r>
    </w:p>
    <w:p>
      <w:pPr>
        <w:pStyle w:val="8"/>
        <w:spacing w:before="1" w:line="528" w:lineRule="exact"/>
        <w:ind w:left="328" w:right="100"/>
      </w:pPr>
      <w:r>
        <w:rPr>
          <w:color w:val="7E7E7E"/>
        </w:rPr>
        <w:t xml:space="preserve">您好，请问您怎么支 </w:t>
      </w:r>
      <w:r>
        <w:rPr>
          <w:color w:val="7E7E7E"/>
          <w:spacing w:val="-2"/>
        </w:rPr>
        <w:t>您好，需要开发票吗？</w:t>
      </w:r>
    </w:p>
    <w:p>
      <w:pPr>
        <w:spacing w:after="0" w:line="528" w:lineRule="exact"/>
        <w:sectPr>
          <w:type w:val="continuous"/>
          <w:pgSz w:w="10380" w:h="13900"/>
          <w:pgMar w:top="1300" w:right="0" w:bottom="280" w:left="0" w:header="720" w:footer="720" w:gutter="0"/>
          <w:cols w:equalWidth="0" w:num="3">
            <w:col w:w="5078" w:space="1547"/>
            <w:col w:w="1166" w:space="155"/>
            <w:col w:w="2434"/>
          </w:cols>
        </w:sectPr>
      </w:pPr>
    </w:p>
    <w:p>
      <w:pPr>
        <w:pStyle w:val="8"/>
        <w:spacing w:line="204" w:lineRule="exact"/>
        <w:ind w:left="1648"/>
      </w:pPr>
      <w:r>
        <w:rPr>
          <w:color w:val="7E7E7E"/>
          <w:spacing w:val="-1"/>
        </w:rPr>
        <w:t>您好，打扰一下，您可以帮我拿一下那个空盘吗？谢谢您；</w:t>
      </w:r>
    </w:p>
    <w:p>
      <w:pPr>
        <w:pStyle w:val="8"/>
        <w:spacing w:line="328" w:lineRule="exact"/>
        <w:ind w:left="1648"/>
      </w:pPr>
      <w:r>
        <w:rPr>
          <w:color w:val="7E7E7E"/>
        </w:rPr>
        <w:t>您好，您点的菜已上齐，祝您用餐愉快！</w:t>
      </w:r>
    </w:p>
    <w:p>
      <w:pPr>
        <w:pStyle w:val="8"/>
        <w:spacing w:before="11" w:line="156" w:lineRule="auto"/>
        <w:ind w:left="67" w:right="271"/>
      </w:pPr>
      <w:r>
        <w:br w:type="column"/>
      </w:r>
      <w:r>
        <w:rPr>
          <w:color w:val="7E7E7E"/>
        </w:rPr>
        <w:t>5、送客用语：请携带好随身物品， 欢迎下次光临！</w:t>
      </w:r>
    </w:p>
    <w:p>
      <w:pPr>
        <w:spacing w:after="0" w:line="156" w:lineRule="auto"/>
        <w:sectPr>
          <w:type w:val="continuous"/>
          <w:pgSz w:w="10380" w:h="13900"/>
          <w:pgMar w:top="1300" w:right="0" w:bottom="280" w:left="0" w:header="720" w:footer="720" w:gutter="0"/>
          <w:cols w:equalWidth="0" w:num="2">
            <w:col w:w="6846" w:space="40"/>
            <w:col w:w="3494"/>
          </w:cols>
        </w:sectPr>
      </w:pPr>
    </w:p>
    <w:p>
      <w:pPr>
        <w:pStyle w:val="8"/>
        <w:spacing w:before="10"/>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9417" w:type="dxa"/>
            <w:gridSpan w:val="6"/>
            <w:tcBorders>
              <w:top w:val="nil"/>
              <w:left w:val="nil"/>
              <w:right w:val="nil"/>
            </w:tcBorders>
            <w:shd w:val="clear" w:color="auto" w:fill="5A1717"/>
          </w:tcPr>
          <w:p>
            <w:pPr>
              <w:pStyle w:val="17"/>
              <w:spacing w:before="47"/>
              <w:ind w:left="3614" w:right="3606"/>
              <w:jc w:val="center"/>
              <w:rPr>
                <w:b/>
                <w:sz w:val="25"/>
              </w:rPr>
            </w:pPr>
            <w:r>
              <w:rPr>
                <w:b/>
                <w:color w:val="FFFFFF"/>
                <w:w w:val="105"/>
                <w:sz w:val="25"/>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404" w:type="dxa"/>
            <w:shd w:val="clear" w:color="auto" w:fill="D9D9D9"/>
          </w:tcPr>
          <w:p>
            <w:pPr>
              <w:pStyle w:val="17"/>
              <w:spacing w:before="148"/>
              <w:ind w:left="28" w:right="13"/>
              <w:jc w:val="center"/>
              <w:rPr>
                <w:b/>
                <w:sz w:val="14"/>
              </w:rPr>
            </w:pPr>
            <w:r>
              <w:rPr>
                <w:b/>
                <w:sz w:val="14"/>
              </w:rPr>
              <w:t>序号</w:t>
            </w:r>
          </w:p>
        </w:tc>
        <w:tc>
          <w:tcPr>
            <w:tcW w:w="1103" w:type="dxa"/>
            <w:shd w:val="clear" w:color="auto" w:fill="D9D9D9"/>
          </w:tcPr>
          <w:p>
            <w:pPr>
              <w:pStyle w:val="17"/>
              <w:spacing w:before="148"/>
              <w:ind w:left="222" w:right="207"/>
              <w:jc w:val="center"/>
              <w:rPr>
                <w:b/>
                <w:sz w:val="14"/>
              </w:rPr>
            </w:pPr>
            <w:r>
              <w:rPr>
                <w:b/>
                <w:sz w:val="14"/>
              </w:rPr>
              <w:t>流程</w:t>
            </w:r>
          </w:p>
        </w:tc>
        <w:tc>
          <w:tcPr>
            <w:tcW w:w="1453" w:type="dxa"/>
            <w:shd w:val="clear" w:color="auto" w:fill="D9D9D9"/>
          </w:tcPr>
          <w:p>
            <w:pPr>
              <w:pStyle w:val="17"/>
              <w:spacing w:before="148"/>
              <w:ind w:left="391" w:right="383"/>
              <w:jc w:val="center"/>
              <w:rPr>
                <w:b/>
                <w:sz w:val="14"/>
              </w:rPr>
            </w:pPr>
            <w:r>
              <w:rPr>
                <w:b/>
                <w:sz w:val="14"/>
              </w:rPr>
              <w:t>步骤</w:t>
            </w:r>
          </w:p>
        </w:tc>
        <w:tc>
          <w:tcPr>
            <w:tcW w:w="2502" w:type="dxa"/>
            <w:shd w:val="clear" w:color="auto" w:fill="D9D9D9"/>
          </w:tcPr>
          <w:p>
            <w:pPr>
              <w:pStyle w:val="17"/>
              <w:spacing w:before="148"/>
              <w:ind w:left="624"/>
              <w:rPr>
                <w:b/>
                <w:sz w:val="14"/>
              </w:rPr>
            </w:pPr>
            <w:r>
              <w:rPr>
                <w:b/>
                <w:sz w:val="14"/>
              </w:rPr>
              <w:t>相关设备/工具/物料</w:t>
            </w:r>
          </w:p>
        </w:tc>
        <w:tc>
          <w:tcPr>
            <w:tcW w:w="2502" w:type="dxa"/>
            <w:shd w:val="clear" w:color="auto" w:fill="D9D9D9"/>
          </w:tcPr>
          <w:p>
            <w:pPr>
              <w:pStyle w:val="17"/>
              <w:spacing w:before="148"/>
              <w:ind w:right="817"/>
              <w:jc w:val="right"/>
              <w:rPr>
                <w:b/>
                <w:sz w:val="14"/>
              </w:rPr>
            </w:pPr>
            <w:r>
              <w:rPr>
                <w:b/>
                <w:w w:val="95"/>
                <w:sz w:val="14"/>
              </w:rPr>
              <w:t>重点注意事项</w:t>
            </w:r>
          </w:p>
        </w:tc>
        <w:tc>
          <w:tcPr>
            <w:tcW w:w="1453" w:type="dxa"/>
            <w:shd w:val="clear" w:color="auto" w:fill="D9D9D9"/>
          </w:tcPr>
          <w:p>
            <w:pPr>
              <w:pStyle w:val="17"/>
              <w:spacing w:before="148"/>
              <w:ind w:left="274"/>
              <w:rPr>
                <w:b/>
                <w:sz w:val="14"/>
              </w:rPr>
            </w:pPr>
            <w:r>
              <w:rPr>
                <w:b/>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0" w:hRule="atLeast"/>
        </w:trPr>
        <w:tc>
          <w:tcPr>
            <w:tcW w:w="404" w:type="dxa"/>
          </w:tcPr>
          <w:p>
            <w:pPr>
              <w:pStyle w:val="17"/>
              <w:rPr>
                <w:rFonts w:ascii="Times New Roman"/>
                <w:sz w:val="16"/>
              </w:rPr>
            </w:pPr>
          </w:p>
          <w:p>
            <w:pPr>
              <w:pStyle w:val="17"/>
              <w:rPr>
                <w:rFonts w:ascii="Times New Roman"/>
                <w:sz w:val="16"/>
              </w:rPr>
            </w:pPr>
          </w:p>
          <w:p>
            <w:pPr>
              <w:pStyle w:val="17"/>
              <w:spacing w:before="2"/>
              <w:rPr>
                <w:rFonts w:ascii="Times New Roman"/>
                <w:sz w:val="15"/>
              </w:rPr>
            </w:pPr>
          </w:p>
          <w:p>
            <w:pPr>
              <w:pStyle w:val="17"/>
              <w:ind w:left="7"/>
              <w:jc w:val="center"/>
              <w:rPr>
                <w:b/>
                <w:sz w:val="13"/>
              </w:rPr>
            </w:pPr>
            <w:r>
              <w:rPr>
                <w:b/>
                <w:w w:val="101"/>
                <w:sz w:val="13"/>
              </w:rPr>
              <w:t>一</w:t>
            </w:r>
          </w:p>
        </w:tc>
        <w:tc>
          <w:tcPr>
            <w:tcW w:w="1103" w:type="dxa"/>
          </w:tcPr>
          <w:p>
            <w:pPr>
              <w:pStyle w:val="17"/>
              <w:rPr>
                <w:rFonts w:ascii="Times New Roman"/>
                <w:sz w:val="18"/>
              </w:rPr>
            </w:pPr>
          </w:p>
          <w:p>
            <w:pPr>
              <w:pStyle w:val="17"/>
              <w:rPr>
                <w:rFonts w:ascii="Times New Roman"/>
                <w:sz w:val="18"/>
              </w:rPr>
            </w:pPr>
          </w:p>
          <w:p>
            <w:pPr>
              <w:pStyle w:val="17"/>
              <w:spacing w:before="123"/>
              <w:ind w:left="215" w:right="215"/>
              <w:jc w:val="center"/>
              <w:rPr>
                <w:b/>
                <w:sz w:val="14"/>
              </w:rPr>
            </w:pPr>
            <w:r>
              <w:rPr>
                <w:b/>
                <w:sz w:val="14"/>
              </w:rPr>
              <w:t>仪容仪表</w:t>
            </w:r>
          </w:p>
        </w:tc>
        <w:tc>
          <w:tcPr>
            <w:tcW w:w="1453" w:type="dxa"/>
          </w:tcPr>
          <w:p>
            <w:pPr>
              <w:pStyle w:val="17"/>
              <w:spacing w:before="152" w:line="194" w:lineRule="auto"/>
              <w:ind w:left="446" w:right="435"/>
              <w:jc w:val="both"/>
              <w:rPr>
                <w:b/>
                <w:sz w:val="14"/>
              </w:rPr>
            </w:pPr>
            <w:r>
              <w:rPr>
                <w:b/>
                <w:sz w:val="14"/>
              </w:rPr>
              <w:t>检查头发检查妆容检查工装检查工牌检查手部</w:t>
            </w:r>
          </w:p>
        </w:tc>
        <w:tc>
          <w:tcPr>
            <w:tcW w:w="2502" w:type="dxa"/>
          </w:tcPr>
          <w:p>
            <w:pPr>
              <w:pStyle w:val="17"/>
              <w:spacing w:before="11"/>
              <w:rPr>
                <w:rFonts w:ascii="Times New Roman"/>
                <w:sz w:val="18"/>
              </w:rPr>
            </w:pPr>
          </w:p>
          <w:p>
            <w:pPr>
              <w:pStyle w:val="17"/>
              <w:spacing w:line="234" w:lineRule="exact"/>
              <w:ind w:left="26"/>
              <w:rPr>
                <w:b/>
                <w:sz w:val="14"/>
              </w:rPr>
            </w:pPr>
            <w:r>
              <w:rPr>
                <w:b/>
                <w:w w:val="95"/>
                <w:sz w:val="14"/>
              </w:rPr>
              <w:t>工具：</w:t>
            </w:r>
          </w:p>
          <w:p>
            <w:pPr>
              <w:pStyle w:val="17"/>
              <w:spacing w:before="11" w:line="194" w:lineRule="auto"/>
              <w:ind w:left="26" w:right="1066"/>
              <w:rPr>
                <w:b/>
                <w:sz w:val="14"/>
              </w:rPr>
            </w:pPr>
            <w:r>
              <w:rPr>
                <w:b/>
                <w:sz w:val="14"/>
              </w:rPr>
              <w:t>腰包、口罩（传菜岗</w:t>
            </w:r>
            <w:r>
              <w:rPr>
                <w:b/>
                <w:spacing w:val="-19"/>
                <w:sz w:val="14"/>
              </w:rPr>
              <w:t xml:space="preserve">） </w:t>
            </w:r>
            <w:r>
              <w:rPr>
                <w:b/>
                <w:sz w:val="14"/>
              </w:rPr>
              <w:t>物料：</w:t>
            </w:r>
          </w:p>
          <w:p>
            <w:pPr>
              <w:pStyle w:val="17"/>
              <w:spacing w:line="225" w:lineRule="exact"/>
              <w:ind w:left="26"/>
              <w:rPr>
                <w:b/>
                <w:sz w:val="14"/>
              </w:rPr>
            </w:pPr>
            <w:r>
              <w:rPr>
                <w:b/>
                <w:sz w:val="14"/>
              </w:rPr>
              <w:t>头花、发卡、口红</w:t>
            </w:r>
          </w:p>
        </w:tc>
        <w:tc>
          <w:tcPr>
            <w:tcW w:w="2502" w:type="dxa"/>
          </w:tcPr>
          <w:p>
            <w:pPr>
              <w:pStyle w:val="17"/>
              <w:rPr>
                <w:rFonts w:ascii="Times New Roman"/>
                <w:sz w:val="18"/>
              </w:rPr>
            </w:pPr>
          </w:p>
          <w:p>
            <w:pPr>
              <w:pStyle w:val="17"/>
              <w:spacing w:before="155" w:line="194" w:lineRule="auto"/>
              <w:ind w:left="26" w:right="1625"/>
              <w:rPr>
                <w:b/>
                <w:sz w:val="14"/>
              </w:rPr>
            </w:pPr>
            <w:r>
              <w:rPr>
                <w:b/>
                <w:spacing w:val="-4"/>
                <w:sz w:val="14"/>
              </w:rPr>
              <w:t>不能佩戴饰品</w:t>
            </w:r>
            <w:r>
              <w:rPr>
                <w:b/>
                <w:sz w:val="14"/>
              </w:rPr>
              <w:t>不能有异味 精神饱满</w:t>
            </w:r>
          </w:p>
        </w:tc>
        <w:tc>
          <w:tcPr>
            <w:tcW w:w="1453" w:type="dxa"/>
          </w:tcPr>
          <w:p>
            <w:pPr>
              <w:pStyle w:val="17"/>
              <w:rPr>
                <w:rFonts w:ascii="Times New Roman"/>
                <w:sz w:val="18"/>
              </w:rPr>
            </w:pPr>
          </w:p>
          <w:p>
            <w:pPr>
              <w:pStyle w:val="17"/>
              <w:rPr>
                <w:rFonts w:ascii="Times New Roman"/>
                <w:sz w:val="18"/>
              </w:rPr>
            </w:pPr>
          </w:p>
          <w:p>
            <w:pPr>
              <w:pStyle w:val="17"/>
              <w:spacing w:before="123"/>
              <w:ind w:left="25"/>
              <w:rPr>
                <w:b/>
                <w:sz w:val="14"/>
              </w:rPr>
            </w:pPr>
            <w:r>
              <w:rPr>
                <w:b/>
                <w:sz w:val="14"/>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40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2"/>
              <w:ind w:left="7"/>
              <w:jc w:val="center"/>
              <w:rPr>
                <w:b/>
                <w:sz w:val="13"/>
              </w:rPr>
            </w:pPr>
            <w:r>
              <w:rPr>
                <w:b/>
                <w:w w:val="101"/>
                <w:sz w:val="13"/>
              </w:rPr>
              <w:t>二</w:t>
            </w:r>
          </w:p>
        </w:tc>
        <w:tc>
          <w:tcPr>
            <w:tcW w:w="110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7"/>
              </w:rPr>
            </w:pPr>
          </w:p>
          <w:p>
            <w:pPr>
              <w:pStyle w:val="17"/>
              <w:spacing w:before="1"/>
              <w:ind w:left="215" w:right="215"/>
              <w:jc w:val="center"/>
              <w:rPr>
                <w:b/>
                <w:sz w:val="14"/>
              </w:rPr>
            </w:pPr>
            <w:r>
              <w:rPr>
                <w:b/>
                <w:sz w:val="14"/>
              </w:rPr>
              <w:t>洗手消毒</w:t>
            </w:r>
          </w:p>
        </w:tc>
        <w:tc>
          <w:tcPr>
            <w:tcW w:w="1453" w:type="dxa"/>
          </w:tcPr>
          <w:p>
            <w:pPr>
              <w:pStyle w:val="17"/>
              <w:spacing w:before="129" w:line="194" w:lineRule="auto"/>
              <w:ind w:left="446" w:right="435"/>
              <w:jc w:val="both"/>
              <w:rPr>
                <w:b/>
                <w:sz w:val="14"/>
              </w:rPr>
            </w:pPr>
            <w:r>
              <w:rPr>
                <w:b/>
                <w:sz w:val="14"/>
              </w:rPr>
              <w:t>淋湿双手涂洗手液揉搓双手冲洗双手擦干双手挤消毒液丢弃废纸消毒手部</w:t>
            </w:r>
          </w:p>
        </w:tc>
        <w:tc>
          <w:tcPr>
            <w:tcW w:w="2502" w:type="dxa"/>
          </w:tcPr>
          <w:p>
            <w:pPr>
              <w:pStyle w:val="17"/>
              <w:spacing w:before="5"/>
              <w:rPr>
                <w:rFonts w:ascii="Times New Roman"/>
                <w:sz w:val="26"/>
              </w:rPr>
            </w:pPr>
          </w:p>
          <w:p>
            <w:pPr>
              <w:pStyle w:val="17"/>
              <w:spacing w:line="234" w:lineRule="exact"/>
              <w:ind w:left="26"/>
              <w:rPr>
                <w:b/>
                <w:sz w:val="14"/>
              </w:rPr>
            </w:pPr>
            <w:r>
              <w:rPr>
                <w:b/>
                <w:w w:val="95"/>
                <w:sz w:val="14"/>
              </w:rPr>
              <w:t>设备：</w:t>
            </w:r>
          </w:p>
          <w:p>
            <w:pPr>
              <w:pStyle w:val="17"/>
              <w:spacing w:before="11" w:line="194" w:lineRule="auto"/>
              <w:ind w:left="26" w:right="1485"/>
              <w:rPr>
                <w:b/>
                <w:sz w:val="14"/>
              </w:rPr>
            </w:pPr>
            <w:r>
              <w:rPr>
                <w:b/>
                <w:spacing w:val="-3"/>
                <w:sz w:val="14"/>
              </w:rPr>
              <w:t>洗手池、垃圾桶</w:t>
            </w:r>
            <w:r>
              <w:rPr>
                <w:b/>
                <w:sz w:val="14"/>
              </w:rPr>
              <w:t>工具：</w:t>
            </w:r>
          </w:p>
          <w:p>
            <w:pPr>
              <w:pStyle w:val="17"/>
              <w:spacing w:before="2" w:line="194" w:lineRule="auto"/>
              <w:ind w:left="26" w:right="1764"/>
              <w:rPr>
                <w:b/>
                <w:sz w:val="14"/>
              </w:rPr>
            </w:pPr>
            <w:r>
              <w:rPr>
                <w:b/>
                <w:spacing w:val="-4"/>
                <w:sz w:val="14"/>
              </w:rPr>
              <w:t>洗手流程图</w:t>
            </w:r>
            <w:r>
              <w:rPr>
                <w:b/>
                <w:sz w:val="14"/>
              </w:rPr>
              <w:t>物料：</w:t>
            </w:r>
          </w:p>
          <w:p>
            <w:pPr>
              <w:pStyle w:val="17"/>
              <w:spacing w:line="225" w:lineRule="exact"/>
              <w:ind w:left="26"/>
              <w:rPr>
                <w:b/>
                <w:sz w:val="14"/>
              </w:rPr>
            </w:pPr>
            <w:r>
              <w:rPr>
                <w:b/>
                <w:sz w:val="14"/>
              </w:rPr>
              <w:t>洗手液、消毒液、擦手纸</w:t>
            </w:r>
          </w:p>
        </w:tc>
        <w:tc>
          <w:tcPr>
            <w:tcW w:w="2502" w:type="dxa"/>
          </w:tcPr>
          <w:p>
            <w:pPr>
              <w:pStyle w:val="17"/>
              <w:rPr>
                <w:rFonts w:ascii="Times New Roman"/>
                <w:sz w:val="18"/>
              </w:rPr>
            </w:pPr>
          </w:p>
          <w:p>
            <w:pPr>
              <w:pStyle w:val="17"/>
              <w:spacing w:before="132" w:line="194" w:lineRule="auto"/>
              <w:ind w:left="26" w:right="1273"/>
              <w:rPr>
                <w:b/>
                <w:sz w:val="14"/>
              </w:rPr>
            </w:pPr>
            <w:r>
              <w:rPr>
                <w:b/>
                <w:sz w:val="14"/>
              </w:rPr>
              <w:t>手部搓洗20秒以上指甲无污垢</w:t>
            </w:r>
          </w:p>
          <w:p>
            <w:pPr>
              <w:pStyle w:val="17"/>
              <w:spacing w:line="201" w:lineRule="exact"/>
              <w:ind w:left="26"/>
              <w:rPr>
                <w:b/>
                <w:sz w:val="14"/>
              </w:rPr>
            </w:pPr>
            <w:r>
              <w:rPr>
                <w:b/>
                <w:sz w:val="14"/>
              </w:rPr>
              <w:t>消毒后自然风干避免二次污染</w:t>
            </w:r>
          </w:p>
          <w:p>
            <w:pPr>
              <w:pStyle w:val="17"/>
              <w:spacing w:before="11" w:line="194" w:lineRule="auto"/>
              <w:ind w:left="26" w:right="88"/>
              <w:rPr>
                <w:b/>
                <w:sz w:val="14"/>
              </w:rPr>
            </w:pPr>
            <w:r>
              <w:rPr>
                <w:b/>
                <w:sz w:val="14"/>
              </w:rPr>
              <w:t>上岗前、手部受到污染后要洗手。例</w:t>
            </w:r>
            <w:r>
              <w:rPr>
                <w:b/>
                <w:spacing w:val="-2"/>
                <w:sz w:val="14"/>
              </w:rPr>
              <w:t>如：接触钱，接触化学品后，执行清洁</w:t>
            </w:r>
            <w:r>
              <w:rPr>
                <w:b/>
                <w:sz w:val="14"/>
              </w:rPr>
              <w:t>工作后，上洗手间后等</w:t>
            </w:r>
          </w:p>
        </w:tc>
        <w:tc>
          <w:tcPr>
            <w:tcW w:w="145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7"/>
              </w:rPr>
            </w:pPr>
          </w:p>
          <w:p>
            <w:pPr>
              <w:pStyle w:val="17"/>
              <w:spacing w:before="1"/>
              <w:ind w:left="25"/>
              <w:rPr>
                <w:b/>
                <w:sz w:val="14"/>
              </w:rPr>
            </w:pPr>
            <w:r>
              <w:rPr>
                <w:b/>
                <w:sz w:val="14"/>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1" w:hRule="atLeast"/>
        </w:trPr>
        <w:tc>
          <w:tcPr>
            <w:tcW w:w="404" w:type="dxa"/>
          </w:tcPr>
          <w:p>
            <w:pPr>
              <w:pStyle w:val="17"/>
              <w:rPr>
                <w:rFonts w:ascii="Times New Roman"/>
                <w:sz w:val="16"/>
              </w:rPr>
            </w:pPr>
          </w:p>
          <w:p>
            <w:pPr>
              <w:pStyle w:val="17"/>
              <w:rPr>
                <w:rFonts w:ascii="Times New Roman"/>
                <w:sz w:val="16"/>
              </w:rPr>
            </w:pPr>
          </w:p>
          <w:p>
            <w:pPr>
              <w:pStyle w:val="17"/>
              <w:spacing w:before="2"/>
              <w:rPr>
                <w:rFonts w:ascii="Times New Roman"/>
                <w:sz w:val="15"/>
              </w:rPr>
            </w:pPr>
          </w:p>
          <w:p>
            <w:pPr>
              <w:pStyle w:val="17"/>
              <w:ind w:left="7"/>
              <w:jc w:val="center"/>
              <w:rPr>
                <w:b/>
                <w:sz w:val="13"/>
              </w:rPr>
            </w:pPr>
            <w:r>
              <w:rPr>
                <w:b/>
                <w:w w:val="101"/>
                <w:sz w:val="13"/>
              </w:rPr>
              <w:t>三</w:t>
            </w:r>
          </w:p>
        </w:tc>
        <w:tc>
          <w:tcPr>
            <w:tcW w:w="1103" w:type="dxa"/>
          </w:tcPr>
          <w:p>
            <w:pPr>
              <w:pStyle w:val="17"/>
              <w:rPr>
                <w:rFonts w:ascii="Times New Roman"/>
                <w:sz w:val="18"/>
              </w:rPr>
            </w:pPr>
          </w:p>
          <w:p>
            <w:pPr>
              <w:pStyle w:val="17"/>
              <w:rPr>
                <w:rFonts w:ascii="Times New Roman"/>
                <w:sz w:val="18"/>
              </w:rPr>
            </w:pPr>
          </w:p>
          <w:p>
            <w:pPr>
              <w:pStyle w:val="17"/>
              <w:spacing w:before="123"/>
              <w:ind w:left="215" w:right="215"/>
              <w:jc w:val="center"/>
              <w:rPr>
                <w:b/>
                <w:sz w:val="14"/>
              </w:rPr>
            </w:pPr>
            <w:r>
              <w:rPr>
                <w:b/>
                <w:sz w:val="14"/>
              </w:rPr>
              <w:t>收尾清扫</w:t>
            </w:r>
          </w:p>
        </w:tc>
        <w:tc>
          <w:tcPr>
            <w:tcW w:w="1453" w:type="dxa"/>
          </w:tcPr>
          <w:p>
            <w:pPr>
              <w:pStyle w:val="17"/>
              <w:spacing w:before="152" w:line="194" w:lineRule="auto"/>
              <w:ind w:left="446" w:right="435"/>
              <w:jc w:val="both"/>
              <w:rPr>
                <w:b/>
                <w:sz w:val="14"/>
              </w:rPr>
            </w:pPr>
            <w:r>
              <w:rPr>
                <w:b/>
                <w:sz w:val="14"/>
              </w:rPr>
              <w:t>关闭电源清理物品清理台面清理桌椅清洁地面</w:t>
            </w:r>
          </w:p>
        </w:tc>
        <w:tc>
          <w:tcPr>
            <w:tcW w:w="2502" w:type="dxa"/>
          </w:tcPr>
          <w:p>
            <w:pPr>
              <w:pStyle w:val="17"/>
              <w:spacing w:before="152" w:line="194" w:lineRule="auto"/>
              <w:ind w:left="26" w:right="2044"/>
              <w:jc w:val="both"/>
              <w:rPr>
                <w:b/>
                <w:sz w:val="14"/>
              </w:rPr>
            </w:pPr>
            <w:r>
              <w:rPr>
                <w:b/>
                <w:sz w:val="14"/>
              </w:rPr>
              <w:t>设备： 烤串机工具：</w:t>
            </w:r>
          </w:p>
          <w:p>
            <w:pPr>
              <w:pStyle w:val="17"/>
              <w:spacing w:before="3" w:line="194" w:lineRule="auto"/>
              <w:ind w:left="26" w:right="46"/>
              <w:rPr>
                <w:b/>
                <w:sz w:val="14"/>
              </w:rPr>
            </w:pPr>
            <w:r>
              <w:rPr>
                <w:b/>
                <w:sz w:val="14"/>
              </w:rPr>
              <w:t>绿色毛巾、橙色毛巾、小桶、扫把、撮子、拖布等</w:t>
            </w:r>
          </w:p>
        </w:tc>
        <w:tc>
          <w:tcPr>
            <w:tcW w:w="2502" w:type="dxa"/>
          </w:tcPr>
          <w:p>
            <w:pPr>
              <w:pStyle w:val="17"/>
              <w:rPr>
                <w:rFonts w:ascii="Times New Roman"/>
                <w:sz w:val="18"/>
              </w:rPr>
            </w:pPr>
          </w:p>
          <w:p>
            <w:pPr>
              <w:pStyle w:val="17"/>
              <w:rPr>
                <w:rFonts w:ascii="Times New Roman"/>
                <w:sz w:val="18"/>
              </w:rPr>
            </w:pPr>
          </w:p>
          <w:p>
            <w:pPr>
              <w:pStyle w:val="17"/>
              <w:spacing w:before="123"/>
              <w:ind w:right="786"/>
              <w:jc w:val="right"/>
              <w:rPr>
                <w:b/>
                <w:sz w:val="14"/>
              </w:rPr>
            </w:pPr>
            <w:r>
              <w:rPr>
                <w:b/>
                <w:w w:val="95"/>
                <w:sz w:val="14"/>
              </w:rPr>
              <w:t>卫生干净、摆放整齐、快速</w:t>
            </w:r>
          </w:p>
        </w:tc>
        <w:tc>
          <w:tcPr>
            <w:tcW w:w="1453" w:type="dxa"/>
          </w:tcPr>
          <w:p>
            <w:pPr>
              <w:pStyle w:val="17"/>
              <w:rPr>
                <w:rFonts w:ascii="Times New Roman"/>
                <w:sz w:val="18"/>
              </w:rPr>
            </w:pPr>
          </w:p>
          <w:p>
            <w:pPr>
              <w:pStyle w:val="17"/>
              <w:spacing w:before="3"/>
              <w:rPr>
                <w:rFonts w:ascii="Times New Roman"/>
                <w:sz w:val="22"/>
              </w:rPr>
            </w:pPr>
          </w:p>
          <w:p>
            <w:pPr>
              <w:pStyle w:val="17"/>
              <w:spacing w:line="194" w:lineRule="auto"/>
              <w:ind w:left="25" w:right="17"/>
              <w:rPr>
                <w:b/>
                <w:sz w:val="14"/>
              </w:rPr>
            </w:pPr>
            <w:r>
              <w:rPr>
                <w:b/>
                <w:sz w:val="14"/>
              </w:rPr>
              <w:t>烤串机（炭）收尾清洁篇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6" w:hRule="atLeast"/>
        </w:trPr>
        <w:tc>
          <w:tcPr>
            <w:tcW w:w="404" w:type="dxa"/>
          </w:tcPr>
          <w:p>
            <w:pPr>
              <w:pStyle w:val="17"/>
              <w:rPr>
                <w:rFonts w:ascii="Times New Roman"/>
                <w:sz w:val="16"/>
              </w:rPr>
            </w:pPr>
          </w:p>
          <w:p>
            <w:pPr>
              <w:pStyle w:val="17"/>
              <w:spacing w:before="1"/>
              <w:rPr>
                <w:rFonts w:ascii="Times New Roman"/>
                <w:sz w:val="23"/>
              </w:rPr>
            </w:pPr>
          </w:p>
          <w:p>
            <w:pPr>
              <w:pStyle w:val="17"/>
              <w:ind w:left="7"/>
              <w:jc w:val="center"/>
              <w:rPr>
                <w:b/>
                <w:sz w:val="13"/>
              </w:rPr>
            </w:pPr>
            <w:r>
              <w:rPr>
                <w:b/>
                <w:w w:val="101"/>
                <w:sz w:val="13"/>
              </w:rPr>
              <w:t>四</w:t>
            </w:r>
          </w:p>
        </w:tc>
        <w:tc>
          <w:tcPr>
            <w:tcW w:w="1103" w:type="dxa"/>
          </w:tcPr>
          <w:p>
            <w:pPr>
              <w:pStyle w:val="17"/>
              <w:rPr>
                <w:rFonts w:ascii="Times New Roman"/>
                <w:sz w:val="18"/>
              </w:rPr>
            </w:pPr>
          </w:p>
          <w:p>
            <w:pPr>
              <w:pStyle w:val="17"/>
              <w:spacing w:before="10"/>
              <w:rPr>
                <w:rFonts w:ascii="Times New Roman"/>
                <w:sz w:val="19"/>
              </w:rPr>
            </w:pPr>
          </w:p>
          <w:p>
            <w:pPr>
              <w:pStyle w:val="17"/>
              <w:spacing w:before="1"/>
              <w:ind w:left="222" w:right="207"/>
              <w:jc w:val="center"/>
              <w:rPr>
                <w:b/>
                <w:sz w:val="14"/>
              </w:rPr>
            </w:pPr>
            <w:r>
              <w:rPr>
                <w:b/>
                <w:sz w:val="14"/>
              </w:rPr>
              <w:t>收尾检查</w:t>
            </w:r>
          </w:p>
        </w:tc>
        <w:tc>
          <w:tcPr>
            <w:tcW w:w="1453" w:type="dxa"/>
          </w:tcPr>
          <w:p>
            <w:pPr>
              <w:pStyle w:val="17"/>
              <w:spacing w:before="8"/>
              <w:rPr>
                <w:rFonts w:ascii="Times New Roman"/>
                <w:sz w:val="22"/>
              </w:rPr>
            </w:pPr>
          </w:p>
          <w:p>
            <w:pPr>
              <w:pStyle w:val="17"/>
              <w:spacing w:line="194" w:lineRule="auto"/>
              <w:ind w:left="446" w:right="435"/>
              <w:jc w:val="both"/>
              <w:rPr>
                <w:b/>
                <w:sz w:val="14"/>
              </w:rPr>
            </w:pPr>
            <w:r>
              <w:rPr>
                <w:b/>
                <w:sz w:val="14"/>
              </w:rPr>
              <w:t>自检电源自检卫生申报检查</w:t>
            </w:r>
          </w:p>
        </w:tc>
        <w:tc>
          <w:tcPr>
            <w:tcW w:w="2502" w:type="dxa"/>
          </w:tcPr>
          <w:p>
            <w:pPr>
              <w:pStyle w:val="17"/>
              <w:rPr>
                <w:rFonts w:ascii="Times New Roman"/>
                <w:sz w:val="18"/>
              </w:rPr>
            </w:pPr>
          </w:p>
          <w:p>
            <w:pPr>
              <w:pStyle w:val="17"/>
              <w:spacing w:before="10"/>
              <w:rPr>
                <w:rFonts w:ascii="Times New Roman"/>
                <w:sz w:val="19"/>
              </w:rPr>
            </w:pPr>
          </w:p>
          <w:p>
            <w:pPr>
              <w:pStyle w:val="17"/>
              <w:spacing w:before="1"/>
              <w:ind w:left="26"/>
              <w:rPr>
                <w:b/>
                <w:sz w:val="14"/>
              </w:rPr>
            </w:pPr>
            <w:r>
              <w:rPr>
                <w:b/>
                <w:sz w:val="14"/>
              </w:rPr>
              <w:t>设备：电视、空调、烤串机</w:t>
            </w:r>
          </w:p>
        </w:tc>
        <w:tc>
          <w:tcPr>
            <w:tcW w:w="2502" w:type="dxa"/>
          </w:tcPr>
          <w:p>
            <w:pPr>
              <w:pStyle w:val="17"/>
              <w:rPr>
                <w:rFonts w:ascii="Times New Roman"/>
                <w:sz w:val="18"/>
              </w:rPr>
            </w:pPr>
          </w:p>
          <w:p>
            <w:pPr>
              <w:pStyle w:val="17"/>
              <w:spacing w:before="2"/>
              <w:rPr>
                <w:rFonts w:ascii="Times New Roman"/>
                <w:sz w:val="14"/>
              </w:rPr>
            </w:pPr>
          </w:p>
          <w:p>
            <w:pPr>
              <w:pStyle w:val="17"/>
              <w:spacing w:line="194" w:lineRule="auto"/>
              <w:ind w:left="26" w:right="1206"/>
              <w:rPr>
                <w:b/>
                <w:sz w:val="14"/>
              </w:rPr>
            </w:pPr>
            <w:r>
              <w:rPr>
                <w:b/>
                <w:sz w:val="14"/>
              </w:rPr>
              <w:t>故障设备及时上报卫生不合格立即整改</w:t>
            </w:r>
          </w:p>
        </w:tc>
        <w:tc>
          <w:tcPr>
            <w:tcW w:w="1453" w:type="dxa"/>
          </w:tcPr>
          <w:p>
            <w:pPr>
              <w:pStyle w:val="17"/>
              <w:rPr>
                <w:rFonts w:ascii="Times New Roman"/>
                <w:sz w:val="18"/>
              </w:rPr>
            </w:pPr>
          </w:p>
          <w:p>
            <w:pPr>
              <w:pStyle w:val="17"/>
              <w:spacing w:before="10"/>
              <w:rPr>
                <w:rFonts w:ascii="Times New Roman"/>
                <w:sz w:val="19"/>
              </w:rPr>
            </w:pPr>
          </w:p>
          <w:p>
            <w:pPr>
              <w:pStyle w:val="17"/>
              <w:spacing w:before="1"/>
              <w:ind w:left="25"/>
              <w:rPr>
                <w:b/>
                <w:sz w:val="14"/>
              </w:rPr>
            </w:pPr>
            <w:r>
              <w:rPr>
                <w:b/>
                <w:sz w:val="14"/>
              </w:rPr>
              <w:t>收尾服务流程篇</w:t>
            </w:r>
          </w:p>
        </w:tc>
      </w:tr>
    </w:tbl>
    <w:p>
      <w:pPr>
        <w:spacing w:after="0"/>
        <w:rPr>
          <w:sz w:val="14"/>
        </w:rPr>
        <w:sectPr>
          <w:headerReference r:id="rId59" w:type="default"/>
          <w:pgSz w:w="10380" w:h="13900"/>
          <w:pgMar w:top="1300" w:right="0" w:bottom="440" w:left="0" w:header="0" w:footer="322" w:gutter="0"/>
        </w:sectPr>
      </w:pPr>
    </w:p>
    <w:p>
      <w:pPr>
        <w:pStyle w:val="4"/>
        <w:spacing w:before="14" w:line="240" w:lineRule="auto"/>
        <w:ind w:left="2507" w:right="2448"/>
        <w:jc w:val="center"/>
      </w:pPr>
      <w:r>
        <w:t>收尾服务流程篇</w:t>
      </w:r>
    </w:p>
    <w:p>
      <w:pPr>
        <w:pStyle w:val="8"/>
        <w:spacing w:before="13"/>
        <w:rPr>
          <w:sz w:val="14"/>
        </w:rPr>
      </w:pPr>
    </w:p>
    <w:p>
      <w:pPr>
        <w:pStyle w:val="8"/>
        <w:tabs>
          <w:tab w:val="left" w:pos="3592"/>
          <w:tab w:val="left" w:pos="7096"/>
        </w:tabs>
        <w:ind w:left="86"/>
      </w:pPr>
      <w:r>
        <w:drawing>
          <wp:inline distT="0" distB="0" distL="0" distR="0">
            <wp:extent cx="2030730" cy="1522095"/>
            <wp:effectExtent l="0" t="0" r="0" b="0"/>
            <wp:docPr id="241" name="image1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48.jpeg"/>
                    <pic:cNvPicPr>
                      <a:picLocks noChangeAspect="1"/>
                    </pic:cNvPicPr>
                  </pic:nvPicPr>
                  <pic:blipFill>
                    <a:blip r:embed="rId321" cstate="print"/>
                    <a:stretch>
                      <a:fillRect/>
                    </a:stretch>
                  </pic:blipFill>
                  <pic:spPr>
                    <a:xfrm>
                      <a:off x="0" y="0"/>
                      <a:ext cx="2030982" cy="1522476"/>
                    </a:xfrm>
                    <a:prstGeom prst="rect">
                      <a:avLst/>
                    </a:prstGeom>
                  </pic:spPr>
                </pic:pic>
              </a:graphicData>
            </a:graphic>
          </wp:inline>
        </w:drawing>
      </w:r>
      <w:r>
        <w:tab/>
      </w:r>
      <w:r>
        <w:drawing>
          <wp:inline distT="0" distB="0" distL="0" distR="0">
            <wp:extent cx="2029460" cy="1522095"/>
            <wp:effectExtent l="0" t="0" r="0" b="0"/>
            <wp:docPr id="243" name="image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49.jpeg"/>
                    <pic:cNvPicPr>
                      <a:picLocks noChangeAspect="1"/>
                    </pic:cNvPicPr>
                  </pic:nvPicPr>
                  <pic:blipFill>
                    <a:blip r:embed="rId322"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245"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50.jpeg"/>
                    <pic:cNvPicPr>
                      <a:picLocks noChangeAspect="1"/>
                    </pic:cNvPicPr>
                  </pic:nvPicPr>
                  <pic:blipFill>
                    <a:blip r:embed="rId323" cstate="print"/>
                    <a:stretch>
                      <a:fillRect/>
                    </a:stretch>
                  </pic:blipFill>
                  <pic:spPr>
                    <a:xfrm>
                      <a:off x="0" y="0"/>
                      <a:ext cx="2030982" cy="1522476"/>
                    </a:xfrm>
                    <a:prstGeom prst="rect">
                      <a:avLst/>
                    </a:prstGeom>
                  </pic:spPr>
                </pic:pic>
              </a:graphicData>
            </a:graphic>
          </wp:inline>
        </w:drawing>
      </w:r>
    </w:p>
    <w:p>
      <w:pPr>
        <w:spacing w:after="0"/>
        <w:sectPr>
          <w:headerReference r:id="rId60" w:type="default"/>
          <w:footerReference r:id="rId61" w:type="default"/>
          <w:pgSz w:w="10380" w:h="13900"/>
          <w:pgMar w:top="440" w:right="0" w:bottom="440" w:left="0" w:header="0" w:footer="242" w:gutter="0"/>
          <w:pgNumType w:start="42"/>
        </w:sectPr>
      </w:pPr>
    </w:p>
    <w:p>
      <w:pPr>
        <w:pStyle w:val="5"/>
        <w:numPr>
          <w:ilvl w:val="0"/>
          <w:numId w:val="19"/>
        </w:numPr>
        <w:tabs>
          <w:tab w:val="left" w:pos="737"/>
        </w:tabs>
        <w:spacing w:before="0" w:after="0" w:line="530" w:lineRule="exact"/>
        <w:ind w:left="736" w:right="0" w:hanging="389"/>
        <w:jc w:val="left"/>
      </w:pPr>
      <w:r>
        <w:rPr>
          <w:color w:val="585858"/>
        </w:rPr>
        <w:t>关闭电源</w:t>
      </w:r>
    </w:p>
    <w:p>
      <w:pPr>
        <w:pStyle w:val="8"/>
        <w:spacing w:before="26" w:line="156" w:lineRule="auto"/>
        <w:ind w:left="736" w:right="18"/>
      </w:pPr>
      <w:r>
        <w:rPr>
          <w:color w:val="7E7E7E"/>
        </w:rPr>
        <w:t>检查并关闭岗位不需要使用的设备，如有故障及时报修</w:t>
      </w:r>
    </w:p>
    <w:p>
      <w:pPr>
        <w:pStyle w:val="5"/>
        <w:numPr>
          <w:ilvl w:val="0"/>
          <w:numId w:val="19"/>
        </w:numPr>
        <w:tabs>
          <w:tab w:val="left" w:pos="737"/>
        </w:tabs>
        <w:spacing w:before="0" w:after="0" w:line="530" w:lineRule="exact"/>
        <w:ind w:left="736" w:right="0" w:hanging="389"/>
        <w:jc w:val="left"/>
      </w:pPr>
      <w:r>
        <w:rPr>
          <w:color w:val="585858"/>
        </w:rPr>
        <w:br w:type="column"/>
      </w:r>
      <w:r>
        <w:rPr>
          <w:color w:val="585858"/>
        </w:rPr>
        <w:t>清洁炉具</w:t>
      </w:r>
    </w:p>
    <w:p>
      <w:pPr>
        <w:pStyle w:val="8"/>
        <w:spacing w:before="26" w:line="156" w:lineRule="auto"/>
        <w:ind w:left="736" w:right="38"/>
        <w:jc w:val="both"/>
      </w:pPr>
      <w:r>
        <w:rPr>
          <w:color w:val="7E7E7E"/>
          <w:spacing w:val="-2"/>
        </w:rPr>
        <w:t xml:space="preserve">将炉具按照流程清洁干净， </w:t>
      </w:r>
      <w:r>
        <w:rPr>
          <w:color w:val="7E7E7E"/>
        </w:rPr>
        <w:t>将桌面物品摆放整齐（</w:t>
      </w:r>
      <w:r>
        <w:rPr>
          <w:color w:val="7E7E7E"/>
          <w:spacing w:val="-9"/>
        </w:rPr>
        <w:t>参考</w:t>
      </w:r>
      <w:r>
        <w:rPr>
          <w:color w:val="7E7E7E"/>
          <w:w w:val="95"/>
        </w:rPr>
        <w:t>烤串机（炭）收尾清洁篇</w:t>
      </w:r>
      <w:r>
        <w:rPr>
          <w:color w:val="7E7E7E"/>
          <w:spacing w:val="-12"/>
          <w:w w:val="95"/>
        </w:rPr>
        <w:t>）</w:t>
      </w:r>
    </w:p>
    <w:p>
      <w:pPr>
        <w:pStyle w:val="5"/>
        <w:numPr>
          <w:ilvl w:val="0"/>
          <w:numId w:val="19"/>
        </w:numPr>
        <w:tabs>
          <w:tab w:val="left" w:pos="737"/>
        </w:tabs>
        <w:spacing w:before="0" w:after="0" w:line="530" w:lineRule="exact"/>
        <w:ind w:left="736" w:right="0" w:hanging="389"/>
        <w:jc w:val="left"/>
      </w:pPr>
      <w:r>
        <w:rPr>
          <w:color w:val="585858"/>
        </w:rPr>
        <w:br w:type="column"/>
      </w:r>
      <w:r>
        <w:rPr>
          <w:color w:val="585858"/>
        </w:rPr>
        <w:t>清洁座椅</w:t>
      </w:r>
    </w:p>
    <w:p>
      <w:pPr>
        <w:pStyle w:val="8"/>
        <w:spacing w:line="303" w:lineRule="exact"/>
        <w:ind w:left="736"/>
      </w:pPr>
      <w:r>
        <w:rPr>
          <w:color w:val="7E7E7E"/>
        </w:rPr>
        <w:t>用橙色毛巾将座椅清理干净</w:t>
      </w:r>
    </w:p>
    <w:p>
      <w:pPr>
        <w:spacing w:after="0" w:line="303" w:lineRule="exact"/>
        <w:sectPr>
          <w:type w:val="continuous"/>
          <w:pgSz w:w="10380" w:h="13900"/>
          <w:pgMar w:top="1300" w:right="0" w:bottom="280" w:left="0" w:header="720" w:footer="720" w:gutter="0"/>
          <w:cols w:equalWidth="0" w:num="3">
            <w:col w:w="3173" w:space="332"/>
            <w:col w:w="3168" w:space="339"/>
            <w:col w:w="3368"/>
          </w:cols>
        </w:sectPr>
      </w:pPr>
    </w:p>
    <w:p>
      <w:pPr>
        <w:pStyle w:val="8"/>
        <w:spacing w:before="7" w:after="1"/>
        <w:rPr>
          <w:sz w:val="18"/>
        </w:rPr>
      </w:pPr>
    </w:p>
    <w:p>
      <w:pPr>
        <w:pStyle w:val="8"/>
        <w:tabs>
          <w:tab w:val="left" w:pos="3592"/>
          <w:tab w:val="left" w:pos="7096"/>
        </w:tabs>
        <w:ind w:left="86"/>
      </w:pPr>
      <w:r>
        <w:drawing>
          <wp:inline distT="0" distB="0" distL="0" distR="0">
            <wp:extent cx="2032635" cy="1522095"/>
            <wp:effectExtent l="0" t="0" r="0" b="0"/>
            <wp:docPr id="247" name="image1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51.jpeg"/>
                    <pic:cNvPicPr>
                      <a:picLocks noChangeAspect="1"/>
                    </pic:cNvPicPr>
                  </pic:nvPicPr>
                  <pic:blipFill>
                    <a:blip r:embed="rId324" cstate="print"/>
                    <a:stretch>
                      <a:fillRect/>
                    </a:stretch>
                  </pic:blipFill>
                  <pic:spPr>
                    <a:xfrm>
                      <a:off x="0" y="0"/>
                      <a:ext cx="2033016" cy="1522476"/>
                    </a:xfrm>
                    <a:prstGeom prst="rect">
                      <a:avLst/>
                    </a:prstGeom>
                  </pic:spPr>
                </pic:pic>
              </a:graphicData>
            </a:graphic>
          </wp:inline>
        </w:drawing>
      </w:r>
      <w:r>
        <w:tab/>
      </w:r>
      <w:r>
        <w:drawing>
          <wp:inline distT="0" distB="0" distL="0" distR="0">
            <wp:extent cx="2029460" cy="1522095"/>
            <wp:effectExtent l="0" t="0" r="0" b="0"/>
            <wp:docPr id="249" name="image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52.jpeg"/>
                    <pic:cNvPicPr>
                      <a:picLocks noChangeAspect="1"/>
                    </pic:cNvPicPr>
                  </pic:nvPicPr>
                  <pic:blipFill>
                    <a:blip r:embed="rId325"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251" name="image1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53.jpeg"/>
                    <pic:cNvPicPr>
                      <a:picLocks noChangeAspect="1"/>
                    </pic:cNvPicPr>
                  </pic:nvPicPr>
                  <pic:blipFill>
                    <a:blip r:embed="rId326"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9"/>
        </w:numPr>
        <w:tabs>
          <w:tab w:val="left" w:pos="737"/>
        </w:tabs>
        <w:spacing w:before="0" w:after="0" w:line="539" w:lineRule="exact"/>
        <w:ind w:left="736" w:right="0" w:hanging="389"/>
        <w:jc w:val="left"/>
      </w:pPr>
      <w:r>
        <w:rPr>
          <w:color w:val="585858"/>
        </w:rPr>
        <w:t>整理桌面</w:t>
      </w:r>
    </w:p>
    <w:p>
      <w:pPr>
        <w:pStyle w:val="8"/>
        <w:spacing w:before="26" w:line="156" w:lineRule="auto"/>
        <w:ind w:left="736" w:right="38"/>
        <w:jc w:val="both"/>
      </w:pPr>
      <w:r>
        <w:rPr>
          <w:color w:val="7E7E7E"/>
        </w:rPr>
        <w:t>将不用的物品（</w:t>
      </w:r>
      <w:r>
        <w:rPr>
          <w:color w:val="7E7E7E"/>
          <w:spacing w:val="-3"/>
        </w:rPr>
        <w:t>剩余菜单彩</w:t>
      </w:r>
      <w:r>
        <w:rPr>
          <w:color w:val="7E7E7E"/>
        </w:rPr>
        <w:t>页、盐面等）</w:t>
      </w:r>
      <w:r>
        <w:rPr>
          <w:color w:val="7E7E7E"/>
          <w:spacing w:val="-2"/>
        </w:rPr>
        <w:t>擦拭干净、整</w:t>
      </w:r>
      <w:r>
        <w:rPr>
          <w:color w:val="7E7E7E"/>
        </w:rPr>
        <w:t>齐归位，保持台面整洁</w:t>
      </w:r>
    </w:p>
    <w:p>
      <w:pPr>
        <w:pStyle w:val="5"/>
        <w:numPr>
          <w:ilvl w:val="0"/>
          <w:numId w:val="19"/>
        </w:numPr>
        <w:tabs>
          <w:tab w:val="left" w:pos="737"/>
        </w:tabs>
        <w:spacing w:before="0" w:after="0" w:line="539" w:lineRule="exact"/>
        <w:ind w:left="736" w:right="0" w:hanging="389"/>
        <w:jc w:val="left"/>
      </w:pPr>
      <w:r>
        <w:rPr>
          <w:color w:val="585858"/>
        </w:rPr>
        <w:br w:type="column"/>
      </w:r>
      <w:r>
        <w:rPr>
          <w:color w:val="585858"/>
        </w:rPr>
        <w:t>整理柜子</w:t>
      </w:r>
    </w:p>
    <w:p>
      <w:pPr>
        <w:pStyle w:val="8"/>
        <w:spacing w:before="26" w:line="156" w:lineRule="auto"/>
        <w:ind w:left="736" w:right="38"/>
        <w:jc w:val="both"/>
      </w:pPr>
      <w:r>
        <w:rPr>
          <w:color w:val="7E7E7E"/>
          <w:spacing w:val="-2"/>
        </w:rPr>
        <w:t>将小料柜和家私柜清洁干净后，将物品按照定位摆放整</w:t>
      </w:r>
      <w:r>
        <w:rPr>
          <w:color w:val="7E7E7E"/>
        </w:rPr>
        <w:t>齐</w:t>
      </w:r>
    </w:p>
    <w:p>
      <w:pPr>
        <w:pStyle w:val="5"/>
        <w:numPr>
          <w:ilvl w:val="0"/>
          <w:numId w:val="19"/>
        </w:numPr>
        <w:tabs>
          <w:tab w:val="left" w:pos="737"/>
        </w:tabs>
        <w:spacing w:before="0" w:after="0" w:line="539" w:lineRule="exact"/>
        <w:ind w:left="736" w:right="0" w:hanging="389"/>
        <w:jc w:val="left"/>
      </w:pPr>
      <w:r>
        <w:rPr>
          <w:color w:val="585858"/>
        </w:rPr>
        <w:br w:type="column"/>
      </w:r>
      <w:r>
        <w:rPr>
          <w:color w:val="585858"/>
        </w:rPr>
        <w:t>清洁地面</w:t>
      </w:r>
    </w:p>
    <w:p>
      <w:pPr>
        <w:pStyle w:val="8"/>
        <w:spacing w:line="303" w:lineRule="exact"/>
        <w:ind w:left="736"/>
      </w:pPr>
      <w:r>
        <w:rPr>
          <w:color w:val="7E7E7E"/>
        </w:rPr>
        <w:t>将岗位地面清扫干净</w:t>
      </w:r>
    </w:p>
    <w:p>
      <w:pPr>
        <w:spacing w:after="0" w:line="303" w:lineRule="exact"/>
        <w:sectPr>
          <w:type w:val="continuous"/>
          <w:pgSz w:w="10380" w:h="13900"/>
          <w:pgMar w:top="1300" w:right="0" w:bottom="280" w:left="0" w:header="720" w:footer="720" w:gutter="0"/>
          <w:cols w:equalWidth="0" w:num="3">
            <w:col w:w="3173" w:space="332"/>
            <w:col w:w="3168" w:space="339"/>
            <w:col w:w="3368"/>
          </w:cols>
        </w:sectPr>
      </w:pPr>
    </w:p>
    <w:p>
      <w:pPr>
        <w:pStyle w:val="8"/>
        <w:rPr>
          <w:sz w:val="18"/>
        </w:rPr>
      </w:pPr>
    </w:p>
    <w:p>
      <w:pPr>
        <w:pStyle w:val="8"/>
        <w:tabs>
          <w:tab w:val="left" w:pos="3592"/>
          <w:tab w:val="left" w:pos="7096"/>
        </w:tabs>
        <w:ind w:left="86"/>
      </w:pPr>
      <w:r>
        <w:drawing>
          <wp:inline distT="0" distB="0" distL="0" distR="0">
            <wp:extent cx="2026285" cy="1517650"/>
            <wp:effectExtent l="0" t="0" r="0" b="0"/>
            <wp:docPr id="253" name="image1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54.jpeg"/>
                    <pic:cNvPicPr>
                      <a:picLocks noChangeAspect="1"/>
                    </pic:cNvPicPr>
                  </pic:nvPicPr>
                  <pic:blipFill>
                    <a:blip r:embed="rId327" cstate="print"/>
                    <a:stretch>
                      <a:fillRect/>
                    </a:stretch>
                  </pic:blipFill>
                  <pic:spPr>
                    <a:xfrm>
                      <a:off x="0" y="0"/>
                      <a:ext cx="2026910" cy="1517904"/>
                    </a:xfrm>
                    <a:prstGeom prst="rect">
                      <a:avLst/>
                    </a:prstGeom>
                  </pic:spPr>
                </pic:pic>
              </a:graphicData>
            </a:graphic>
          </wp:inline>
        </w:drawing>
      </w:r>
      <w:r>
        <w:tab/>
      </w:r>
      <w:r>
        <w:drawing>
          <wp:inline distT="0" distB="0" distL="0" distR="0">
            <wp:extent cx="2025015" cy="1517650"/>
            <wp:effectExtent l="0" t="0" r="0" b="0"/>
            <wp:docPr id="255" name="image1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55.jpeg"/>
                    <pic:cNvPicPr>
                      <a:picLocks noChangeAspect="1"/>
                    </pic:cNvPicPr>
                  </pic:nvPicPr>
                  <pic:blipFill>
                    <a:blip r:embed="rId328" cstate="print"/>
                    <a:stretch>
                      <a:fillRect/>
                    </a:stretch>
                  </pic:blipFill>
                  <pic:spPr>
                    <a:xfrm>
                      <a:off x="0" y="0"/>
                      <a:ext cx="2025391" cy="1517904"/>
                    </a:xfrm>
                    <a:prstGeom prst="rect">
                      <a:avLst/>
                    </a:prstGeom>
                  </pic:spPr>
                </pic:pic>
              </a:graphicData>
            </a:graphic>
          </wp:inline>
        </w:drawing>
      </w:r>
      <w:r>
        <w:tab/>
      </w:r>
      <w:r>
        <w:drawing>
          <wp:inline distT="0" distB="0" distL="0" distR="0">
            <wp:extent cx="2026285" cy="1517650"/>
            <wp:effectExtent l="0" t="0" r="0" b="0"/>
            <wp:docPr id="257" name="image1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56.jpeg"/>
                    <pic:cNvPicPr>
                      <a:picLocks noChangeAspect="1"/>
                    </pic:cNvPicPr>
                  </pic:nvPicPr>
                  <pic:blipFill>
                    <a:blip r:embed="rId329"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19"/>
        </w:numPr>
        <w:tabs>
          <w:tab w:val="left" w:pos="737"/>
        </w:tabs>
        <w:spacing w:before="0" w:after="0" w:line="537" w:lineRule="exact"/>
        <w:ind w:left="736" w:right="0" w:hanging="389"/>
        <w:jc w:val="left"/>
      </w:pPr>
      <w:r>
        <w:rPr>
          <w:color w:val="585858"/>
        </w:rPr>
        <w:t>补充物料</w:t>
      </w:r>
    </w:p>
    <w:p>
      <w:pPr>
        <w:pStyle w:val="8"/>
        <w:spacing w:before="26" w:line="156" w:lineRule="auto"/>
        <w:ind w:left="736" w:right="38"/>
      </w:pPr>
      <w:r>
        <w:rPr>
          <w:color w:val="7E7E7E"/>
        </w:rPr>
        <w:t>将次日需要的物料进行补充， 注：补充充足</w:t>
      </w:r>
    </w:p>
    <w:p>
      <w:pPr>
        <w:pStyle w:val="5"/>
        <w:numPr>
          <w:ilvl w:val="0"/>
          <w:numId w:val="19"/>
        </w:numPr>
        <w:tabs>
          <w:tab w:val="left" w:pos="737"/>
        </w:tabs>
        <w:spacing w:before="0" w:after="0" w:line="537" w:lineRule="exact"/>
        <w:ind w:left="736" w:right="0" w:hanging="389"/>
        <w:jc w:val="left"/>
      </w:pPr>
      <w:r>
        <w:rPr>
          <w:color w:val="585858"/>
        </w:rPr>
        <w:br w:type="column"/>
      </w:r>
      <w:r>
        <w:rPr>
          <w:color w:val="585858"/>
        </w:rPr>
        <w:t>自检收尾</w:t>
      </w:r>
    </w:p>
    <w:p>
      <w:pPr>
        <w:pStyle w:val="8"/>
        <w:spacing w:before="26" w:line="156" w:lineRule="auto"/>
        <w:ind w:left="736" w:right="38"/>
        <w:jc w:val="both"/>
      </w:pPr>
      <w:r>
        <w:rPr>
          <w:color w:val="7E7E7E"/>
          <w:spacing w:val="-2"/>
        </w:rPr>
        <w:t>自查本岗位设备关闭情况； 自查本岗位卫生清洁情况； 自查本岗位物料摆放和补充</w:t>
      </w:r>
      <w:r>
        <w:rPr>
          <w:color w:val="7E7E7E"/>
        </w:rPr>
        <w:t>情况</w:t>
      </w:r>
    </w:p>
    <w:p>
      <w:pPr>
        <w:pStyle w:val="5"/>
        <w:numPr>
          <w:ilvl w:val="0"/>
          <w:numId w:val="19"/>
        </w:numPr>
        <w:tabs>
          <w:tab w:val="left" w:pos="737"/>
        </w:tabs>
        <w:spacing w:before="0" w:after="0" w:line="537" w:lineRule="exact"/>
        <w:ind w:left="736" w:right="0" w:hanging="389"/>
        <w:jc w:val="left"/>
      </w:pPr>
      <w:r>
        <w:rPr>
          <w:color w:val="585858"/>
        </w:rPr>
        <w:br w:type="column"/>
      </w:r>
      <w:r>
        <w:rPr>
          <w:color w:val="585858"/>
        </w:rPr>
        <w:t>申请检查</w:t>
      </w:r>
    </w:p>
    <w:p>
      <w:pPr>
        <w:pStyle w:val="8"/>
        <w:spacing w:before="26" w:line="156" w:lineRule="auto"/>
        <w:ind w:left="736" w:right="193"/>
      </w:pPr>
      <w:r>
        <w:rPr>
          <w:color w:val="7E7E7E"/>
        </w:rPr>
        <w:t>申报值班经理检查本岗位收尾情况，问题点立即整改</w:t>
      </w:r>
    </w:p>
    <w:p>
      <w:pPr>
        <w:spacing w:after="0" w:line="156" w:lineRule="auto"/>
        <w:sectPr>
          <w:type w:val="continuous"/>
          <w:pgSz w:w="10380" w:h="13900"/>
          <w:pgMar w:top="1300" w:right="0" w:bottom="280" w:left="0" w:header="720" w:footer="720" w:gutter="0"/>
          <w:cols w:equalWidth="0" w:num="3">
            <w:col w:w="3381" w:space="125"/>
            <w:col w:w="3168" w:space="338"/>
            <w:col w:w="3368"/>
          </w:cols>
        </w:sectPr>
      </w:pPr>
    </w:p>
    <w:p>
      <w:pPr>
        <w:pStyle w:val="8"/>
      </w:pPr>
      <w:r>
        <w:pict>
          <v:group id="_x0000_s1105" o:spid="_x0000_s1105" o:spt="203" style="position:absolute;left:0pt;margin-left:0pt;margin-top:0pt;height:621.4pt;width:518.8pt;mso-position-horizontal-relative:page;mso-position-vertical-relative:page;z-index:-263884800;mso-width-relative:page;mso-height-relative:page;" coordsize="10376,12428">
            <o:lock v:ext="edit"/>
            <v:shape id="_x0000_s1106" o:spid="_x0000_s1106" o:spt="75" type="#_x0000_t75" style="position:absolute;left:0;top:0;height:12428;width:10376;" filled="f" stroked="f" coordsize="21600,21600">
              <v:path/>
              <v:fill on="f" focussize="0,0"/>
              <v:stroke on="f"/>
              <v:imagedata r:id="rId196" o:title=""/>
              <o:lock v:ext="edit" aspectratio="t"/>
            </v:shape>
            <v:shape id="_x0000_s1107" o:spid="_x0000_s1107" o:spt="75" type="#_x0000_t75" style="position:absolute;left:2076;top:5119;height:1413;width:1293;" filled="f" stroked="f" coordsize="21600,21600">
              <v:path/>
              <v:fill on="f" focussize="0,0"/>
              <v:stroke on="f"/>
              <v:imagedata r:id="rId330" o:title=""/>
              <o:lock v:ext="edit" aspectratio="t"/>
            </v:shape>
            <v:shape id="_x0000_s1108" o:spid="_x0000_s1108" o:spt="75" type="#_x0000_t75" style="position:absolute;left:2532;top:5119;height:1413;width:3438;" filled="f" stroked="f" coordsize="21600,21600">
              <v:path/>
              <v:fill on="f" focussize="0,0"/>
              <v:stroke on="f"/>
              <v:imagedata r:id="rId331" o:title=""/>
              <o:lock v:ext="edit" aspectratio="t"/>
            </v:shape>
            <v:shape id="_x0000_s1109" o:spid="_x0000_s1109" o:spt="75" type="#_x0000_t75" style="position:absolute;left:5325;top:5119;height:1413;width:1262;" filled="f" stroked="f" coordsize="21600,21600">
              <v:path/>
              <v:fill on="f" focussize="0,0"/>
              <v:stroke on="f"/>
              <v:imagedata r:id="rId332" o:title=""/>
              <o:lock v:ext="edit" aspectratio="t"/>
            </v:shape>
            <v:shape id="_x0000_s1110" o:spid="_x0000_s1110" o:spt="75" type="#_x0000_t75" style="position:absolute;left:5750;top:5119;height:1413;width:2138;" filled="f" stroked="f" coordsize="21600,21600">
              <v:path/>
              <v:fill on="f" focussize="0,0"/>
              <v:stroke on="f"/>
              <v:imagedata r:id="rId333" o:title=""/>
              <o:lock v:ext="edit" aspectratio="t"/>
            </v:shape>
            <v:shape id="_x0000_s1111" o:spid="_x0000_s1111" o:spt="75" type="#_x0000_t75" style="position:absolute;left:7245;top:5119;height:1413;width:1096;" filled="f" stroked="f" coordsize="21600,21600">
              <v:path/>
              <v:fill on="f" focussize="0,0"/>
              <v:stroke on="f"/>
              <v:imagedata r:id="rId334" o:title=""/>
              <o:lock v:ext="edit" aspectratio="t"/>
            </v:shape>
            <v:rect id="_x0000_s1112" o:spid="_x0000_s1112" o:spt="1" style="position:absolute;left:6100;top:240;height:1100;width:4119;" fillcolor="#FFFFFF" filled="t" stroked="f" coordsize="21600,21600">
              <v:path/>
              <v:fill on="t" focussize="0,0"/>
              <v:stroke on="f"/>
              <v:imagedata o:title=""/>
              <o:lock v:ext="edit"/>
            </v:rect>
            <v:rect id="_x0000_s1113" o:spid="_x0000_s1113"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6"/>
        <w:rPr>
          <w:sz w:val="28"/>
        </w:rPr>
      </w:pPr>
    </w:p>
    <w:p>
      <w:pPr>
        <w:pStyle w:val="3"/>
      </w:pPr>
      <w:r>
        <w:rPr>
          <w:color w:val="FFFFFF"/>
        </w:rPr>
        <w:t>[ 服务员岗 | 电烤 ]</w:t>
      </w:r>
    </w:p>
    <w:p>
      <w:pPr>
        <w:spacing w:after="0"/>
        <w:sectPr>
          <w:headerReference r:id="rId62" w:type="default"/>
          <w:footerReference r:id="rId63" w:type="default"/>
          <w:pgSz w:w="10380" w:h="13900"/>
          <w:pgMar w:top="1300" w:right="0" w:bottom="520" w:left="0" w:header="0" w:footer="322" w:gutter="0"/>
          <w:pgNumType w:start="43"/>
        </w:sectPr>
      </w:pPr>
    </w:p>
    <w:p>
      <w:pPr>
        <w:pStyle w:val="8"/>
        <w:spacing w:before="9"/>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9417" w:type="dxa"/>
            <w:gridSpan w:val="6"/>
            <w:tcBorders>
              <w:top w:val="nil"/>
              <w:left w:val="nil"/>
              <w:right w:val="nil"/>
            </w:tcBorders>
            <w:shd w:val="clear" w:color="auto" w:fill="5A1717"/>
          </w:tcPr>
          <w:p>
            <w:pPr>
              <w:pStyle w:val="17"/>
              <w:spacing w:before="38"/>
              <w:ind w:left="3614" w:right="3606"/>
              <w:jc w:val="center"/>
              <w:rPr>
                <w:b/>
                <w:sz w:val="25"/>
              </w:rPr>
            </w:pPr>
            <w:r>
              <w:rPr>
                <w:b/>
                <w:color w:val="FFFFFF"/>
                <w:w w:val="105"/>
                <w:sz w:val="25"/>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404" w:type="dxa"/>
            <w:shd w:val="clear" w:color="auto" w:fill="D9D9D9"/>
          </w:tcPr>
          <w:p>
            <w:pPr>
              <w:pStyle w:val="17"/>
              <w:spacing w:before="153"/>
              <w:ind w:left="28" w:right="13"/>
              <w:jc w:val="center"/>
              <w:rPr>
                <w:b/>
                <w:sz w:val="13"/>
              </w:rPr>
            </w:pPr>
            <w:r>
              <w:rPr>
                <w:b/>
                <w:w w:val="105"/>
                <w:sz w:val="13"/>
              </w:rPr>
              <w:t>序号</w:t>
            </w:r>
          </w:p>
        </w:tc>
        <w:tc>
          <w:tcPr>
            <w:tcW w:w="1103" w:type="dxa"/>
            <w:shd w:val="clear" w:color="auto" w:fill="D9D9D9"/>
          </w:tcPr>
          <w:p>
            <w:pPr>
              <w:pStyle w:val="17"/>
              <w:spacing w:before="153"/>
              <w:ind w:left="222" w:right="207"/>
              <w:jc w:val="center"/>
              <w:rPr>
                <w:b/>
                <w:sz w:val="13"/>
              </w:rPr>
            </w:pPr>
            <w:r>
              <w:rPr>
                <w:b/>
                <w:w w:val="105"/>
                <w:sz w:val="13"/>
              </w:rPr>
              <w:t>流程</w:t>
            </w:r>
          </w:p>
        </w:tc>
        <w:tc>
          <w:tcPr>
            <w:tcW w:w="1453" w:type="dxa"/>
            <w:shd w:val="clear" w:color="auto" w:fill="D9D9D9"/>
          </w:tcPr>
          <w:p>
            <w:pPr>
              <w:pStyle w:val="17"/>
              <w:spacing w:before="153"/>
              <w:ind w:left="391" w:right="383"/>
              <w:jc w:val="center"/>
              <w:rPr>
                <w:b/>
                <w:sz w:val="13"/>
              </w:rPr>
            </w:pPr>
            <w:r>
              <w:rPr>
                <w:b/>
                <w:w w:val="105"/>
                <w:sz w:val="13"/>
              </w:rPr>
              <w:t>步骤</w:t>
            </w:r>
          </w:p>
        </w:tc>
        <w:tc>
          <w:tcPr>
            <w:tcW w:w="2502" w:type="dxa"/>
            <w:shd w:val="clear" w:color="auto" w:fill="D9D9D9"/>
          </w:tcPr>
          <w:p>
            <w:pPr>
              <w:pStyle w:val="17"/>
              <w:spacing w:before="153"/>
              <w:ind w:left="616"/>
              <w:rPr>
                <w:b/>
                <w:sz w:val="13"/>
              </w:rPr>
            </w:pPr>
            <w:r>
              <w:rPr>
                <w:b/>
                <w:w w:val="105"/>
                <w:sz w:val="13"/>
              </w:rPr>
              <w:t>相关设备/工具/物料</w:t>
            </w:r>
          </w:p>
        </w:tc>
        <w:tc>
          <w:tcPr>
            <w:tcW w:w="2502" w:type="dxa"/>
            <w:shd w:val="clear" w:color="auto" w:fill="D9D9D9"/>
          </w:tcPr>
          <w:p>
            <w:pPr>
              <w:pStyle w:val="17"/>
              <w:spacing w:before="153"/>
              <w:ind w:left="826"/>
              <w:rPr>
                <w:b/>
                <w:sz w:val="13"/>
              </w:rPr>
            </w:pPr>
            <w:r>
              <w:rPr>
                <w:b/>
                <w:w w:val="105"/>
                <w:sz w:val="13"/>
              </w:rPr>
              <w:t>重点注意事项</w:t>
            </w:r>
          </w:p>
        </w:tc>
        <w:tc>
          <w:tcPr>
            <w:tcW w:w="1453" w:type="dxa"/>
            <w:shd w:val="clear" w:color="auto" w:fill="D9D9D9"/>
          </w:tcPr>
          <w:p>
            <w:pPr>
              <w:pStyle w:val="17"/>
              <w:spacing w:before="153"/>
              <w:ind w:left="266"/>
              <w:rPr>
                <w:b/>
                <w:sz w:val="13"/>
              </w:rPr>
            </w:pPr>
            <w:r>
              <w:rPr>
                <w:b/>
                <w:w w:val="105"/>
                <w:sz w:val="13"/>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8" w:hRule="atLeast"/>
        </w:trPr>
        <w:tc>
          <w:tcPr>
            <w:tcW w:w="404" w:type="dxa"/>
          </w:tcPr>
          <w:p>
            <w:pPr>
              <w:pStyle w:val="17"/>
              <w:rPr>
                <w:rFonts w:ascii="Times New Roman"/>
                <w:sz w:val="18"/>
              </w:rPr>
            </w:pPr>
          </w:p>
          <w:p>
            <w:pPr>
              <w:pStyle w:val="17"/>
              <w:rPr>
                <w:rFonts w:ascii="Times New Roman"/>
                <w:sz w:val="18"/>
              </w:rPr>
            </w:pPr>
          </w:p>
          <w:p>
            <w:pPr>
              <w:pStyle w:val="17"/>
              <w:spacing w:before="119"/>
              <w:ind w:left="15"/>
              <w:jc w:val="center"/>
              <w:rPr>
                <w:b/>
                <w:sz w:val="13"/>
              </w:rPr>
            </w:pPr>
            <w:r>
              <w:rPr>
                <w:b/>
                <w:w w:val="107"/>
                <w:sz w:val="13"/>
              </w:rPr>
              <w:t>一</w:t>
            </w:r>
          </w:p>
        </w:tc>
        <w:tc>
          <w:tcPr>
            <w:tcW w:w="1103" w:type="dxa"/>
          </w:tcPr>
          <w:p>
            <w:pPr>
              <w:pStyle w:val="17"/>
              <w:rPr>
                <w:rFonts w:ascii="Times New Roman"/>
                <w:sz w:val="18"/>
              </w:rPr>
            </w:pPr>
          </w:p>
          <w:p>
            <w:pPr>
              <w:pStyle w:val="17"/>
              <w:rPr>
                <w:rFonts w:ascii="Times New Roman"/>
                <w:sz w:val="18"/>
              </w:rPr>
            </w:pPr>
          </w:p>
          <w:p>
            <w:pPr>
              <w:pStyle w:val="17"/>
              <w:spacing w:before="119"/>
              <w:ind w:left="215" w:right="215"/>
              <w:jc w:val="center"/>
              <w:rPr>
                <w:b/>
                <w:sz w:val="13"/>
              </w:rPr>
            </w:pPr>
            <w:r>
              <w:rPr>
                <w:b/>
                <w:w w:val="105"/>
                <w:sz w:val="13"/>
              </w:rPr>
              <w:t>仪容仪表</w:t>
            </w:r>
          </w:p>
        </w:tc>
        <w:tc>
          <w:tcPr>
            <w:tcW w:w="1453" w:type="dxa"/>
          </w:tcPr>
          <w:p>
            <w:pPr>
              <w:pStyle w:val="17"/>
              <w:spacing w:before="147" w:line="206" w:lineRule="auto"/>
              <w:ind w:left="446" w:right="435"/>
              <w:jc w:val="both"/>
              <w:rPr>
                <w:b/>
                <w:sz w:val="13"/>
              </w:rPr>
            </w:pPr>
            <w:r>
              <w:rPr>
                <w:b/>
                <w:w w:val="105"/>
                <w:sz w:val="13"/>
              </w:rPr>
              <w:t>检查头发检查妆容检查工装检查工牌检查手部</w:t>
            </w:r>
          </w:p>
        </w:tc>
        <w:tc>
          <w:tcPr>
            <w:tcW w:w="2502" w:type="dxa"/>
          </w:tcPr>
          <w:p>
            <w:pPr>
              <w:pStyle w:val="17"/>
              <w:spacing w:before="3"/>
              <w:rPr>
                <w:rFonts w:ascii="Times New Roman"/>
                <w:sz w:val="19"/>
              </w:rPr>
            </w:pPr>
          </w:p>
          <w:p>
            <w:pPr>
              <w:pStyle w:val="17"/>
              <w:spacing w:line="222" w:lineRule="exact"/>
              <w:ind w:left="26"/>
              <w:rPr>
                <w:b/>
                <w:sz w:val="13"/>
              </w:rPr>
            </w:pPr>
            <w:r>
              <w:rPr>
                <w:b/>
                <w:w w:val="105"/>
                <w:sz w:val="13"/>
              </w:rPr>
              <w:t>工具：</w:t>
            </w:r>
          </w:p>
          <w:p>
            <w:pPr>
              <w:pStyle w:val="17"/>
              <w:spacing w:before="7" w:line="206" w:lineRule="auto"/>
              <w:ind w:left="26" w:right="1066"/>
              <w:rPr>
                <w:b/>
                <w:sz w:val="13"/>
              </w:rPr>
            </w:pPr>
            <w:r>
              <w:rPr>
                <w:b/>
                <w:w w:val="105"/>
                <w:sz w:val="13"/>
              </w:rPr>
              <w:t>腰包、口罩（传菜岗</w:t>
            </w:r>
            <w:r>
              <w:rPr>
                <w:b/>
                <w:spacing w:val="-18"/>
                <w:w w:val="105"/>
                <w:sz w:val="13"/>
              </w:rPr>
              <w:t xml:space="preserve">） </w:t>
            </w:r>
            <w:r>
              <w:rPr>
                <w:b/>
                <w:w w:val="105"/>
                <w:sz w:val="13"/>
              </w:rPr>
              <w:t>物料：</w:t>
            </w:r>
          </w:p>
          <w:p>
            <w:pPr>
              <w:pStyle w:val="17"/>
              <w:spacing w:line="214" w:lineRule="exact"/>
              <w:ind w:left="26"/>
              <w:rPr>
                <w:b/>
                <w:sz w:val="13"/>
              </w:rPr>
            </w:pPr>
            <w:r>
              <w:rPr>
                <w:b/>
                <w:w w:val="105"/>
                <w:sz w:val="13"/>
              </w:rPr>
              <w:t>头花、发卡、口红</w:t>
            </w:r>
          </w:p>
        </w:tc>
        <w:tc>
          <w:tcPr>
            <w:tcW w:w="2502" w:type="dxa"/>
          </w:tcPr>
          <w:p>
            <w:pPr>
              <w:pStyle w:val="17"/>
              <w:rPr>
                <w:rFonts w:ascii="Times New Roman"/>
                <w:sz w:val="18"/>
              </w:rPr>
            </w:pPr>
          </w:p>
          <w:p>
            <w:pPr>
              <w:pStyle w:val="17"/>
              <w:spacing w:before="145" w:line="206" w:lineRule="auto"/>
              <w:ind w:left="26" w:right="1625"/>
              <w:rPr>
                <w:b/>
                <w:sz w:val="13"/>
              </w:rPr>
            </w:pPr>
            <w:r>
              <w:rPr>
                <w:b/>
                <w:spacing w:val="-4"/>
                <w:w w:val="105"/>
                <w:sz w:val="13"/>
              </w:rPr>
              <w:t>不能佩戴饰品</w:t>
            </w:r>
            <w:r>
              <w:rPr>
                <w:b/>
                <w:w w:val="105"/>
                <w:sz w:val="13"/>
              </w:rPr>
              <w:t>不能有异味 精神饱满</w:t>
            </w:r>
          </w:p>
        </w:tc>
        <w:tc>
          <w:tcPr>
            <w:tcW w:w="1453" w:type="dxa"/>
          </w:tcPr>
          <w:p>
            <w:pPr>
              <w:pStyle w:val="17"/>
              <w:rPr>
                <w:rFonts w:ascii="Times New Roman"/>
                <w:sz w:val="18"/>
              </w:rPr>
            </w:pPr>
          </w:p>
          <w:p>
            <w:pPr>
              <w:pStyle w:val="17"/>
              <w:rPr>
                <w:rFonts w:ascii="Times New Roman"/>
                <w:sz w:val="18"/>
              </w:rPr>
            </w:pPr>
          </w:p>
          <w:p>
            <w:pPr>
              <w:pStyle w:val="17"/>
              <w:spacing w:before="119"/>
              <w:ind w:left="25"/>
              <w:rPr>
                <w:b/>
                <w:sz w:val="13"/>
              </w:rPr>
            </w:pPr>
            <w:r>
              <w:rPr>
                <w:b/>
                <w:w w:val="105"/>
                <w:sz w:val="13"/>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40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9"/>
              <w:rPr>
                <w:rFonts w:ascii="Times New Roman"/>
                <w:sz w:val="16"/>
              </w:rPr>
            </w:pPr>
          </w:p>
          <w:p>
            <w:pPr>
              <w:pStyle w:val="17"/>
              <w:ind w:left="15"/>
              <w:jc w:val="center"/>
              <w:rPr>
                <w:b/>
                <w:sz w:val="13"/>
              </w:rPr>
            </w:pPr>
            <w:r>
              <w:rPr>
                <w:b/>
                <w:w w:val="107"/>
                <w:sz w:val="13"/>
              </w:rPr>
              <w:t>二</w:t>
            </w:r>
          </w:p>
        </w:tc>
        <w:tc>
          <w:tcPr>
            <w:tcW w:w="110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9"/>
              <w:rPr>
                <w:rFonts w:ascii="Times New Roman"/>
                <w:sz w:val="16"/>
              </w:rPr>
            </w:pPr>
          </w:p>
          <w:p>
            <w:pPr>
              <w:pStyle w:val="17"/>
              <w:ind w:left="215" w:right="215"/>
              <w:jc w:val="center"/>
              <w:rPr>
                <w:b/>
                <w:sz w:val="13"/>
              </w:rPr>
            </w:pPr>
            <w:r>
              <w:rPr>
                <w:b/>
                <w:w w:val="105"/>
                <w:sz w:val="13"/>
              </w:rPr>
              <w:t>洗手消毒</w:t>
            </w:r>
          </w:p>
        </w:tc>
        <w:tc>
          <w:tcPr>
            <w:tcW w:w="1453" w:type="dxa"/>
          </w:tcPr>
          <w:p>
            <w:pPr>
              <w:pStyle w:val="17"/>
              <w:spacing w:before="125" w:line="206" w:lineRule="auto"/>
              <w:ind w:left="446" w:right="435"/>
              <w:jc w:val="both"/>
              <w:rPr>
                <w:b/>
                <w:sz w:val="13"/>
              </w:rPr>
            </w:pPr>
            <w:r>
              <w:rPr>
                <w:b/>
                <w:w w:val="105"/>
                <w:sz w:val="13"/>
              </w:rPr>
              <w:t>淋湿双手涂洗手液揉搓双手冲洗双手擦干双手挤消毒液丢弃废纸消毒手部</w:t>
            </w:r>
          </w:p>
        </w:tc>
        <w:tc>
          <w:tcPr>
            <w:tcW w:w="2502" w:type="dxa"/>
          </w:tcPr>
          <w:p>
            <w:pPr>
              <w:pStyle w:val="17"/>
              <w:spacing w:before="6"/>
              <w:rPr>
                <w:rFonts w:ascii="Times New Roman"/>
                <w:sz w:val="26"/>
              </w:rPr>
            </w:pPr>
          </w:p>
          <w:p>
            <w:pPr>
              <w:pStyle w:val="17"/>
              <w:spacing w:line="222" w:lineRule="exact"/>
              <w:ind w:left="26"/>
              <w:rPr>
                <w:b/>
                <w:sz w:val="13"/>
              </w:rPr>
            </w:pPr>
            <w:r>
              <w:rPr>
                <w:b/>
                <w:w w:val="105"/>
                <w:sz w:val="13"/>
              </w:rPr>
              <w:t>设备：</w:t>
            </w:r>
          </w:p>
          <w:p>
            <w:pPr>
              <w:pStyle w:val="17"/>
              <w:spacing w:before="7" w:line="206" w:lineRule="auto"/>
              <w:ind w:left="26" w:right="1485"/>
              <w:rPr>
                <w:b/>
                <w:sz w:val="13"/>
              </w:rPr>
            </w:pPr>
            <w:r>
              <w:rPr>
                <w:b/>
                <w:spacing w:val="-3"/>
                <w:w w:val="105"/>
                <w:sz w:val="13"/>
              </w:rPr>
              <w:t>洗手池、垃圾桶</w:t>
            </w:r>
            <w:r>
              <w:rPr>
                <w:b/>
                <w:w w:val="105"/>
                <w:sz w:val="13"/>
              </w:rPr>
              <w:t>工具：</w:t>
            </w:r>
          </w:p>
          <w:p>
            <w:pPr>
              <w:pStyle w:val="17"/>
              <w:spacing w:line="206" w:lineRule="auto"/>
              <w:ind w:left="26" w:right="1764"/>
              <w:rPr>
                <w:b/>
                <w:sz w:val="13"/>
              </w:rPr>
            </w:pPr>
            <w:r>
              <w:rPr>
                <w:b/>
                <w:spacing w:val="-4"/>
                <w:w w:val="105"/>
                <w:sz w:val="13"/>
              </w:rPr>
              <w:t>洗手流程图</w:t>
            </w:r>
            <w:r>
              <w:rPr>
                <w:b/>
                <w:w w:val="105"/>
                <w:sz w:val="13"/>
              </w:rPr>
              <w:t>物料：</w:t>
            </w:r>
          </w:p>
          <w:p>
            <w:pPr>
              <w:pStyle w:val="17"/>
              <w:spacing w:line="214" w:lineRule="exact"/>
              <w:ind w:left="26"/>
              <w:rPr>
                <w:b/>
                <w:sz w:val="13"/>
              </w:rPr>
            </w:pPr>
            <w:r>
              <w:rPr>
                <w:b/>
                <w:w w:val="105"/>
                <w:sz w:val="13"/>
              </w:rPr>
              <w:t>洗手液、消毒液、擦手纸</w:t>
            </w:r>
          </w:p>
        </w:tc>
        <w:tc>
          <w:tcPr>
            <w:tcW w:w="2502" w:type="dxa"/>
          </w:tcPr>
          <w:p>
            <w:pPr>
              <w:pStyle w:val="17"/>
              <w:rPr>
                <w:rFonts w:ascii="Times New Roman"/>
                <w:sz w:val="18"/>
              </w:rPr>
            </w:pPr>
          </w:p>
          <w:p>
            <w:pPr>
              <w:pStyle w:val="17"/>
              <w:spacing w:before="122" w:line="206" w:lineRule="auto"/>
              <w:ind w:left="26" w:right="1314"/>
              <w:rPr>
                <w:b/>
                <w:sz w:val="13"/>
              </w:rPr>
            </w:pPr>
            <w:r>
              <w:rPr>
                <w:b/>
                <w:w w:val="105"/>
                <w:sz w:val="13"/>
              </w:rPr>
              <w:t>手部搓洗20秒以上指甲无污垢</w:t>
            </w:r>
          </w:p>
          <w:p>
            <w:pPr>
              <w:pStyle w:val="17"/>
              <w:spacing w:line="196" w:lineRule="exact"/>
              <w:ind w:left="26"/>
              <w:rPr>
                <w:b/>
                <w:sz w:val="13"/>
              </w:rPr>
            </w:pPr>
            <w:r>
              <w:rPr>
                <w:b/>
                <w:w w:val="105"/>
                <w:sz w:val="13"/>
              </w:rPr>
              <w:t>消毒后自然风干避免二次污染</w:t>
            </w:r>
          </w:p>
          <w:p>
            <w:pPr>
              <w:pStyle w:val="17"/>
              <w:spacing w:before="7" w:line="206" w:lineRule="auto"/>
              <w:ind w:left="26" w:right="88"/>
              <w:rPr>
                <w:b/>
                <w:sz w:val="13"/>
              </w:rPr>
            </w:pPr>
            <w:r>
              <w:rPr>
                <w:b/>
                <w:w w:val="105"/>
                <w:sz w:val="13"/>
              </w:rPr>
              <w:t xml:space="preserve">上岗前、手部受到污染后要洗手。例  </w:t>
            </w:r>
            <w:r>
              <w:rPr>
                <w:b/>
                <w:spacing w:val="-2"/>
                <w:w w:val="105"/>
                <w:sz w:val="13"/>
              </w:rPr>
              <w:t>如：接触钱，接触化学品后，执行清洁</w:t>
            </w:r>
            <w:r>
              <w:rPr>
                <w:b/>
                <w:w w:val="105"/>
                <w:sz w:val="13"/>
              </w:rPr>
              <w:t>工作后，上洗手间后等</w:t>
            </w:r>
          </w:p>
        </w:tc>
        <w:tc>
          <w:tcPr>
            <w:tcW w:w="145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9"/>
              <w:rPr>
                <w:rFonts w:ascii="Times New Roman"/>
                <w:sz w:val="16"/>
              </w:rPr>
            </w:pPr>
          </w:p>
          <w:p>
            <w:pPr>
              <w:pStyle w:val="17"/>
              <w:ind w:left="25"/>
              <w:rPr>
                <w:b/>
                <w:sz w:val="13"/>
              </w:rPr>
            </w:pPr>
            <w:r>
              <w:rPr>
                <w:b/>
                <w:w w:val="105"/>
                <w:sz w:val="13"/>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40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3"/>
              <w:rPr>
                <w:rFonts w:ascii="Times New Roman"/>
                <w:sz w:val="15"/>
              </w:rPr>
            </w:pPr>
          </w:p>
          <w:p>
            <w:pPr>
              <w:pStyle w:val="17"/>
              <w:spacing w:before="1"/>
              <w:ind w:left="15"/>
              <w:jc w:val="center"/>
              <w:rPr>
                <w:b/>
                <w:sz w:val="13"/>
              </w:rPr>
            </w:pPr>
            <w:r>
              <w:rPr>
                <w:b/>
                <w:w w:val="107"/>
                <w:sz w:val="13"/>
              </w:rPr>
              <w:t>三</w:t>
            </w:r>
          </w:p>
        </w:tc>
        <w:tc>
          <w:tcPr>
            <w:tcW w:w="110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3"/>
              <w:rPr>
                <w:rFonts w:ascii="Times New Roman"/>
                <w:sz w:val="15"/>
              </w:rPr>
            </w:pPr>
          </w:p>
          <w:p>
            <w:pPr>
              <w:pStyle w:val="17"/>
              <w:spacing w:before="1"/>
              <w:ind w:left="215" w:right="215"/>
              <w:jc w:val="center"/>
              <w:rPr>
                <w:b/>
                <w:sz w:val="13"/>
              </w:rPr>
            </w:pPr>
            <w:r>
              <w:rPr>
                <w:b/>
                <w:w w:val="105"/>
                <w:sz w:val="13"/>
              </w:rPr>
              <w:t>餐前检查</w:t>
            </w:r>
          </w:p>
        </w:tc>
        <w:tc>
          <w:tcPr>
            <w:tcW w:w="145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04" w:line="206" w:lineRule="auto"/>
              <w:ind w:left="446" w:right="435"/>
              <w:jc w:val="both"/>
              <w:rPr>
                <w:b/>
                <w:sz w:val="13"/>
              </w:rPr>
            </w:pPr>
            <w:r>
              <w:rPr>
                <w:b/>
                <w:w w:val="105"/>
                <w:sz w:val="13"/>
              </w:rPr>
              <w:t>检查设备检查物料检查卫生检查水位</w:t>
            </w:r>
          </w:p>
        </w:tc>
        <w:tc>
          <w:tcPr>
            <w:tcW w:w="2502" w:type="dxa"/>
          </w:tcPr>
          <w:p>
            <w:pPr>
              <w:pStyle w:val="17"/>
              <w:rPr>
                <w:rFonts w:ascii="Times New Roman"/>
                <w:sz w:val="16"/>
              </w:rPr>
            </w:pPr>
          </w:p>
          <w:p>
            <w:pPr>
              <w:pStyle w:val="17"/>
              <w:spacing w:line="222" w:lineRule="exact"/>
              <w:ind w:left="26"/>
              <w:rPr>
                <w:b/>
                <w:sz w:val="13"/>
              </w:rPr>
            </w:pPr>
            <w:r>
              <w:rPr>
                <w:b/>
                <w:w w:val="105"/>
                <w:sz w:val="13"/>
              </w:rPr>
              <w:t>设备：</w:t>
            </w:r>
          </w:p>
          <w:p>
            <w:pPr>
              <w:pStyle w:val="17"/>
              <w:spacing w:before="7" w:line="206" w:lineRule="auto"/>
              <w:ind w:left="26" w:right="786"/>
              <w:rPr>
                <w:b/>
                <w:sz w:val="13"/>
              </w:rPr>
            </w:pPr>
            <w:r>
              <w:rPr>
                <w:b/>
                <w:spacing w:val="-2"/>
                <w:w w:val="105"/>
                <w:sz w:val="13"/>
              </w:rPr>
              <w:t>烤炉、电视、空调、打印机</w:t>
            </w:r>
            <w:r>
              <w:rPr>
                <w:b/>
                <w:w w:val="105"/>
                <w:sz w:val="13"/>
              </w:rPr>
              <w:t>工具：</w:t>
            </w:r>
          </w:p>
          <w:p>
            <w:pPr>
              <w:pStyle w:val="17"/>
              <w:spacing w:line="206" w:lineRule="auto"/>
              <w:ind w:left="26" w:right="87"/>
              <w:rPr>
                <w:b/>
                <w:sz w:val="13"/>
              </w:rPr>
            </w:pPr>
            <w:r>
              <w:rPr>
                <w:b/>
                <w:w w:val="105"/>
                <w:sz w:val="13"/>
              </w:rPr>
              <w:t>遥控器、扫把、撮子、绿色毛巾、白色毛巾、橙色毛巾、拖布</w:t>
            </w:r>
          </w:p>
          <w:p>
            <w:pPr>
              <w:pStyle w:val="17"/>
              <w:spacing w:line="196" w:lineRule="exact"/>
              <w:ind w:left="26"/>
              <w:rPr>
                <w:b/>
                <w:sz w:val="13"/>
              </w:rPr>
            </w:pPr>
            <w:r>
              <w:rPr>
                <w:b/>
                <w:w w:val="105"/>
                <w:sz w:val="13"/>
              </w:rPr>
              <w:t>物料：</w:t>
            </w:r>
          </w:p>
          <w:p>
            <w:pPr>
              <w:pStyle w:val="17"/>
              <w:spacing w:before="4" w:line="206" w:lineRule="auto"/>
              <w:ind w:left="26" w:right="87"/>
              <w:jc w:val="both"/>
              <w:rPr>
                <w:b/>
                <w:sz w:val="13"/>
              </w:rPr>
            </w:pPr>
            <w:r>
              <w:rPr>
                <w:b/>
                <w:w w:val="105"/>
                <w:sz w:val="13"/>
              </w:rPr>
              <w:t>杯子、餐盘、调料包、盐面、牙签、湿巾筷子、台卡、钎子桶、彩页菜单、餐巾纸、椅子、水壶</w:t>
            </w:r>
          </w:p>
        </w:tc>
        <w:tc>
          <w:tcPr>
            <w:tcW w:w="2502"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9"/>
              <w:rPr>
                <w:rFonts w:ascii="Times New Roman"/>
                <w:sz w:val="26"/>
              </w:rPr>
            </w:pPr>
          </w:p>
          <w:p>
            <w:pPr>
              <w:pStyle w:val="17"/>
              <w:spacing w:line="206" w:lineRule="auto"/>
              <w:ind w:left="26" w:right="1066"/>
              <w:rPr>
                <w:b/>
                <w:sz w:val="13"/>
              </w:rPr>
            </w:pPr>
            <w:r>
              <w:rPr>
                <w:b/>
                <w:w w:val="105"/>
                <w:sz w:val="13"/>
              </w:rPr>
              <w:t>卫生不合格需及时清理设备故障及时汇报上级</w:t>
            </w:r>
          </w:p>
        </w:tc>
        <w:tc>
          <w:tcPr>
            <w:tcW w:w="145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3"/>
              <w:rPr>
                <w:rFonts w:ascii="Times New Roman"/>
                <w:sz w:val="15"/>
              </w:rPr>
            </w:pPr>
          </w:p>
          <w:p>
            <w:pPr>
              <w:pStyle w:val="17"/>
              <w:spacing w:before="1"/>
              <w:ind w:left="25"/>
              <w:rPr>
                <w:b/>
                <w:sz w:val="13"/>
              </w:rPr>
            </w:pPr>
            <w:r>
              <w:rPr>
                <w:b/>
                <w:w w:val="105"/>
                <w:sz w:val="13"/>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trPr>
        <w:tc>
          <w:tcPr>
            <w:tcW w:w="404" w:type="dxa"/>
          </w:tcPr>
          <w:p>
            <w:pPr>
              <w:pStyle w:val="17"/>
              <w:rPr>
                <w:rFonts w:ascii="Times New Roman"/>
                <w:sz w:val="18"/>
              </w:rPr>
            </w:pPr>
          </w:p>
          <w:p>
            <w:pPr>
              <w:pStyle w:val="17"/>
              <w:rPr>
                <w:rFonts w:ascii="Times New Roman"/>
                <w:sz w:val="18"/>
              </w:rPr>
            </w:pPr>
          </w:p>
          <w:p>
            <w:pPr>
              <w:pStyle w:val="17"/>
              <w:spacing w:before="10"/>
              <w:rPr>
                <w:rFonts w:ascii="Times New Roman"/>
                <w:sz w:val="26"/>
              </w:rPr>
            </w:pPr>
          </w:p>
          <w:p>
            <w:pPr>
              <w:pStyle w:val="17"/>
              <w:ind w:left="15"/>
              <w:jc w:val="center"/>
              <w:rPr>
                <w:b/>
                <w:sz w:val="13"/>
              </w:rPr>
            </w:pPr>
            <w:r>
              <w:rPr>
                <w:b/>
                <w:w w:val="107"/>
                <w:sz w:val="13"/>
              </w:rPr>
              <w:t>四</w:t>
            </w:r>
          </w:p>
        </w:tc>
        <w:tc>
          <w:tcPr>
            <w:tcW w:w="1103" w:type="dxa"/>
          </w:tcPr>
          <w:p>
            <w:pPr>
              <w:pStyle w:val="17"/>
              <w:rPr>
                <w:rFonts w:ascii="Times New Roman"/>
                <w:sz w:val="18"/>
              </w:rPr>
            </w:pPr>
          </w:p>
          <w:p>
            <w:pPr>
              <w:pStyle w:val="17"/>
              <w:rPr>
                <w:rFonts w:ascii="Times New Roman"/>
                <w:sz w:val="18"/>
              </w:rPr>
            </w:pPr>
          </w:p>
          <w:p>
            <w:pPr>
              <w:pStyle w:val="17"/>
              <w:spacing w:before="10"/>
              <w:rPr>
                <w:rFonts w:ascii="Times New Roman"/>
                <w:sz w:val="26"/>
              </w:rPr>
            </w:pPr>
          </w:p>
          <w:p>
            <w:pPr>
              <w:pStyle w:val="17"/>
              <w:ind w:left="222" w:right="207"/>
              <w:jc w:val="center"/>
              <w:rPr>
                <w:b/>
                <w:sz w:val="13"/>
              </w:rPr>
            </w:pPr>
            <w:r>
              <w:rPr>
                <w:b/>
                <w:w w:val="105"/>
                <w:sz w:val="13"/>
              </w:rPr>
              <w:t>补充物料</w:t>
            </w:r>
          </w:p>
        </w:tc>
        <w:tc>
          <w:tcPr>
            <w:tcW w:w="1453" w:type="dxa"/>
          </w:tcPr>
          <w:p>
            <w:pPr>
              <w:pStyle w:val="17"/>
              <w:rPr>
                <w:rFonts w:ascii="Times New Roman"/>
                <w:sz w:val="18"/>
              </w:rPr>
            </w:pPr>
          </w:p>
          <w:p>
            <w:pPr>
              <w:pStyle w:val="17"/>
              <w:rPr>
                <w:rFonts w:ascii="Times New Roman"/>
                <w:sz w:val="18"/>
              </w:rPr>
            </w:pPr>
          </w:p>
          <w:p>
            <w:pPr>
              <w:pStyle w:val="17"/>
              <w:spacing w:before="8"/>
              <w:rPr>
                <w:rFonts w:ascii="Times New Roman"/>
                <w:sz w:val="19"/>
              </w:rPr>
            </w:pPr>
          </w:p>
          <w:p>
            <w:pPr>
              <w:pStyle w:val="17"/>
              <w:spacing w:line="206" w:lineRule="auto"/>
              <w:ind w:left="446" w:right="435"/>
              <w:rPr>
                <w:b/>
                <w:sz w:val="13"/>
              </w:rPr>
            </w:pPr>
            <w:r>
              <w:rPr>
                <w:b/>
                <w:w w:val="105"/>
                <w:sz w:val="13"/>
              </w:rPr>
              <w:t>补充调料补充餐具</w:t>
            </w:r>
          </w:p>
        </w:tc>
        <w:tc>
          <w:tcPr>
            <w:tcW w:w="2502" w:type="dxa"/>
          </w:tcPr>
          <w:p>
            <w:pPr>
              <w:pStyle w:val="17"/>
              <w:spacing w:before="132" w:line="206" w:lineRule="auto"/>
              <w:ind w:left="26" w:right="2044"/>
              <w:rPr>
                <w:b/>
                <w:sz w:val="13"/>
              </w:rPr>
            </w:pPr>
            <w:r>
              <w:rPr>
                <w:b/>
                <w:spacing w:val="-7"/>
                <w:w w:val="105"/>
                <w:sz w:val="13"/>
              </w:rPr>
              <w:t xml:space="preserve">设备： </w:t>
            </w:r>
            <w:r>
              <w:rPr>
                <w:b/>
                <w:w w:val="105"/>
                <w:sz w:val="13"/>
              </w:rPr>
              <w:t xml:space="preserve">餐 车 </w:t>
            </w:r>
            <w:r>
              <w:rPr>
                <w:b/>
                <w:spacing w:val="-7"/>
                <w:w w:val="105"/>
                <w:sz w:val="13"/>
              </w:rPr>
              <w:t>工具：</w:t>
            </w:r>
          </w:p>
          <w:p>
            <w:pPr>
              <w:pStyle w:val="17"/>
              <w:spacing w:line="206" w:lineRule="auto"/>
              <w:ind w:left="26" w:right="367"/>
              <w:rPr>
                <w:b/>
                <w:sz w:val="13"/>
              </w:rPr>
            </w:pPr>
            <w:r>
              <w:rPr>
                <w:b/>
                <w:spacing w:val="-2"/>
                <w:w w:val="105"/>
                <w:sz w:val="13"/>
              </w:rPr>
              <w:t>调料筐、一次性手套、汤碗、汤勺</w:t>
            </w:r>
            <w:r>
              <w:rPr>
                <w:b/>
                <w:w w:val="105"/>
                <w:sz w:val="13"/>
              </w:rPr>
              <w:t>物料：</w:t>
            </w:r>
          </w:p>
          <w:p>
            <w:pPr>
              <w:pStyle w:val="17"/>
              <w:spacing w:line="196" w:lineRule="exact"/>
              <w:ind w:left="26"/>
              <w:rPr>
                <w:b/>
                <w:sz w:val="13"/>
              </w:rPr>
            </w:pPr>
            <w:r>
              <w:rPr>
                <w:b/>
                <w:w w:val="105"/>
                <w:sz w:val="13"/>
              </w:rPr>
              <w:t>料包、餐具、餐巾纸、彩页菜单、盐面</w:t>
            </w:r>
          </w:p>
          <w:p>
            <w:pPr>
              <w:pStyle w:val="17"/>
              <w:spacing w:line="222" w:lineRule="exact"/>
              <w:ind w:left="26"/>
              <w:rPr>
                <w:b/>
                <w:sz w:val="13"/>
              </w:rPr>
            </w:pPr>
            <w:r>
              <w:rPr>
                <w:b/>
                <w:w w:val="105"/>
                <w:sz w:val="13"/>
              </w:rPr>
              <w:t>、牙签、打包用品、大蒜、玩具</w:t>
            </w:r>
          </w:p>
        </w:tc>
        <w:tc>
          <w:tcPr>
            <w:tcW w:w="2502" w:type="dxa"/>
          </w:tcPr>
          <w:p>
            <w:pPr>
              <w:pStyle w:val="17"/>
              <w:rPr>
                <w:rFonts w:ascii="Times New Roman"/>
                <w:sz w:val="18"/>
              </w:rPr>
            </w:pPr>
          </w:p>
          <w:p>
            <w:pPr>
              <w:pStyle w:val="17"/>
              <w:rPr>
                <w:rFonts w:ascii="Times New Roman"/>
                <w:sz w:val="18"/>
              </w:rPr>
            </w:pPr>
          </w:p>
          <w:p>
            <w:pPr>
              <w:pStyle w:val="17"/>
              <w:spacing w:before="128" w:line="206" w:lineRule="auto"/>
              <w:ind w:left="26" w:right="1066"/>
              <w:rPr>
                <w:b/>
                <w:sz w:val="13"/>
              </w:rPr>
            </w:pPr>
            <w:r>
              <w:rPr>
                <w:b/>
                <w:w w:val="105"/>
                <w:sz w:val="13"/>
              </w:rPr>
              <w:t xml:space="preserve">保证物料充足和质量 </w:t>
            </w:r>
            <w:r>
              <w:rPr>
                <w:b/>
                <w:spacing w:val="-2"/>
                <w:w w:val="105"/>
                <w:sz w:val="13"/>
              </w:rPr>
              <w:t>注意餐具的数量和卫生</w:t>
            </w:r>
          </w:p>
        </w:tc>
        <w:tc>
          <w:tcPr>
            <w:tcW w:w="1453" w:type="dxa"/>
          </w:tcPr>
          <w:p>
            <w:pPr>
              <w:pStyle w:val="17"/>
              <w:rPr>
                <w:rFonts w:ascii="Times New Roman"/>
                <w:sz w:val="18"/>
              </w:rPr>
            </w:pPr>
          </w:p>
          <w:p>
            <w:pPr>
              <w:pStyle w:val="17"/>
              <w:rPr>
                <w:rFonts w:ascii="Times New Roman"/>
                <w:sz w:val="18"/>
              </w:rPr>
            </w:pPr>
          </w:p>
          <w:p>
            <w:pPr>
              <w:pStyle w:val="17"/>
              <w:spacing w:before="10"/>
              <w:rPr>
                <w:rFonts w:ascii="Times New Roman"/>
                <w:sz w:val="26"/>
              </w:rPr>
            </w:pPr>
          </w:p>
          <w:p>
            <w:pPr>
              <w:pStyle w:val="17"/>
              <w:ind w:left="25"/>
              <w:rPr>
                <w:b/>
                <w:sz w:val="13"/>
              </w:rPr>
            </w:pPr>
            <w:r>
              <w:rPr>
                <w:b/>
                <w:w w:val="105"/>
                <w:sz w:val="13"/>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9" w:hRule="atLeast"/>
        </w:trPr>
        <w:tc>
          <w:tcPr>
            <w:tcW w:w="404" w:type="dxa"/>
          </w:tcPr>
          <w:p>
            <w:pPr>
              <w:pStyle w:val="17"/>
              <w:rPr>
                <w:rFonts w:ascii="Times New Roman"/>
                <w:sz w:val="18"/>
              </w:rPr>
            </w:pPr>
          </w:p>
          <w:p>
            <w:pPr>
              <w:pStyle w:val="17"/>
              <w:rPr>
                <w:rFonts w:ascii="Times New Roman"/>
                <w:sz w:val="18"/>
              </w:rPr>
            </w:pPr>
          </w:p>
          <w:p>
            <w:pPr>
              <w:pStyle w:val="17"/>
              <w:spacing w:before="3"/>
              <w:rPr>
                <w:rFonts w:ascii="Times New Roman"/>
                <w:sz w:val="18"/>
              </w:rPr>
            </w:pPr>
          </w:p>
          <w:p>
            <w:pPr>
              <w:pStyle w:val="17"/>
              <w:ind w:left="15"/>
              <w:jc w:val="center"/>
              <w:rPr>
                <w:b/>
                <w:sz w:val="13"/>
              </w:rPr>
            </w:pPr>
            <w:r>
              <w:rPr>
                <w:b/>
                <w:w w:val="107"/>
                <w:sz w:val="13"/>
              </w:rPr>
              <w:t>五</w:t>
            </w:r>
          </w:p>
        </w:tc>
        <w:tc>
          <w:tcPr>
            <w:tcW w:w="1103" w:type="dxa"/>
          </w:tcPr>
          <w:p>
            <w:pPr>
              <w:pStyle w:val="17"/>
              <w:rPr>
                <w:rFonts w:ascii="Times New Roman"/>
                <w:sz w:val="18"/>
              </w:rPr>
            </w:pPr>
          </w:p>
          <w:p>
            <w:pPr>
              <w:pStyle w:val="17"/>
              <w:rPr>
                <w:rFonts w:ascii="Times New Roman"/>
                <w:sz w:val="18"/>
              </w:rPr>
            </w:pPr>
          </w:p>
          <w:p>
            <w:pPr>
              <w:pStyle w:val="17"/>
              <w:spacing w:before="3"/>
              <w:rPr>
                <w:rFonts w:ascii="Times New Roman"/>
                <w:sz w:val="18"/>
              </w:rPr>
            </w:pPr>
          </w:p>
          <w:p>
            <w:pPr>
              <w:pStyle w:val="17"/>
              <w:ind w:left="222" w:right="207"/>
              <w:jc w:val="center"/>
              <w:rPr>
                <w:b/>
                <w:sz w:val="13"/>
              </w:rPr>
            </w:pPr>
            <w:r>
              <w:rPr>
                <w:b/>
                <w:w w:val="105"/>
                <w:sz w:val="13"/>
              </w:rPr>
              <w:t>摆台</w:t>
            </w:r>
          </w:p>
        </w:tc>
        <w:tc>
          <w:tcPr>
            <w:tcW w:w="1453" w:type="dxa"/>
          </w:tcPr>
          <w:p>
            <w:pPr>
              <w:pStyle w:val="17"/>
              <w:spacing w:before="8"/>
              <w:rPr>
                <w:rFonts w:ascii="Times New Roman"/>
                <w:sz w:val="20"/>
              </w:rPr>
            </w:pPr>
          </w:p>
          <w:p>
            <w:pPr>
              <w:pStyle w:val="17"/>
              <w:spacing w:line="206" w:lineRule="auto"/>
              <w:ind w:left="446" w:right="296" w:hanging="140"/>
              <w:rPr>
                <w:b/>
                <w:sz w:val="13"/>
              </w:rPr>
            </w:pPr>
            <w:r>
              <w:rPr>
                <w:b/>
                <w:w w:val="105"/>
                <w:sz w:val="13"/>
              </w:rPr>
              <w:t>摆放桌边物品摆 放 餐 具 摆 放 料 包 摆 放 其 他 摆放椅子</w:t>
            </w:r>
          </w:p>
        </w:tc>
        <w:tc>
          <w:tcPr>
            <w:tcW w:w="2502" w:type="dxa"/>
          </w:tcPr>
          <w:p>
            <w:pPr>
              <w:pStyle w:val="17"/>
              <w:spacing w:before="140" w:line="206" w:lineRule="auto"/>
              <w:ind w:left="26" w:right="2044"/>
              <w:rPr>
                <w:b/>
                <w:sz w:val="13"/>
              </w:rPr>
            </w:pPr>
            <w:r>
              <w:rPr>
                <w:b/>
                <w:w w:val="105"/>
                <w:sz w:val="13"/>
              </w:rPr>
              <w:t>工具： 水 壶 物料：</w:t>
            </w:r>
          </w:p>
          <w:p>
            <w:pPr>
              <w:pStyle w:val="17"/>
              <w:spacing w:line="206" w:lineRule="auto"/>
              <w:ind w:left="26" w:right="87"/>
              <w:jc w:val="both"/>
              <w:rPr>
                <w:b/>
                <w:sz w:val="13"/>
              </w:rPr>
            </w:pPr>
            <w:r>
              <w:rPr>
                <w:b/>
                <w:w w:val="105"/>
                <w:sz w:val="13"/>
              </w:rPr>
              <w:t>餐盘、杯子、调料包、湿巾筷子、彩页菜单、划单夹子、台卡、钎子桶、餐巾纸、椅子等</w:t>
            </w:r>
          </w:p>
        </w:tc>
        <w:tc>
          <w:tcPr>
            <w:tcW w:w="2502" w:type="dxa"/>
          </w:tcPr>
          <w:p>
            <w:pPr>
              <w:pStyle w:val="17"/>
              <w:rPr>
                <w:rFonts w:ascii="Times New Roman"/>
                <w:sz w:val="18"/>
              </w:rPr>
            </w:pPr>
          </w:p>
          <w:p>
            <w:pPr>
              <w:pStyle w:val="17"/>
              <w:rPr>
                <w:rFonts w:ascii="Times New Roman"/>
                <w:sz w:val="18"/>
              </w:rPr>
            </w:pPr>
          </w:p>
          <w:p>
            <w:pPr>
              <w:pStyle w:val="17"/>
              <w:spacing w:before="136" w:line="206" w:lineRule="auto"/>
              <w:ind w:left="26" w:right="1625"/>
              <w:rPr>
                <w:b/>
                <w:sz w:val="13"/>
              </w:rPr>
            </w:pPr>
            <w:r>
              <w:rPr>
                <w:b/>
                <w:w w:val="105"/>
                <w:sz w:val="13"/>
              </w:rPr>
              <w:t>物料准备充足注意餐具卫生</w:t>
            </w:r>
          </w:p>
        </w:tc>
        <w:tc>
          <w:tcPr>
            <w:tcW w:w="1453" w:type="dxa"/>
          </w:tcPr>
          <w:p>
            <w:pPr>
              <w:pStyle w:val="17"/>
              <w:rPr>
                <w:rFonts w:ascii="Times New Roman"/>
                <w:sz w:val="18"/>
              </w:rPr>
            </w:pPr>
          </w:p>
          <w:p>
            <w:pPr>
              <w:pStyle w:val="17"/>
              <w:rPr>
                <w:rFonts w:ascii="Times New Roman"/>
                <w:sz w:val="18"/>
              </w:rPr>
            </w:pPr>
          </w:p>
          <w:p>
            <w:pPr>
              <w:pStyle w:val="17"/>
              <w:spacing w:before="3"/>
              <w:rPr>
                <w:rFonts w:ascii="Times New Roman"/>
                <w:sz w:val="18"/>
              </w:rPr>
            </w:pPr>
          </w:p>
          <w:p>
            <w:pPr>
              <w:pStyle w:val="17"/>
              <w:ind w:left="25"/>
              <w:rPr>
                <w:b/>
                <w:sz w:val="13"/>
              </w:rPr>
            </w:pPr>
            <w:r>
              <w:rPr>
                <w:b/>
                <w:w w:val="105"/>
                <w:sz w:val="13"/>
              </w:rPr>
              <w:t>摆台流程篇</w:t>
            </w:r>
          </w:p>
        </w:tc>
      </w:tr>
    </w:tbl>
    <w:p>
      <w:pPr>
        <w:spacing w:after="0"/>
        <w:rPr>
          <w:sz w:val="13"/>
        </w:rPr>
        <w:sectPr>
          <w:headerReference r:id="rId64" w:type="default"/>
          <w:footerReference r:id="rId65" w:type="default"/>
          <w:pgSz w:w="10380" w:h="13900"/>
          <w:pgMar w:top="1300" w:right="0" w:bottom="440" w:left="0" w:header="0" w:footer="242" w:gutter="0"/>
          <w:pgNumType w:start="44"/>
        </w:sectPr>
      </w:pPr>
    </w:p>
    <w:p>
      <w:pPr>
        <w:pStyle w:val="4"/>
        <w:spacing w:before="13" w:line="240" w:lineRule="auto"/>
        <w:ind w:left="2507" w:right="2448"/>
        <w:jc w:val="center"/>
      </w:pPr>
      <w:r>
        <w:t>餐前检查服务流程篇</w:t>
      </w:r>
    </w:p>
    <w:p>
      <w:pPr>
        <w:pStyle w:val="8"/>
        <w:spacing w:before="15"/>
        <w:rPr>
          <w:sz w:val="25"/>
        </w:rPr>
      </w:pPr>
    </w:p>
    <w:p>
      <w:pPr>
        <w:pStyle w:val="8"/>
        <w:tabs>
          <w:tab w:val="left" w:pos="6273"/>
        </w:tabs>
        <w:ind w:left="873"/>
      </w:pPr>
      <w:r>
        <w:drawing>
          <wp:inline distT="0" distB="0" distL="0" distR="0">
            <wp:extent cx="2041525" cy="1531620"/>
            <wp:effectExtent l="0" t="0" r="0" b="0"/>
            <wp:docPr id="259" name="image1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62.jpeg"/>
                    <pic:cNvPicPr>
                      <a:picLocks noChangeAspect="1"/>
                    </pic:cNvPicPr>
                  </pic:nvPicPr>
                  <pic:blipFill>
                    <a:blip r:embed="rId335"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261" name="image1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63.jpeg"/>
                    <pic:cNvPicPr>
                      <a:picLocks noChangeAspect="1"/>
                    </pic:cNvPicPr>
                  </pic:nvPicPr>
                  <pic:blipFill>
                    <a:blip r:embed="rId336" cstate="print"/>
                    <a:stretch>
                      <a:fillRect/>
                    </a:stretch>
                  </pic:blipFill>
                  <pic:spPr>
                    <a:xfrm>
                      <a:off x="0" y="0"/>
                      <a:ext cx="2043679" cy="1531620"/>
                    </a:xfrm>
                    <a:prstGeom prst="rect">
                      <a:avLst/>
                    </a:prstGeom>
                  </pic:spPr>
                </pic:pic>
              </a:graphicData>
            </a:graphic>
          </wp:inline>
        </w:drawing>
      </w:r>
    </w:p>
    <w:p>
      <w:pPr>
        <w:spacing w:after="0"/>
        <w:sectPr>
          <w:headerReference r:id="rId66" w:type="default"/>
          <w:footerReference r:id="rId67" w:type="default"/>
          <w:pgSz w:w="10380" w:h="13900"/>
          <w:pgMar w:top="380" w:right="0" w:bottom="440" w:left="0" w:header="0" w:footer="242" w:gutter="0"/>
          <w:pgNumType w:start="45"/>
        </w:sectPr>
      </w:pPr>
    </w:p>
    <w:p>
      <w:pPr>
        <w:pStyle w:val="5"/>
        <w:numPr>
          <w:ilvl w:val="1"/>
          <w:numId w:val="19"/>
        </w:numPr>
        <w:tabs>
          <w:tab w:val="left" w:pos="1550"/>
        </w:tabs>
        <w:spacing w:before="0" w:after="0" w:line="551" w:lineRule="exact"/>
        <w:ind w:left="1549" w:right="0" w:hanging="404"/>
        <w:jc w:val="left"/>
      </w:pPr>
      <w:r>
        <w:rPr>
          <w:color w:val="585858"/>
        </w:rPr>
        <w:t>检查设备</w:t>
      </w:r>
    </w:p>
    <w:p>
      <w:pPr>
        <w:pStyle w:val="8"/>
        <w:spacing w:before="30" w:line="156" w:lineRule="auto"/>
        <w:ind w:left="1549" w:right="16"/>
      </w:pPr>
      <w:r>
        <w:rPr>
          <w:color w:val="7E7E7E"/>
        </w:rPr>
        <w:t>检查岗位设备是否可以正常运行，并开启相应设备</w:t>
      </w:r>
    </w:p>
    <w:p>
      <w:pPr>
        <w:pStyle w:val="5"/>
        <w:numPr>
          <w:ilvl w:val="1"/>
          <w:numId w:val="19"/>
        </w:numPr>
        <w:tabs>
          <w:tab w:val="left" w:pos="1550"/>
        </w:tabs>
        <w:spacing w:before="0" w:after="0" w:line="551" w:lineRule="exact"/>
        <w:ind w:left="1549" w:right="0" w:hanging="404"/>
        <w:jc w:val="left"/>
      </w:pPr>
      <w:r>
        <w:rPr>
          <w:color w:val="585858"/>
        </w:rPr>
        <w:br w:type="column"/>
      </w:r>
      <w:r>
        <w:rPr>
          <w:color w:val="585858"/>
        </w:rPr>
        <w:t>检查水位</w:t>
      </w:r>
    </w:p>
    <w:p>
      <w:pPr>
        <w:pStyle w:val="8"/>
        <w:spacing w:before="30" w:line="156" w:lineRule="auto"/>
        <w:ind w:left="1549" w:right="988"/>
      </w:pPr>
      <w:r>
        <w:rPr>
          <w:color w:val="7E7E7E"/>
        </w:rPr>
        <w:t>检查烤串机，水是否干净充足，不够立即补充</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11"/>
        <w:rPr>
          <w:sz w:val="27"/>
        </w:rPr>
      </w:pPr>
    </w:p>
    <w:p>
      <w:pPr>
        <w:pStyle w:val="8"/>
        <w:tabs>
          <w:tab w:val="left" w:pos="6273"/>
        </w:tabs>
        <w:ind w:left="873"/>
      </w:pPr>
      <w:r>
        <w:drawing>
          <wp:inline distT="0" distB="0" distL="0" distR="0">
            <wp:extent cx="2045970" cy="1536065"/>
            <wp:effectExtent l="0" t="0" r="0" b="0"/>
            <wp:docPr id="263" name="image1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4.jpeg"/>
                    <pic:cNvPicPr>
                      <a:picLocks noChangeAspect="1"/>
                    </pic:cNvPicPr>
                  </pic:nvPicPr>
                  <pic:blipFill>
                    <a:blip r:embed="rId337"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265" name="image1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65.jpeg"/>
                    <pic:cNvPicPr>
                      <a:picLocks noChangeAspect="1"/>
                    </pic:cNvPicPr>
                  </pic:nvPicPr>
                  <pic:blipFill>
                    <a:blip r:embed="rId338"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19"/>
        </w:numPr>
        <w:tabs>
          <w:tab w:val="left" w:pos="1550"/>
        </w:tabs>
        <w:spacing w:before="0" w:after="0" w:line="538" w:lineRule="exact"/>
        <w:ind w:left="1549" w:right="0" w:hanging="404"/>
        <w:jc w:val="left"/>
      </w:pPr>
      <w:r>
        <w:rPr>
          <w:color w:val="585858"/>
        </w:rPr>
        <w:t>检查物料</w:t>
      </w:r>
    </w:p>
    <w:p>
      <w:pPr>
        <w:pStyle w:val="8"/>
        <w:spacing w:before="30" w:line="156" w:lineRule="auto"/>
        <w:ind w:left="1549" w:right="38"/>
      </w:pPr>
      <w:r>
        <w:rPr>
          <w:color w:val="7E7E7E"/>
        </w:rPr>
        <w:t>检查岗位物料是否补充充足， 如有不足及时进行补充</w:t>
      </w:r>
    </w:p>
    <w:p>
      <w:pPr>
        <w:pStyle w:val="5"/>
        <w:numPr>
          <w:ilvl w:val="1"/>
          <w:numId w:val="19"/>
        </w:numPr>
        <w:tabs>
          <w:tab w:val="left" w:pos="1550"/>
        </w:tabs>
        <w:spacing w:before="0" w:after="0" w:line="538" w:lineRule="exact"/>
        <w:ind w:left="1549" w:right="0" w:hanging="404"/>
        <w:jc w:val="left"/>
      </w:pPr>
      <w:r>
        <w:rPr>
          <w:color w:val="585858"/>
        </w:rPr>
        <w:br w:type="column"/>
      </w:r>
      <w:r>
        <w:rPr>
          <w:color w:val="585858"/>
        </w:rPr>
        <w:t>检查卫生</w:t>
      </w:r>
    </w:p>
    <w:p>
      <w:pPr>
        <w:pStyle w:val="8"/>
        <w:spacing w:before="30" w:line="156" w:lineRule="auto"/>
        <w:ind w:left="1549" w:right="821"/>
      </w:pPr>
      <w:r>
        <w:rPr>
          <w:color w:val="7E7E7E"/>
          <w:spacing w:val="-2"/>
        </w:rPr>
        <w:t>检查岗位地面、台面、炉具、</w:t>
      </w:r>
      <w:r>
        <w:rPr>
          <w:color w:val="7E7E7E"/>
        </w:rPr>
        <w:t>桌面物品、沙发、椅子等物 品是否干净，不干净立即整 改</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4"/>
        <w:spacing w:before="14" w:line="240" w:lineRule="auto"/>
        <w:ind w:left="2507" w:right="2446"/>
        <w:jc w:val="center"/>
      </w:pPr>
      <w:r>
        <w:t>摆台流程篇</w:t>
      </w:r>
    </w:p>
    <w:p>
      <w:pPr>
        <w:pStyle w:val="8"/>
        <w:spacing w:before="13"/>
        <w:rPr>
          <w:sz w:val="14"/>
        </w:rPr>
      </w:pPr>
    </w:p>
    <w:p>
      <w:pPr>
        <w:pStyle w:val="8"/>
        <w:tabs>
          <w:tab w:val="left" w:pos="3592"/>
          <w:tab w:val="left" w:pos="7099"/>
        </w:tabs>
        <w:ind w:left="88"/>
      </w:pPr>
      <w:r>
        <w:drawing>
          <wp:inline distT="0" distB="0" distL="0" distR="0">
            <wp:extent cx="2029460" cy="1522095"/>
            <wp:effectExtent l="0" t="0" r="0" b="0"/>
            <wp:docPr id="267" name="image1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66.jpeg"/>
                    <pic:cNvPicPr>
                      <a:picLocks noChangeAspect="1"/>
                    </pic:cNvPicPr>
                  </pic:nvPicPr>
                  <pic:blipFill>
                    <a:blip r:embed="rId339"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269" name="image1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167.jpeg"/>
                    <pic:cNvPicPr>
                      <a:picLocks noChangeAspect="1"/>
                    </pic:cNvPicPr>
                  </pic:nvPicPr>
                  <pic:blipFill>
                    <a:blip r:embed="rId340"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271" name="image1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68.jpeg"/>
                    <pic:cNvPicPr>
                      <a:picLocks noChangeAspect="1"/>
                    </pic:cNvPicPr>
                  </pic:nvPicPr>
                  <pic:blipFill>
                    <a:blip r:embed="rId341" cstate="print"/>
                    <a:stretch>
                      <a:fillRect/>
                    </a:stretch>
                  </pic:blipFill>
                  <pic:spPr>
                    <a:xfrm>
                      <a:off x="0" y="0"/>
                      <a:ext cx="2027938" cy="1522476"/>
                    </a:xfrm>
                    <a:prstGeom prst="rect">
                      <a:avLst/>
                    </a:prstGeom>
                  </pic:spPr>
                </pic:pic>
              </a:graphicData>
            </a:graphic>
          </wp:inline>
        </w:drawing>
      </w:r>
    </w:p>
    <w:p>
      <w:pPr>
        <w:spacing w:after="0"/>
        <w:sectPr>
          <w:headerReference r:id="rId68" w:type="default"/>
          <w:footerReference r:id="rId69" w:type="default"/>
          <w:pgSz w:w="10380" w:h="13900"/>
          <w:pgMar w:top="440" w:right="0" w:bottom="380" w:left="0" w:header="0" w:footer="181" w:gutter="0"/>
          <w:pgNumType w:start="46"/>
        </w:sectPr>
      </w:pPr>
    </w:p>
    <w:p>
      <w:pPr>
        <w:pStyle w:val="5"/>
        <w:numPr>
          <w:ilvl w:val="0"/>
          <w:numId w:val="20"/>
        </w:numPr>
        <w:tabs>
          <w:tab w:val="left" w:pos="737"/>
        </w:tabs>
        <w:spacing w:before="0" w:after="0" w:line="530" w:lineRule="exact"/>
        <w:ind w:left="736" w:right="0" w:hanging="389"/>
        <w:jc w:val="left"/>
      </w:pPr>
      <w:r>
        <w:rPr>
          <w:color w:val="585858"/>
        </w:rPr>
        <w:t>摆放桌边物品</w:t>
      </w:r>
    </w:p>
    <w:p>
      <w:pPr>
        <w:pStyle w:val="8"/>
        <w:spacing w:before="26" w:line="156" w:lineRule="auto"/>
        <w:ind w:left="736" w:right="38"/>
        <w:jc w:val="both"/>
      </w:pPr>
      <w:r>
        <w:rPr>
          <w:color w:val="7E7E7E"/>
          <w:spacing w:val="-1"/>
        </w:rPr>
        <w:t>将钎子桶、台卡、餐巾纸按照顺序整齐摆放于桌子内侧</w:t>
      </w:r>
      <w:r>
        <w:rPr>
          <w:color w:val="7E7E7E"/>
        </w:rPr>
        <w:t>中间位置</w:t>
      </w:r>
    </w:p>
    <w:p>
      <w:pPr>
        <w:pStyle w:val="5"/>
        <w:numPr>
          <w:ilvl w:val="0"/>
          <w:numId w:val="20"/>
        </w:numPr>
        <w:tabs>
          <w:tab w:val="left" w:pos="737"/>
        </w:tabs>
        <w:spacing w:before="0" w:after="0" w:line="530" w:lineRule="exact"/>
        <w:ind w:left="736" w:right="0" w:hanging="389"/>
        <w:jc w:val="left"/>
      </w:pPr>
      <w:r>
        <w:rPr>
          <w:color w:val="585858"/>
        </w:rPr>
        <w:br w:type="column"/>
      </w:r>
      <w:r>
        <w:rPr>
          <w:color w:val="585858"/>
        </w:rPr>
        <w:t>摆放餐盘</w:t>
      </w:r>
    </w:p>
    <w:p>
      <w:pPr>
        <w:pStyle w:val="8"/>
        <w:spacing w:before="26" w:line="156" w:lineRule="auto"/>
        <w:ind w:left="736" w:right="38"/>
        <w:jc w:val="both"/>
      </w:pPr>
      <w:r>
        <w:rPr>
          <w:color w:val="7E7E7E"/>
          <w:spacing w:val="-2"/>
        </w:rPr>
        <w:t>将餐盘下方平行于桌边，距离以实际情况决定，料盘中</w:t>
      </w:r>
      <w:r>
        <w:rPr>
          <w:color w:val="7E7E7E"/>
        </w:rPr>
        <w:t>间对准烤串机角（2人台摆烤串机中间位置即可）</w:t>
      </w:r>
    </w:p>
    <w:p>
      <w:pPr>
        <w:pStyle w:val="5"/>
        <w:numPr>
          <w:ilvl w:val="0"/>
          <w:numId w:val="20"/>
        </w:numPr>
        <w:tabs>
          <w:tab w:val="left" w:pos="737"/>
        </w:tabs>
        <w:spacing w:before="0" w:after="0" w:line="530" w:lineRule="exact"/>
        <w:ind w:left="736" w:right="0" w:hanging="389"/>
        <w:jc w:val="left"/>
      </w:pPr>
      <w:r>
        <w:rPr>
          <w:color w:val="585858"/>
        </w:rPr>
        <w:br w:type="column"/>
      </w:r>
      <w:r>
        <w:rPr>
          <w:color w:val="585858"/>
        </w:rPr>
        <w:t>摆放杯子</w:t>
      </w:r>
    </w:p>
    <w:p>
      <w:pPr>
        <w:pStyle w:val="8"/>
        <w:spacing w:before="26" w:line="156" w:lineRule="auto"/>
        <w:ind w:left="736" w:right="347"/>
        <w:jc w:val="both"/>
      </w:pPr>
      <w:r>
        <w:rPr>
          <w:color w:val="7E7E7E"/>
        </w:rPr>
        <w:t>将杯子摆放在料盘内，无Logo一侧，杯口朝下。注意：杯子要干净、无破损</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7"/>
        <w:rPr>
          <w:sz w:val="5"/>
        </w:rPr>
      </w:pPr>
    </w:p>
    <w:p>
      <w:pPr>
        <w:pStyle w:val="8"/>
        <w:tabs>
          <w:tab w:val="left" w:pos="3592"/>
          <w:tab w:val="left" w:pos="7099"/>
        </w:tabs>
        <w:ind w:left="88"/>
      </w:pPr>
      <w:r>
        <w:drawing>
          <wp:inline distT="0" distB="0" distL="0" distR="0">
            <wp:extent cx="2029460" cy="1522095"/>
            <wp:effectExtent l="0" t="0" r="0" b="0"/>
            <wp:docPr id="273" name="image1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69.jpeg"/>
                    <pic:cNvPicPr>
                      <a:picLocks noChangeAspect="1"/>
                    </pic:cNvPicPr>
                  </pic:nvPicPr>
                  <pic:blipFill>
                    <a:blip r:embed="rId342"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275" name="image1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70.jpeg"/>
                    <pic:cNvPicPr>
                      <a:picLocks noChangeAspect="1"/>
                    </pic:cNvPicPr>
                  </pic:nvPicPr>
                  <pic:blipFill>
                    <a:blip r:embed="rId343"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277" name="image1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71.jpeg"/>
                    <pic:cNvPicPr>
                      <a:picLocks noChangeAspect="1"/>
                    </pic:cNvPicPr>
                  </pic:nvPicPr>
                  <pic:blipFill>
                    <a:blip r:embed="rId344"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0"/>
        </w:numPr>
        <w:tabs>
          <w:tab w:val="left" w:pos="737"/>
        </w:tabs>
        <w:spacing w:before="0" w:after="0" w:line="541" w:lineRule="exact"/>
        <w:ind w:left="736" w:right="0" w:hanging="389"/>
        <w:jc w:val="left"/>
      </w:pPr>
      <w:r>
        <w:rPr>
          <w:color w:val="585858"/>
        </w:rPr>
        <w:t>摆放筷子</w:t>
      </w:r>
    </w:p>
    <w:p>
      <w:pPr>
        <w:pStyle w:val="8"/>
        <w:spacing w:before="26" w:line="156" w:lineRule="auto"/>
        <w:ind w:left="736" w:right="38"/>
      </w:pPr>
      <w:r>
        <w:rPr>
          <w:color w:val="7E7E7E"/>
        </w:rPr>
        <w:t>将筷子正向摆放于餐盘右侧， 底端与盘边对齐，Logo朝</w:t>
      </w:r>
    </w:p>
    <w:p>
      <w:pPr>
        <w:pStyle w:val="8"/>
        <w:spacing w:line="277" w:lineRule="exact"/>
        <w:ind w:left="736"/>
      </w:pPr>
      <w:r>
        <w:rPr>
          <w:color w:val="7E7E7E"/>
        </w:rPr>
        <w:t>上。要求:干净、无破损</w:t>
      </w:r>
    </w:p>
    <w:p>
      <w:pPr>
        <w:pStyle w:val="5"/>
        <w:numPr>
          <w:ilvl w:val="0"/>
          <w:numId w:val="20"/>
        </w:numPr>
        <w:tabs>
          <w:tab w:val="left" w:pos="737"/>
        </w:tabs>
        <w:spacing w:before="0" w:after="0" w:line="541" w:lineRule="exact"/>
        <w:ind w:left="736" w:right="0" w:hanging="389"/>
        <w:jc w:val="left"/>
      </w:pPr>
      <w:r>
        <w:rPr>
          <w:color w:val="585858"/>
        </w:rPr>
        <w:br w:type="column"/>
      </w:r>
      <w:r>
        <w:rPr>
          <w:color w:val="585858"/>
        </w:rPr>
        <w:t>摆放料包</w:t>
      </w:r>
    </w:p>
    <w:p>
      <w:pPr>
        <w:pStyle w:val="8"/>
        <w:spacing w:before="26" w:line="156" w:lineRule="auto"/>
        <w:ind w:left="736" w:right="38"/>
        <w:jc w:val="both"/>
      </w:pPr>
      <w:r>
        <w:rPr>
          <w:color w:val="7E7E7E"/>
          <w:spacing w:val="-2"/>
        </w:rPr>
        <w:t>将料包正向摆放于餐盘正上方，顺序依次为：板筋酱、</w:t>
      </w:r>
      <w:r>
        <w:rPr>
          <w:color w:val="7E7E7E"/>
        </w:rPr>
        <w:t>特辣料、烤串料、芝麻料</w:t>
      </w:r>
    </w:p>
    <w:p>
      <w:pPr>
        <w:pStyle w:val="5"/>
        <w:numPr>
          <w:ilvl w:val="0"/>
          <w:numId w:val="20"/>
        </w:numPr>
        <w:tabs>
          <w:tab w:val="left" w:pos="737"/>
        </w:tabs>
        <w:spacing w:before="0" w:after="0" w:line="541" w:lineRule="exact"/>
        <w:ind w:left="736" w:right="0" w:hanging="389"/>
        <w:jc w:val="left"/>
      </w:pPr>
      <w:r>
        <w:rPr>
          <w:color w:val="585858"/>
        </w:rPr>
        <w:br w:type="column"/>
      </w:r>
      <w:r>
        <w:rPr>
          <w:color w:val="585858"/>
        </w:rPr>
        <w:t>摆放其他</w:t>
      </w:r>
    </w:p>
    <w:p>
      <w:pPr>
        <w:pStyle w:val="8"/>
        <w:spacing w:before="26" w:line="156" w:lineRule="auto"/>
        <w:ind w:left="736" w:right="234"/>
        <w:jc w:val="both"/>
      </w:pPr>
      <w:r>
        <w:rPr>
          <w:color w:val="7E7E7E"/>
          <w:spacing w:val="-2"/>
        </w:rPr>
        <w:t xml:space="preserve">将彩页菜单正向摆放于桌子外侧边缘电磁炉左侧位置， </w:t>
      </w:r>
      <w:r>
        <w:rPr>
          <w:color w:val="7E7E7E"/>
        </w:rPr>
        <w:t>水壶放在彩页菜单的右侧</w:t>
      </w:r>
    </w:p>
    <w:p>
      <w:pPr>
        <w:spacing w:after="0" w:line="156" w:lineRule="auto"/>
        <w:jc w:val="both"/>
        <w:sectPr>
          <w:type w:val="continuous"/>
          <w:pgSz w:w="10380" w:h="13900"/>
          <w:pgMar w:top="1300" w:right="0" w:bottom="280" w:left="0" w:header="720" w:footer="720" w:gutter="0"/>
          <w:cols w:equalWidth="0" w:num="3">
            <w:col w:w="3381" w:space="125"/>
            <w:col w:w="3168" w:space="338"/>
            <w:col w:w="3368"/>
          </w:cols>
        </w:sectPr>
      </w:pPr>
    </w:p>
    <w:p>
      <w:pPr>
        <w:pStyle w:val="8"/>
        <w:spacing w:before="15"/>
        <w:rPr>
          <w:sz w:val="15"/>
        </w:rPr>
      </w:pPr>
    </w:p>
    <w:p>
      <w:pPr>
        <w:pStyle w:val="8"/>
        <w:ind w:left="88"/>
      </w:pPr>
      <w:r>
        <w:drawing>
          <wp:inline distT="0" distB="0" distL="0" distR="0">
            <wp:extent cx="2029460" cy="1522095"/>
            <wp:effectExtent l="0" t="0" r="0" b="0"/>
            <wp:docPr id="279" name="image1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72.jpeg"/>
                    <pic:cNvPicPr>
                      <a:picLocks noChangeAspect="1"/>
                    </pic:cNvPicPr>
                  </pic:nvPicPr>
                  <pic:blipFill>
                    <a:blip r:embed="rId345" cstate="print"/>
                    <a:stretch>
                      <a:fillRect/>
                    </a:stretch>
                  </pic:blipFill>
                  <pic:spPr>
                    <a:xfrm>
                      <a:off x="0" y="0"/>
                      <a:ext cx="2029460" cy="1522476"/>
                    </a:xfrm>
                    <a:prstGeom prst="rect">
                      <a:avLst/>
                    </a:prstGeom>
                  </pic:spPr>
                </pic:pic>
              </a:graphicData>
            </a:graphic>
          </wp:inline>
        </w:drawing>
      </w:r>
    </w:p>
    <w:p>
      <w:pPr>
        <w:pStyle w:val="5"/>
        <w:numPr>
          <w:ilvl w:val="0"/>
          <w:numId w:val="20"/>
        </w:numPr>
        <w:tabs>
          <w:tab w:val="left" w:pos="737"/>
        </w:tabs>
        <w:spacing w:before="0" w:after="0" w:line="538" w:lineRule="exact"/>
        <w:ind w:left="736" w:right="0" w:hanging="389"/>
        <w:jc w:val="left"/>
      </w:pPr>
      <w:r>
        <w:rPr>
          <w:color w:val="585858"/>
        </w:rPr>
        <w:t>摆放椅子</w:t>
      </w:r>
    </w:p>
    <w:p>
      <w:pPr>
        <w:pStyle w:val="8"/>
        <w:spacing w:before="32" w:line="156" w:lineRule="auto"/>
        <w:ind w:left="735" w:right="7040"/>
      </w:pPr>
      <w:r>
        <w:rPr>
          <w:color w:val="7E7E7E"/>
        </w:rPr>
        <w:t xml:space="preserve">将椅子背与桌边平行，椅子 前沿与桌面距离按照实际情 况，方便人通过即可，两个 </w:t>
      </w:r>
      <w:r>
        <w:rPr>
          <w:color w:val="7E7E7E"/>
          <w:spacing w:val="-2"/>
        </w:rPr>
        <w:t xml:space="preserve">椅子间的距离也按实际情况， </w:t>
      </w:r>
      <w:r>
        <w:rPr>
          <w:color w:val="7E7E7E"/>
        </w:rPr>
        <w:t>摆放美观即可</w:t>
      </w:r>
    </w:p>
    <w:p>
      <w:pPr>
        <w:spacing w:after="0" w:line="156" w:lineRule="auto"/>
        <w:sectPr>
          <w:type w:val="continuous"/>
          <w:pgSz w:w="10380" w:h="13900"/>
          <w:pgMar w:top="1300" w:right="0" w:bottom="280" w:left="0" w:header="720" w:footer="720" w:gutter="0"/>
        </w:sectPr>
      </w:pPr>
    </w:p>
    <w:p>
      <w:pPr>
        <w:pStyle w:val="8"/>
        <w:rPr>
          <w:rFonts w:ascii="Times New Roman"/>
        </w:rPr>
      </w:pPr>
      <w:r>
        <w:pict>
          <v:shape id="_x0000_s1114" o:spid="_x0000_s1114" o:spt="202" type="#_x0000_t202" style="position:absolute;left:0pt;margin-left:20.15pt;margin-top:60.35pt;height:26.45pt;width:480.45pt;mso-position-horizontal-relative:page;mso-position-vertical-relative:page;z-index:251687936;mso-width-relative:page;mso-height-relative:page;" fillcolor="#5A1717" filled="t" stroked="f" coordsize="21600,21600">
            <v:path/>
            <v:fill on="t" focussize="0,0"/>
            <v:stroke on="f" joinstyle="miter"/>
            <v:imagedata o:title=""/>
            <o:lock v:ext="edit"/>
            <v:textbox inset="0mm,0mm,0mm,0mm">
              <w:txbxContent>
                <w:p>
                  <w:pPr>
                    <w:spacing w:before="34"/>
                    <w:ind w:left="3798" w:right="3804" w:firstLine="0"/>
                    <w:jc w:val="center"/>
                    <w:rPr>
                      <w:b/>
                      <w:sz w:val="23"/>
                    </w:rPr>
                  </w:pPr>
                  <w:r>
                    <w:rPr>
                      <w:b/>
                      <w:color w:val="FFFFFF"/>
                      <w:w w:val="115"/>
                      <w:sz w:val="23"/>
                    </w:rPr>
                    <w:t>岗位流程-餐中篇</w:t>
                  </w:r>
                </w:p>
              </w:txbxContent>
            </v:textbox>
          </v:shape>
        </w:pict>
      </w:r>
    </w:p>
    <w:p>
      <w:pPr>
        <w:pStyle w:val="8"/>
        <w:spacing w:before="10" w:after="1"/>
        <w:rPr>
          <w:rFonts w:ascii="Times New Roman"/>
          <w:sz w:val="24"/>
        </w:rPr>
      </w:pPr>
    </w:p>
    <w:tbl>
      <w:tblPr>
        <w:tblStyle w:val="13"/>
        <w:tblW w:w="0" w:type="auto"/>
        <w:tblInd w:w="4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
        <w:gridCol w:w="1126"/>
        <w:gridCol w:w="1483"/>
        <w:gridCol w:w="2553"/>
        <w:gridCol w:w="2553"/>
        <w:gridCol w:w="14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412" w:type="dxa"/>
          </w:tcPr>
          <w:p>
            <w:pPr>
              <w:pStyle w:val="17"/>
              <w:spacing w:before="136"/>
              <w:ind w:left="7"/>
              <w:jc w:val="center"/>
              <w:rPr>
                <w:b/>
                <w:sz w:val="12"/>
              </w:rPr>
            </w:pPr>
            <w:r>
              <w:rPr>
                <w:b/>
                <w:w w:val="112"/>
                <w:sz w:val="12"/>
              </w:rPr>
              <w:t>日</w:t>
            </w:r>
          </w:p>
        </w:tc>
        <w:tc>
          <w:tcPr>
            <w:tcW w:w="1126" w:type="dxa"/>
            <w:shd w:val="clear" w:color="auto" w:fill="D9D9D9"/>
          </w:tcPr>
          <w:p>
            <w:pPr>
              <w:pStyle w:val="17"/>
              <w:spacing w:before="143"/>
              <w:ind w:left="250" w:right="235"/>
              <w:jc w:val="center"/>
              <w:rPr>
                <w:b/>
                <w:sz w:val="12"/>
              </w:rPr>
            </w:pPr>
            <w:r>
              <w:rPr>
                <w:b/>
                <w:w w:val="120"/>
                <w:sz w:val="12"/>
              </w:rPr>
              <w:t>流程</w:t>
            </w:r>
          </w:p>
        </w:tc>
        <w:tc>
          <w:tcPr>
            <w:tcW w:w="1483" w:type="dxa"/>
            <w:shd w:val="clear" w:color="auto" w:fill="D9D9D9"/>
          </w:tcPr>
          <w:p>
            <w:pPr>
              <w:pStyle w:val="17"/>
              <w:spacing w:before="143"/>
              <w:ind w:left="576" w:right="569"/>
              <w:jc w:val="center"/>
              <w:rPr>
                <w:b/>
                <w:sz w:val="12"/>
              </w:rPr>
            </w:pPr>
            <w:r>
              <w:rPr>
                <w:b/>
                <w:w w:val="120"/>
                <w:sz w:val="12"/>
              </w:rPr>
              <w:t>步骤</w:t>
            </w:r>
          </w:p>
        </w:tc>
        <w:tc>
          <w:tcPr>
            <w:tcW w:w="2553" w:type="dxa"/>
            <w:shd w:val="clear" w:color="auto" w:fill="D9D9D9"/>
          </w:tcPr>
          <w:p>
            <w:pPr>
              <w:pStyle w:val="17"/>
              <w:spacing w:before="143"/>
              <w:ind w:left="628"/>
              <w:rPr>
                <w:b/>
                <w:sz w:val="12"/>
              </w:rPr>
            </w:pPr>
            <w:r>
              <w:rPr>
                <w:b/>
                <w:w w:val="120"/>
                <w:sz w:val="12"/>
              </w:rPr>
              <w:t>相关设备/工具/物料</w:t>
            </w:r>
          </w:p>
        </w:tc>
        <w:tc>
          <w:tcPr>
            <w:tcW w:w="2553" w:type="dxa"/>
            <w:shd w:val="clear" w:color="auto" w:fill="D9D9D9"/>
          </w:tcPr>
          <w:p>
            <w:pPr>
              <w:pStyle w:val="17"/>
              <w:spacing w:before="143"/>
              <w:ind w:left="842"/>
              <w:rPr>
                <w:b/>
                <w:sz w:val="12"/>
              </w:rPr>
            </w:pPr>
            <w:r>
              <w:rPr>
                <w:b/>
                <w:w w:val="120"/>
                <w:sz w:val="12"/>
              </w:rPr>
              <w:t>重点注意事项</w:t>
            </w:r>
          </w:p>
        </w:tc>
        <w:tc>
          <w:tcPr>
            <w:tcW w:w="1483" w:type="dxa"/>
            <w:shd w:val="clear" w:color="auto" w:fill="D9D9D9"/>
          </w:tcPr>
          <w:p>
            <w:pPr>
              <w:pStyle w:val="17"/>
              <w:spacing w:before="123"/>
              <w:ind w:left="224"/>
              <w:rPr>
                <w:b/>
                <w:sz w:val="14"/>
              </w:rPr>
            </w:pPr>
            <w:r>
              <w:rPr>
                <w:b/>
                <w:w w:val="115"/>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trPr>
        <w:tc>
          <w:tcPr>
            <w:tcW w:w="412" w:type="dxa"/>
          </w:tcPr>
          <w:p>
            <w:pPr>
              <w:pStyle w:val="17"/>
              <w:rPr>
                <w:rFonts w:ascii="Times New Roman"/>
                <w:sz w:val="12"/>
              </w:rPr>
            </w:pPr>
          </w:p>
          <w:p>
            <w:pPr>
              <w:pStyle w:val="17"/>
              <w:rPr>
                <w:rFonts w:ascii="Times New Roman"/>
                <w:sz w:val="12"/>
              </w:rPr>
            </w:pPr>
          </w:p>
          <w:p>
            <w:pPr>
              <w:pStyle w:val="17"/>
              <w:rPr>
                <w:rFonts w:ascii="Times New Roman"/>
                <w:sz w:val="12"/>
              </w:rPr>
            </w:pPr>
          </w:p>
          <w:p>
            <w:pPr>
              <w:pStyle w:val="17"/>
              <w:spacing w:before="87"/>
              <w:ind w:right="6"/>
              <w:jc w:val="center"/>
              <w:rPr>
                <w:rFonts w:hint="eastAsia" w:ascii="Malgun Gothic" w:eastAsia="Malgun Gothic"/>
                <w:b/>
                <w:sz w:val="12"/>
              </w:rPr>
            </w:pPr>
            <w:r>
              <w:rPr>
                <w:rFonts w:hint="eastAsia" w:ascii="Malgun Gothic" w:eastAsia="Malgun Gothic"/>
                <w:b/>
                <w:w w:val="112"/>
                <w:sz w:val="12"/>
              </w:rPr>
              <w:t>一</w:t>
            </w:r>
          </w:p>
        </w:tc>
        <w:tc>
          <w:tcPr>
            <w:tcW w:w="1126" w:type="dxa"/>
          </w:tcPr>
          <w:p>
            <w:pPr>
              <w:pStyle w:val="17"/>
              <w:rPr>
                <w:rFonts w:ascii="Times New Roman"/>
                <w:sz w:val="16"/>
              </w:rPr>
            </w:pPr>
          </w:p>
          <w:p>
            <w:pPr>
              <w:pStyle w:val="17"/>
              <w:rPr>
                <w:rFonts w:ascii="Times New Roman"/>
                <w:sz w:val="16"/>
              </w:rPr>
            </w:pPr>
          </w:p>
          <w:p>
            <w:pPr>
              <w:pStyle w:val="17"/>
              <w:spacing w:before="127"/>
              <w:ind w:left="250" w:right="250"/>
              <w:jc w:val="center"/>
              <w:rPr>
                <w:b/>
                <w:sz w:val="12"/>
              </w:rPr>
            </w:pPr>
            <w:r>
              <w:rPr>
                <w:b/>
                <w:w w:val="120"/>
                <w:sz w:val="12"/>
              </w:rPr>
              <w:t>仪容仪表</w:t>
            </w:r>
          </w:p>
        </w:tc>
        <w:tc>
          <w:tcPr>
            <w:tcW w:w="1483" w:type="dxa"/>
          </w:tcPr>
          <w:p>
            <w:pPr>
              <w:pStyle w:val="17"/>
              <w:spacing w:before="137" w:line="206" w:lineRule="auto"/>
              <w:ind w:left="454" w:right="445"/>
              <w:jc w:val="both"/>
              <w:rPr>
                <w:b/>
                <w:sz w:val="12"/>
              </w:rPr>
            </w:pPr>
            <w:r>
              <w:rPr>
                <w:b/>
                <w:spacing w:val="-5"/>
                <w:w w:val="120"/>
                <w:sz w:val="12"/>
              </w:rPr>
              <w:t>检查头发检查妆容检查工装检查工牌检查手部</w:t>
            </w:r>
          </w:p>
        </w:tc>
        <w:tc>
          <w:tcPr>
            <w:tcW w:w="2553" w:type="dxa"/>
          </w:tcPr>
          <w:p>
            <w:pPr>
              <w:pStyle w:val="17"/>
              <w:spacing w:before="10"/>
              <w:rPr>
                <w:rFonts w:ascii="Times New Roman"/>
                <w:sz w:val="17"/>
              </w:rPr>
            </w:pPr>
          </w:p>
          <w:p>
            <w:pPr>
              <w:pStyle w:val="17"/>
              <w:spacing w:before="1" w:line="206" w:lineRule="exact"/>
              <w:ind w:left="26"/>
              <w:rPr>
                <w:b/>
                <w:sz w:val="12"/>
              </w:rPr>
            </w:pPr>
            <w:r>
              <w:rPr>
                <w:b/>
                <w:w w:val="115"/>
                <w:sz w:val="12"/>
              </w:rPr>
              <w:t>工具：</w:t>
            </w:r>
          </w:p>
          <w:p>
            <w:pPr>
              <w:pStyle w:val="17"/>
              <w:spacing w:before="6" w:line="206" w:lineRule="auto"/>
              <w:ind w:left="26" w:right="1088"/>
              <w:rPr>
                <w:b/>
                <w:sz w:val="12"/>
              </w:rPr>
            </w:pPr>
            <w:r>
              <w:rPr>
                <w:b/>
                <w:w w:val="115"/>
                <w:sz w:val="12"/>
              </w:rPr>
              <w:t>腰包、口罩（传菜岗</w:t>
            </w:r>
            <w:r>
              <w:rPr>
                <w:b/>
                <w:spacing w:val="-17"/>
                <w:w w:val="115"/>
                <w:sz w:val="12"/>
              </w:rPr>
              <w:t xml:space="preserve">） </w:t>
            </w:r>
            <w:r>
              <w:rPr>
                <w:b/>
                <w:w w:val="120"/>
                <w:sz w:val="12"/>
              </w:rPr>
              <w:t>物料：</w:t>
            </w:r>
          </w:p>
          <w:p>
            <w:pPr>
              <w:pStyle w:val="17"/>
              <w:spacing w:line="199" w:lineRule="exact"/>
              <w:ind w:left="26"/>
              <w:rPr>
                <w:b/>
                <w:sz w:val="12"/>
              </w:rPr>
            </w:pPr>
            <w:r>
              <w:rPr>
                <w:b/>
                <w:w w:val="120"/>
                <w:sz w:val="12"/>
              </w:rPr>
              <w:t>头花、发卡、口红</w:t>
            </w:r>
          </w:p>
        </w:tc>
        <w:tc>
          <w:tcPr>
            <w:tcW w:w="2553" w:type="dxa"/>
          </w:tcPr>
          <w:p>
            <w:pPr>
              <w:pStyle w:val="17"/>
              <w:rPr>
                <w:rFonts w:ascii="Times New Roman"/>
                <w:sz w:val="16"/>
              </w:rPr>
            </w:pPr>
          </w:p>
          <w:p>
            <w:pPr>
              <w:pStyle w:val="17"/>
              <w:spacing w:before="143" w:line="206" w:lineRule="auto"/>
              <w:ind w:left="26" w:right="1653"/>
              <w:rPr>
                <w:b/>
                <w:sz w:val="12"/>
              </w:rPr>
            </w:pPr>
            <w:r>
              <w:rPr>
                <w:b/>
                <w:w w:val="120"/>
                <w:sz w:val="12"/>
              </w:rPr>
              <w:t>不能佩戴饰品不能有异味精神饱满</w:t>
            </w:r>
          </w:p>
        </w:tc>
        <w:tc>
          <w:tcPr>
            <w:tcW w:w="1483" w:type="dxa"/>
          </w:tcPr>
          <w:p>
            <w:pPr>
              <w:pStyle w:val="17"/>
              <w:rPr>
                <w:rFonts w:ascii="Times New Roman"/>
                <w:sz w:val="16"/>
              </w:rPr>
            </w:pPr>
          </w:p>
          <w:p>
            <w:pPr>
              <w:pStyle w:val="17"/>
              <w:rPr>
                <w:rFonts w:ascii="Times New Roman"/>
                <w:sz w:val="16"/>
              </w:rPr>
            </w:pPr>
          </w:p>
          <w:p>
            <w:pPr>
              <w:pStyle w:val="17"/>
              <w:spacing w:before="127"/>
              <w:ind w:left="25"/>
              <w:rPr>
                <w:b/>
                <w:sz w:val="12"/>
              </w:rPr>
            </w:pPr>
            <w:r>
              <w:rPr>
                <w:b/>
                <w:w w:val="120"/>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9" w:hRule="atLeast"/>
        </w:trPr>
        <w:tc>
          <w:tcPr>
            <w:tcW w:w="412"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17"/>
              </w:rPr>
            </w:pPr>
          </w:p>
          <w:p>
            <w:pPr>
              <w:pStyle w:val="17"/>
              <w:ind w:left="7"/>
              <w:jc w:val="center"/>
              <w:rPr>
                <w:b/>
                <w:sz w:val="12"/>
              </w:rPr>
            </w:pPr>
            <w:r>
              <w:rPr>
                <w:b/>
                <w:w w:val="112"/>
                <w:sz w:val="12"/>
              </w:rPr>
              <w:t>二</w:t>
            </w:r>
          </w:p>
        </w:tc>
        <w:tc>
          <w:tcPr>
            <w:tcW w:w="1126"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17"/>
              </w:rPr>
            </w:pPr>
          </w:p>
          <w:p>
            <w:pPr>
              <w:pStyle w:val="17"/>
              <w:ind w:left="250" w:right="250"/>
              <w:jc w:val="center"/>
              <w:rPr>
                <w:b/>
                <w:sz w:val="12"/>
              </w:rPr>
            </w:pPr>
            <w:r>
              <w:rPr>
                <w:b/>
                <w:w w:val="120"/>
                <w:sz w:val="12"/>
              </w:rPr>
              <w:t>洗手消毒</w:t>
            </w:r>
          </w:p>
        </w:tc>
        <w:tc>
          <w:tcPr>
            <w:tcW w:w="1483" w:type="dxa"/>
          </w:tcPr>
          <w:p>
            <w:pPr>
              <w:pStyle w:val="17"/>
              <w:spacing w:before="115" w:line="206" w:lineRule="auto"/>
              <w:ind w:left="454" w:right="445"/>
              <w:jc w:val="both"/>
              <w:rPr>
                <w:b/>
                <w:sz w:val="12"/>
              </w:rPr>
            </w:pPr>
            <w:r>
              <w:rPr>
                <w:b/>
                <w:spacing w:val="-5"/>
                <w:w w:val="120"/>
                <w:sz w:val="12"/>
              </w:rPr>
              <w:t>淋湿双手涂洗手液揉搓双手冲洗双手擦干双手挤消毒液丢弃废纸消毒手部</w:t>
            </w:r>
          </w:p>
        </w:tc>
        <w:tc>
          <w:tcPr>
            <w:tcW w:w="2553" w:type="dxa"/>
          </w:tcPr>
          <w:p>
            <w:pPr>
              <w:pStyle w:val="17"/>
              <w:rPr>
                <w:rFonts w:ascii="Times New Roman"/>
                <w:sz w:val="16"/>
              </w:rPr>
            </w:pPr>
          </w:p>
          <w:p>
            <w:pPr>
              <w:pStyle w:val="17"/>
              <w:spacing w:before="99" w:line="206" w:lineRule="exact"/>
              <w:ind w:left="26"/>
              <w:rPr>
                <w:b/>
                <w:sz w:val="12"/>
              </w:rPr>
            </w:pPr>
            <w:r>
              <w:rPr>
                <w:b/>
                <w:w w:val="115"/>
                <w:sz w:val="12"/>
              </w:rPr>
              <w:t>设备：</w:t>
            </w:r>
          </w:p>
          <w:p>
            <w:pPr>
              <w:pStyle w:val="17"/>
              <w:spacing w:before="7" w:line="206" w:lineRule="auto"/>
              <w:ind w:left="26" w:right="1516"/>
              <w:rPr>
                <w:b/>
                <w:sz w:val="12"/>
              </w:rPr>
            </w:pPr>
            <w:r>
              <w:rPr>
                <w:b/>
                <w:spacing w:val="-3"/>
                <w:w w:val="120"/>
                <w:sz w:val="12"/>
              </w:rPr>
              <w:t>洗手池、垃圾桶</w:t>
            </w:r>
            <w:r>
              <w:rPr>
                <w:b/>
                <w:w w:val="120"/>
                <w:sz w:val="12"/>
              </w:rPr>
              <w:t>工具：</w:t>
            </w:r>
          </w:p>
          <w:p>
            <w:pPr>
              <w:pStyle w:val="17"/>
              <w:spacing w:line="206" w:lineRule="auto"/>
              <w:ind w:left="26" w:right="1801"/>
              <w:rPr>
                <w:b/>
                <w:sz w:val="12"/>
              </w:rPr>
            </w:pPr>
            <w:r>
              <w:rPr>
                <w:b/>
                <w:spacing w:val="-4"/>
                <w:w w:val="120"/>
                <w:sz w:val="12"/>
              </w:rPr>
              <w:t>洗手流程图</w:t>
            </w:r>
            <w:r>
              <w:rPr>
                <w:b/>
                <w:w w:val="120"/>
                <w:sz w:val="12"/>
              </w:rPr>
              <w:t>物料：</w:t>
            </w:r>
          </w:p>
          <w:p>
            <w:pPr>
              <w:pStyle w:val="17"/>
              <w:spacing w:line="199" w:lineRule="exact"/>
              <w:ind w:left="26"/>
              <w:rPr>
                <w:b/>
                <w:sz w:val="12"/>
              </w:rPr>
            </w:pPr>
            <w:r>
              <w:rPr>
                <w:b/>
                <w:w w:val="120"/>
                <w:sz w:val="12"/>
              </w:rPr>
              <w:t>洗手液、消毒液、擦手纸</w:t>
            </w:r>
          </w:p>
        </w:tc>
        <w:tc>
          <w:tcPr>
            <w:tcW w:w="2553" w:type="dxa"/>
          </w:tcPr>
          <w:p>
            <w:pPr>
              <w:pStyle w:val="17"/>
              <w:rPr>
                <w:rFonts w:ascii="Times New Roman"/>
                <w:sz w:val="16"/>
              </w:rPr>
            </w:pPr>
          </w:p>
          <w:p>
            <w:pPr>
              <w:pStyle w:val="17"/>
              <w:spacing w:before="122" w:line="206" w:lineRule="auto"/>
              <w:ind w:left="26" w:right="1342"/>
              <w:rPr>
                <w:b/>
                <w:sz w:val="12"/>
              </w:rPr>
            </w:pPr>
            <w:r>
              <w:rPr>
                <w:b/>
                <w:w w:val="115"/>
                <w:sz w:val="12"/>
              </w:rPr>
              <w:t>手部搓洗20秒以上</w:t>
            </w:r>
            <w:r>
              <w:rPr>
                <w:b/>
                <w:w w:val="120"/>
                <w:sz w:val="12"/>
              </w:rPr>
              <w:t>指甲无污垢</w:t>
            </w:r>
          </w:p>
          <w:p>
            <w:pPr>
              <w:pStyle w:val="17"/>
              <w:spacing w:line="183" w:lineRule="exact"/>
              <w:ind w:left="26"/>
              <w:rPr>
                <w:b/>
                <w:sz w:val="12"/>
              </w:rPr>
            </w:pPr>
            <w:r>
              <w:rPr>
                <w:b/>
                <w:w w:val="120"/>
                <w:sz w:val="12"/>
              </w:rPr>
              <w:t>消毒后自然风干避免二次污染</w:t>
            </w:r>
          </w:p>
          <w:p>
            <w:pPr>
              <w:pStyle w:val="17"/>
              <w:spacing w:before="6" w:line="206" w:lineRule="auto"/>
              <w:ind w:left="26" w:right="90"/>
              <w:rPr>
                <w:b/>
                <w:sz w:val="12"/>
              </w:rPr>
            </w:pPr>
            <w:r>
              <w:rPr>
                <w:b/>
                <w:w w:val="120"/>
                <w:sz w:val="12"/>
              </w:rPr>
              <w:t>上岗前、手部受到污染后要洗手。例</w:t>
            </w:r>
            <w:r>
              <w:rPr>
                <w:b/>
                <w:w w:val="115"/>
                <w:sz w:val="12"/>
              </w:rPr>
              <w:t>如：接触钱，接触化学品后，执行清洁</w:t>
            </w:r>
            <w:r>
              <w:rPr>
                <w:b/>
                <w:w w:val="120"/>
                <w:sz w:val="12"/>
              </w:rPr>
              <w:t>工作后，上洗手间后等</w:t>
            </w:r>
          </w:p>
        </w:tc>
        <w:tc>
          <w:tcPr>
            <w:tcW w:w="148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17"/>
              </w:rPr>
            </w:pPr>
          </w:p>
          <w:p>
            <w:pPr>
              <w:pStyle w:val="17"/>
              <w:ind w:left="25"/>
              <w:rPr>
                <w:b/>
                <w:sz w:val="12"/>
              </w:rPr>
            </w:pPr>
            <w:r>
              <w:rPr>
                <w:b/>
                <w:w w:val="120"/>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412" w:type="dxa"/>
          </w:tcPr>
          <w:p>
            <w:pPr>
              <w:pStyle w:val="17"/>
              <w:spacing w:before="9"/>
              <w:rPr>
                <w:rFonts w:ascii="Times New Roman"/>
                <w:sz w:val="19"/>
              </w:rPr>
            </w:pPr>
          </w:p>
          <w:p>
            <w:pPr>
              <w:pStyle w:val="17"/>
              <w:ind w:left="7"/>
              <w:jc w:val="center"/>
              <w:rPr>
                <w:b/>
                <w:sz w:val="12"/>
              </w:rPr>
            </w:pPr>
            <w:r>
              <w:rPr>
                <w:b/>
                <w:w w:val="112"/>
                <w:sz w:val="12"/>
              </w:rPr>
              <w:t>三</w:t>
            </w:r>
          </w:p>
        </w:tc>
        <w:tc>
          <w:tcPr>
            <w:tcW w:w="1126" w:type="dxa"/>
          </w:tcPr>
          <w:p>
            <w:pPr>
              <w:pStyle w:val="17"/>
              <w:spacing w:before="9"/>
              <w:rPr>
                <w:rFonts w:ascii="Times New Roman"/>
                <w:sz w:val="19"/>
              </w:rPr>
            </w:pPr>
          </w:p>
          <w:p>
            <w:pPr>
              <w:pStyle w:val="17"/>
              <w:ind w:left="250" w:right="250"/>
              <w:jc w:val="center"/>
              <w:rPr>
                <w:b/>
                <w:sz w:val="12"/>
              </w:rPr>
            </w:pPr>
            <w:r>
              <w:rPr>
                <w:b/>
                <w:w w:val="120"/>
                <w:sz w:val="12"/>
              </w:rPr>
              <w:t>岗位交接</w:t>
            </w:r>
          </w:p>
        </w:tc>
        <w:tc>
          <w:tcPr>
            <w:tcW w:w="1483" w:type="dxa"/>
          </w:tcPr>
          <w:p>
            <w:pPr>
              <w:pStyle w:val="17"/>
              <w:spacing w:before="8"/>
              <w:rPr>
                <w:rFonts w:ascii="Times New Roman"/>
                <w:sz w:val="13"/>
              </w:rPr>
            </w:pPr>
          </w:p>
          <w:p>
            <w:pPr>
              <w:pStyle w:val="17"/>
              <w:spacing w:line="206" w:lineRule="auto"/>
              <w:ind w:left="454" w:right="404"/>
              <w:rPr>
                <w:b/>
                <w:sz w:val="12"/>
              </w:rPr>
            </w:pPr>
            <w:r>
              <w:rPr>
                <w:b/>
                <w:w w:val="120"/>
                <w:sz w:val="12"/>
              </w:rPr>
              <w:t>交接信息安排入座</w:t>
            </w:r>
          </w:p>
        </w:tc>
        <w:tc>
          <w:tcPr>
            <w:tcW w:w="2553" w:type="dxa"/>
          </w:tcPr>
          <w:p>
            <w:pPr>
              <w:pStyle w:val="17"/>
              <w:spacing w:before="136" w:line="206" w:lineRule="exact"/>
              <w:ind w:left="26"/>
              <w:rPr>
                <w:b/>
                <w:sz w:val="12"/>
              </w:rPr>
            </w:pPr>
            <w:r>
              <w:rPr>
                <w:b/>
                <w:w w:val="120"/>
                <w:sz w:val="12"/>
              </w:rPr>
              <w:t>信息：</w:t>
            </w:r>
          </w:p>
          <w:p>
            <w:pPr>
              <w:pStyle w:val="17"/>
              <w:spacing w:line="206" w:lineRule="exact"/>
              <w:ind w:left="26"/>
              <w:rPr>
                <w:b/>
                <w:sz w:val="12"/>
              </w:rPr>
            </w:pPr>
            <w:r>
              <w:rPr>
                <w:b/>
                <w:w w:val="120"/>
                <w:sz w:val="12"/>
              </w:rPr>
              <w:t>顾客人数、等位优惠、特殊情况等</w:t>
            </w:r>
          </w:p>
        </w:tc>
        <w:tc>
          <w:tcPr>
            <w:tcW w:w="2553" w:type="dxa"/>
          </w:tcPr>
          <w:p>
            <w:pPr>
              <w:pStyle w:val="17"/>
              <w:spacing w:before="59" w:line="206" w:lineRule="auto"/>
              <w:ind w:left="26" w:right="1089"/>
              <w:rPr>
                <w:b/>
                <w:sz w:val="12"/>
              </w:rPr>
            </w:pPr>
            <w:r>
              <w:rPr>
                <w:b/>
                <w:w w:val="120"/>
                <w:sz w:val="12"/>
              </w:rPr>
              <w:t>信息交接快速、准确</w:t>
            </w:r>
            <w:r>
              <w:rPr>
                <w:b/>
                <w:w w:val="115"/>
                <w:sz w:val="12"/>
              </w:rPr>
              <w:t>顾客入座前交接并接待根据实际人数增减餐具</w:t>
            </w:r>
          </w:p>
        </w:tc>
        <w:tc>
          <w:tcPr>
            <w:tcW w:w="1483" w:type="dxa"/>
          </w:tcPr>
          <w:p>
            <w:pPr>
              <w:pStyle w:val="17"/>
              <w:spacing w:before="9"/>
              <w:rPr>
                <w:rFonts w:ascii="Times New Roman"/>
                <w:sz w:val="19"/>
              </w:rPr>
            </w:pPr>
          </w:p>
          <w:p>
            <w:pPr>
              <w:pStyle w:val="17"/>
              <w:ind w:left="25"/>
              <w:rPr>
                <w:b/>
                <w:sz w:val="12"/>
              </w:rPr>
            </w:pPr>
            <w:r>
              <w:rPr>
                <w:b/>
                <w:w w:val="120"/>
                <w:sz w:val="12"/>
              </w:rPr>
              <w:t>餐中接待服务流程篇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6" w:hRule="atLeast"/>
        </w:trPr>
        <w:tc>
          <w:tcPr>
            <w:tcW w:w="412" w:type="dxa"/>
          </w:tcPr>
          <w:p>
            <w:pPr>
              <w:pStyle w:val="17"/>
              <w:rPr>
                <w:rFonts w:ascii="Times New Roman"/>
                <w:sz w:val="12"/>
              </w:rPr>
            </w:pPr>
          </w:p>
          <w:p>
            <w:pPr>
              <w:pStyle w:val="17"/>
              <w:rPr>
                <w:rFonts w:ascii="Times New Roman"/>
                <w:sz w:val="12"/>
              </w:rPr>
            </w:pPr>
          </w:p>
          <w:p>
            <w:pPr>
              <w:pStyle w:val="17"/>
              <w:spacing w:before="2"/>
              <w:rPr>
                <w:rFonts w:ascii="Times New Roman"/>
                <w:sz w:val="12"/>
              </w:rPr>
            </w:pPr>
          </w:p>
          <w:p>
            <w:pPr>
              <w:pStyle w:val="17"/>
              <w:ind w:right="6"/>
              <w:jc w:val="center"/>
              <w:rPr>
                <w:rFonts w:hint="eastAsia" w:ascii="Malgun Gothic" w:eastAsia="Malgun Gothic"/>
                <w:b/>
                <w:sz w:val="12"/>
              </w:rPr>
            </w:pPr>
            <w:r>
              <w:rPr>
                <w:rFonts w:hint="eastAsia" w:ascii="Malgun Gothic" w:eastAsia="Malgun Gothic"/>
                <w:b/>
                <w:w w:val="112"/>
                <w:sz w:val="12"/>
              </w:rPr>
              <w:t>四</w:t>
            </w:r>
          </w:p>
        </w:tc>
        <w:tc>
          <w:tcPr>
            <w:tcW w:w="1126" w:type="dxa"/>
          </w:tcPr>
          <w:p>
            <w:pPr>
              <w:pStyle w:val="17"/>
              <w:rPr>
                <w:rFonts w:ascii="Times New Roman"/>
                <w:sz w:val="16"/>
              </w:rPr>
            </w:pPr>
          </w:p>
          <w:p>
            <w:pPr>
              <w:pStyle w:val="17"/>
              <w:rPr>
                <w:rFonts w:ascii="Times New Roman"/>
                <w:sz w:val="19"/>
              </w:rPr>
            </w:pPr>
          </w:p>
          <w:p>
            <w:pPr>
              <w:pStyle w:val="17"/>
              <w:spacing w:before="1"/>
              <w:ind w:left="250" w:right="250"/>
              <w:jc w:val="center"/>
              <w:rPr>
                <w:b/>
                <w:sz w:val="12"/>
              </w:rPr>
            </w:pPr>
            <w:r>
              <w:rPr>
                <w:b/>
                <w:w w:val="120"/>
                <w:sz w:val="12"/>
              </w:rPr>
              <w:t>餐前介绍</w:t>
            </w:r>
          </w:p>
        </w:tc>
        <w:tc>
          <w:tcPr>
            <w:tcW w:w="1483" w:type="dxa"/>
          </w:tcPr>
          <w:p>
            <w:pPr>
              <w:pStyle w:val="17"/>
              <w:spacing w:before="6"/>
              <w:rPr>
                <w:rFonts w:ascii="Times New Roman"/>
                <w:sz w:val="12"/>
              </w:rPr>
            </w:pPr>
          </w:p>
          <w:p>
            <w:pPr>
              <w:pStyle w:val="17"/>
              <w:spacing w:line="206" w:lineRule="auto"/>
              <w:ind w:left="454" w:right="445"/>
              <w:jc w:val="both"/>
              <w:rPr>
                <w:b/>
                <w:sz w:val="12"/>
              </w:rPr>
            </w:pPr>
            <w:r>
              <w:rPr>
                <w:b/>
                <w:spacing w:val="-5"/>
                <w:w w:val="120"/>
                <w:sz w:val="12"/>
              </w:rPr>
              <w:t>主动倒水自我介绍递送菜单介绍活动</w:t>
            </w:r>
          </w:p>
        </w:tc>
        <w:tc>
          <w:tcPr>
            <w:tcW w:w="2553" w:type="dxa"/>
          </w:tcPr>
          <w:p>
            <w:pPr>
              <w:pStyle w:val="17"/>
              <w:spacing w:before="6"/>
              <w:rPr>
                <w:rFonts w:ascii="Times New Roman"/>
                <w:sz w:val="12"/>
              </w:rPr>
            </w:pPr>
          </w:p>
          <w:p>
            <w:pPr>
              <w:pStyle w:val="17"/>
              <w:spacing w:line="206" w:lineRule="auto"/>
              <w:ind w:left="26" w:right="2086"/>
              <w:jc w:val="both"/>
              <w:rPr>
                <w:b/>
                <w:sz w:val="12"/>
              </w:rPr>
            </w:pPr>
            <w:r>
              <w:rPr>
                <w:b/>
                <w:spacing w:val="-6"/>
                <w:w w:val="120"/>
                <w:sz w:val="12"/>
              </w:rPr>
              <w:t>工具： 点菜宝物料：</w:t>
            </w:r>
          </w:p>
          <w:p>
            <w:pPr>
              <w:pStyle w:val="17"/>
              <w:spacing w:line="199" w:lineRule="exact"/>
              <w:ind w:left="26"/>
              <w:rPr>
                <w:b/>
                <w:sz w:val="12"/>
              </w:rPr>
            </w:pPr>
            <w:r>
              <w:rPr>
                <w:b/>
                <w:w w:val="120"/>
                <w:sz w:val="12"/>
              </w:rPr>
              <w:t>彩页菜单、水壶</w:t>
            </w:r>
          </w:p>
        </w:tc>
        <w:tc>
          <w:tcPr>
            <w:tcW w:w="2553" w:type="dxa"/>
          </w:tcPr>
          <w:p>
            <w:pPr>
              <w:pStyle w:val="17"/>
              <w:spacing w:before="6"/>
              <w:rPr>
                <w:rFonts w:ascii="Times New Roman"/>
                <w:sz w:val="18"/>
              </w:rPr>
            </w:pPr>
          </w:p>
          <w:p>
            <w:pPr>
              <w:pStyle w:val="17"/>
              <w:spacing w:line="206" w:lineRule="exact"/>
              <w:ind w:left="26"/>
              <w:rPr>
                <w:b/>
                <w:sz w:val="12"/>
              </w:rPr>
            </w:pPr>
            <w:r>
              <w:rPr>
                <w:b/>
                <w:w w:val="120"/>
                <w:sz w:val="12"/>
              </w:rPr>
              <w:t>热情迎客</w:t>
            </w:r>
          </w:p>
          <w:p>
            <w:pPr>
              <w:pStyle w:val="17"/>
              <w:spacing w:before="7" w:line="206" w:lineRule="auto"/>
              <w:ind w:left="26" w:right="1472"/>
              <w:rPr>
                <w:b/>
                <w:sz w:val="12"/>
              </w:rPr>
            </w:pPr>
            <w:r>
              <w:rPr>
                <w:b/>
                <w:w w:val="120"/>
                <w:sz w:val="12"/>
              </w:rPr>
              <w:t>协助客人拎东西特色服务介绍</w:t>
            </w:r>
          </w:p>
        </w:tc>
        <w:tc>
          <w:tcPr>
            <w:tcW w:w="1483" w:type="dxa"/>
          </w:tcPr>
          <w:p>
            <w:pPr>
              <w:pStyle w:val="17"/>
              <w:rPr>
                <w:rFonts w:ascii="Times New Roman"/>
                <w:sz w:val="16"/>
              </w:rPr>
            </w:pPr>
          </w:p>
          <w:p>
            <w:pPr>
              <w:pStyle w:val="17"/>
              <w:rPr>
                <w:rFonts w:ascii="Times New Roman"/>
                <w:sz w:val="19"/>
              </w:rPr>
            </w:pPr>
          </w:p>
          <w:p>
            <w:pPr>
              <w:pStyle w:val="17"/>
              <w:spacing w:before="1"/>
              <w:ind w:left="25"/>
              <w:rPr>
                <w:b/>
                <w:sz w:val="12"/>
              </w:rPr>
            </w:pPr>
            <w:r>
              <w:rPr>
                <w:b/>
                <w:w w:val="120"/>
                <w:sz w:val="12"/>
              </w:rPr>
              <w:t>餐中接待服务流程篇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6" w:hRule="atLeast"/>
        </w:trPr>
        <w:tc>
          <w:tcPr>
            <w:tcW w:w="412" w:type="dxa"/>
          </w:tcPr>
          <w:p>
            <w:pPr>
              <w:pStyle w:val="17"/>
              <w:rPr>
                <w:rFonts w:ascii="Times New Roman"/>
                <w:sz w:val="16"/>
              </w:rPr>
            </w:pPr>
          </w:p>
          <w:p>
            <w:pPr>
              <w:pStyle w:val="17"/>
              <w:rPr>
                <w:rFonts w:ascii="Times New Roman"/>
                <w:sz w:val="19"/>
              </w:rPr>
            </w:pPr>
          </w:p>
          <w:p>
            <w:pPr>
              <w:pStyle w:val="17"/>
              <w:spacing w:before="1"/>
              <w:ind w:left="7"/>
              <w:jc w:val="center"/>
              <w:rPr>
                <w:b/>
                <w:sz w:val="12"/>
              </w:rPr>
            </w:pPr>
            <w:r>
              <w:rPr>
                <w:b/>
                <w:w w:val="112"/>
                <w:sz w:val="12"/>
              </w:rPr>
              <w:t>五</w:t>
            </w:r>
          </w:p>
        </w:tc>
        <w:tc>
          <w:tcPr>
            <w:tcW w:w="1126" w:type="dxa"/>
          </w:tcPr>
          <w:p>
            <w:pPr>
              <w:pStyle w:val="17"/>
              <w:rPr>
                <w:rFonts w:ascii="Times New Roman"/>
                <w:sz w:val="16"/>
              </w:rPr>
            </w:pPr>
          </w:p>
          <w:p>
            <w:pPr>
              <w:pStyle w:val="17"/>
              <w:rPr>
                <w:rFonts w:ascii="Times New Roman"/>
                <w:sz w:val="19"/>
              </w:rPr>
            </w:pPr>
          </w:p>
          <w:p>
            <w:pPr>
              <w:pStyle w:val="17"/>
              <w:spacing w:before="1"/>
              <w:ind w:left="250" w:right="250"/>
              <w:jc w:val="center"/>
              <w:rPr>
                <w:b/>
                <w:sz w:val="12"/>
              </w:rPr>
            </w:pPr>
            <w:r>
              <w:rPr>
                <w:b/>
                <w:w w:val="120"/>
                <w:sz w:val="12"/>
              </w:rPr>
              <w:t>点单服务</w:t>
            </w:r>
          </w:p>
        </w:tc>
        <w:tc>
          <w:tcPr>
            <w:tcW w:w="1483" w:type="dxa"/>
          </w:tcPr>
          <w:p>
            <w:pPr>
              <w:pStyle w:val="17"/>
              <w:spacing w:before="45" w:line="206" w:lineRule="auto"/>
              <w:ind w:left="454" w:right="445"/>
              <w:jc w:val="both"/>
              <w:rPr>
                <w:b/>
                <w:sz w:val="12"/>
              </w:rPr>
            </w:pPr>
            <w:r>
              <w:rPr>
                <w:b/>
                <w:spacing w:val="-5"/>
                <w:w w:val="120"/>
                <w:sz w:val="12"/>
              </w:rPr>
              <w:t>点菜方式确认会员介绍新品介绍菜品重复菜单</w:t>
            </w:r>
          </w:p>
        </w:tc>
        <w:tc>
          <w:tcPr>
            <w:tcW w:w="2553" w:type="dxa"/>
          </w:tcPr>
          <w:p>
            <w:pPr>
              <w:pStyle w:val="17"/>
              <w:rPr>
                <w:rFonts w:ascii="Times New Roman"/>
                <w:sz w:val="16"/>
              </w:rPr>
            </w:pPr>
          </w:p>
          <w:p>
            <w:pPr>
              <w:pStyle w:val="17"/>
              <w:spacing w:before="128" w:line="206" w:lineRule="exact"/>
              <w:ind w:left="26"/>
              <w:rPr>
                <w:b/>
                <w:sz w:val="12"/>
              </w:rPr>
            </w:pPr>
            <w:r>
              <w:rPr>
                <w:b/>
                <w:w w:val="120"/>
                <w:sz w:val="12"/>
              </w:rPr>
              <w:t>物料：</w:t>
            </w:r>
          </w:p>
          <w:p>
            <w:pPr>
              <w:pStyle w:val="17"/>
              <w:spacing w:line="206" w:lineRule="exact"/>
              <w:ind w:left="26"/>
              <w:rPr>
                <w:b/>
                <w:sz w:val="12"/>
              </w:rPr>
            </w:pPr>
            <w:r>
              <w:rPr>
                <w:b/>
                <w:w w:val="120"/>
                <w:sz w:val="12"/>
              </w:rPr>
              <w:t>彩页菜单、二维码</w:t>
            </w:r>
          </w:p>
        </w:tc>
        <w:tc>
          <w:tcPr>
            <w:tcW w:w="2553" w:type="dxa"/>
          </w:tcPr>
          <w:p>
            <w:pPr>
              <w:pStyle w:val="17"/>
              <w:rPr>
                <w:rFonts w:ascii="Times New Roman"/>
                <w:sz w:val="16"/>
              </w:rPr>
            </w:pPr>
          </w:p>
          <w:p>
            <w:pPr>
              <w:pStyle w:val="17"/>
              <w:spacing w:before="128" w:line="206" w:lineRule="exact"/>
              <w:ind w:left="26"/>
              <w:rPr>
                <w:b/>
                <w:sz w:val="12"/>
              </w:rPr>
            </w:pPr>
            <w:r>
              <w:rPr>
                <w:b/>
                <w:w w:val="120"/>
                <w:sz w:val="12"/>
              </w:rPr>
              <w:t>切忌硬性推销</w:t>
            </w:r>
          </w:p>
          <w:p>
            <w:pPr>
              <w:pStyle w:val="17"/>
              <w:spacing w:line="206" w:lineRule="exact"/>
              <w:ind w:left="26"/>
              <w:rPr>
                <w:b/>
                <w:sz w:val="12"/>
              </w:rPr>
            </w:pPr>
            <w:r>
              <w:rPr>
                <w:b/>
                <w:w w:val="120"/>
                <w:sz w:val="12"/>
              </w:rPr>
              <w:t>主打产品：苏尼特羊肉串</w:t>
            </w:r>
          </w:p>
        </w:tc>
        <w:tc>
          <w:tcPr>
            <w:tcW w:w="1483" w:type="dxa"/>
          </w:tcPr>
          <w:p>
            <w:pPr>
              <w:pStyle w:val="17"/>
              <w:rPr>
                <w:rFonts w:ascii="Times New Roman"/>
                <w:sz w:val="16"/>
              </w:rPr>
            </w:pPr>
          </w:p>
          <w:p>
            <w:pPr>
              <w:pStyle w:val="17"/>
              <w:rPr>
                <w:rFonts w:ascii="Times New Roman"/>
                <w:sz w:val="19"/>
              </w:rPr>
            </w:pPr>
          </w:p>
          <w:p>
            <w:pPr>
              <w:pStyle w:val="17"/>
              <w:spacing w:before="1"/>
              <w:ind w:left="25"/>
              <w:rPr>
                <w:b/>
                <w:sz w:val="12"/>
              </w:rPr>
            </w:pPr>
            <w:r>
              <w:rPr>
                <w:b/>
                <w:w w:val="120"/>
                <w:sz w:val="12"/>
              </w:rPr>
              <w:t>点单划单服务流程篇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trPr>
        <w:tc>
          <w:tcPr>
            <w:tcW w:w="412" w:type="dxa"/>
          </w:tcPr>
          <w:p>
            <w:pPr>
              <w:pStyle w:val="17"/>
              <w:rPr>
                <w:rFonts w:ascii="Times New Roman"/>
                <w:sz w:val="16"/>
              </w:rPr>
            </w:pPr>
          </w:p>
          <w:p>
            <w:pPr>
              <w:pStyle w:val="17"/>
              <w:spacing w:before="128"/>
              <w:ind w:left="7"/>
              <w:jc w:val="center"/>
              <w:rPr>
                <w:b/>
                <w:sz w:val="12"/>
              </w:rPr>
            </w:pPr>
            <w:r>
              <w:rPr>
                <w:b/>
                <w:w w:val="112"/>
                <w:sz w:val="12"/>
              </w:rPr>
              <w:t>六</w:t>
            </w:r>
          </w:p>
        </w:tc>
        <w:tc>
          <w:tcPr>
            <w:tcW w:w="1126" w:type="dxa"/>
          </w:tcPr>
          <w:p>
            <w:pPr>
              <w:pStyle w:val="17"/>
              <w:rPr>
                <w:rFonts w:ascii="Times New Roman"/>
                <w:sz w:val="16"/>
              </w:rPr>
            </w:pPr>
          </w:p>
          <w:p>
            <w:pPr>
              <w:pStyle w:val="17"/>
              <w:spacing w:before="135"/>
              <w:ind w:left="250" w:right="250"/>
              <w:jc w:val="center"/>
              <w:rPr>
                <w:b/>
                <w:sz w:val="12"/>
              </w:rPr>
            </w:pPr>
            <w:r>
              <w:rPr>
                <w:b/>
                <w:w w:val="120"/>
                <w:sz w:val="12"/>
              </w:rPr>
              <w:t>确认菜品</w:t>
            </w:r>
          </w:p>
        </w:tc>
        <w:tc>
          <w:tcPr>
            <w:tcW w:w="1483" w:type="dxa"/>
          </w:tcPr>
          <w:p>
            <w:pPr>
              <w:pStyle w:val="17"/>
              <w:spacing w:before="1"/>
              <w:rPr>
                <w:rFonts w:ascii="Times New Roman"/>
                <w:sz w:val="13"/>
              </w:rPr>
            </w:pPr>
          </w:p>
          <w:p>
            <w:pPr>
              <w:pStyle w:val="17"/>
              <w:spacing w:line="206" w:lineRule="auto"/>
              <w:ind w:left="454" w:right="445"/>
              <w:jc w:val="both"/>
              <w:rPr>
                <w:b/>
                <w:sz w:val="12"/>
              </w:rPr>
            </w:pPr>
            <w:r>
              <w:rPr>
                <w:b/>
                <w:spacing w:val="-5"/>
                <w:w w:val="120"/>
                <w:sz w:val="12"/>
              </w:rPr>
              <w:t>确认上菜解决上错催菜服务</w:t>
            </w:r>
          </w:p>
        </w:tc>
        <w:tc>
          <w:tcPr>
            <w:tcW w:w="2553" w:type="dxa"/>
          </w:tcPr>
          <w:p>
            <w:pPr>
              <w:pStyle w:val="17"/>
              <w:rPr>
                <w:rFonts w:ascii="Times New Roman"/>
                <w:sz w:val="16"/>
              </w:rPr>
            </w:pPr>
          </w:p>
          <w:p>
            <w:pPr>
              <w:pStyle w:val="17"/>
              <w:spacing w:before="135"/>
              <w:ind w:left="26"/>
              <w:rPr>
                <w:b/>
                <w:sz w:val="12"/>
              </w:rPr>
            </w:pPr>
            <w:r>
              <w:rPr>
                <w:b/>
                <w:w w:val="120"/>
                <w:sz w:val="12"/>
              </w:rPr>
              <w:t>工具：点菜宝、明细单</w:t>
            </w:r>
          </w:p>
        </w:tc>
        <w:tc>
          <w:tcPr>
            <w:tcW w:w="2553" w:type="dxa"/>
          </w:tcPr>
          <w:p>
            <w:pPr>
              <w:pStyle w:val="17"/>
              <w:spacing w:before="1"/>
              <w:rPr>
                <w:rFonts w:ascii="Times New Roman"/>
                <w:sz w:val="13"/>
              </w:rPr>
            </w:pPr>
          </w:p>
          <w:p>
            <w:pPr>
              <w:pStyle w:val="17"/>
              <w:spacing w:line="206" w:lineRule="auto"/>
              <w:ind w:left="26" w:right="1365"/>
              <w:rPr>
                <w:b/>
                <w:sz w:val="12"/>
              </w:rPr>
            </w:pPr>
            <w:r>
              <w:rPr>
                <w:b/>
                <w:w w:val="120"/>
                <w:sz w:val="12"/>
              </w:rPr>
              <w:t>核对上餐的准确性上错的解决方法催菜流程</w:t>
            </w:r>
          </w:p>
        </w:tc>
        <w:tc>
          <w:tcPr>
            <w:tcW w:w="1483" w:type="dxa"/>
          </w:tcPr>
          <w:p>
            <w:pPr>
              <w:pStyle w:val="17"/>
              <w:rPr>
                <w:rFonts w:ascii="Times New Roman"/>
                <w:sz w:val="16"/>
              </w:rPr>
            </w:pPr>
          </w:p>
          <w:p>
            <w:pPr>
              <w:pStyle w:val="17"/>
              <w:spacing w:before="135"/>
              <w:ind w:left="25"/>
              <w:rPr>
                <w:b/>
                <w:sz w:val="12"/>
              </w:rPr>
            </w:pPr>
            <w:r>
              <w:rPr>
                <w:b/>
                <w:w w:val="120"/>
                <w:sz w:val="12"/>
              </w:rPr>
              <w:t>点单划单服务流程篇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4" w:hRule="atLeast"/>
        </w:trPr>
        <w:tc>
          <w:tcPr>
            <w:tcW w:w="412"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2"/>
              <w:ind w:left="7"/>
              <w:jc w:val="center"/>
              <w:rPr>
                <w:b/>
                <w:sz w:val="12"/>
              </w:rPr>
            </w:pPr>
            <w:r>
              <w:rPr>
                <w:b/>
                <w:w w:val="112"/>
                <w:sz w:val="12"/>
              </w:rPr>
              <w:t>七</w:t>
            </w:r>
          </w:p>
        </w:tc>
        <w:tc>
          <w:tcPr>
            <w:tcW w:w="1126"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9"/>
              <w:ind w:left="250" w:right="250"/>
              <w:jc w:val="center"/>
              <w:rPr>
                <w:b/>
                <w:sz w:val="12"/>
              </w:rPr>
            </w:pPr>
            <w:r>
              <w:rPr>
                <w:b/>
                <w:w w:val="120"/>
                <w:sz w:val="12"/>
              </w:rPr>
              <w:t>巡台服务</w:t>
            </w:r>
          </w:p>
        </w:tc>
        <w:tc>
          <w:tcPr>
            <w:tcW w:w="1483" w:type="dxa"/>
          </w:tcPr>
          <w:p>
            <w:pPr>
              <w:pStyle w:val="17"/>
              <w:rPr>
                <w:rFonts w:ascii="Times New Roman"/>
                <w:sz w:val="16"/>
              </w:rPr>
            </w:pPr>
          </w:p>
          <w:p>
            <w:pPr>
              <w:pStyle w:val="17"/>
              <w:spacing w:before="2"/>
              <w:rPr>
                <w:rFonts w:ascii="Times New Roman"/>
                <w:sz w:val="19"/>
              </w:rPr>
            </w:pPr>
          </w:p>
          <w:p>
            <w:pPr>
              <w:pStyle w:val="17"/>
              <w:spacing w:line="206" w:lineRule="auto"/>
              <w:ind w:left="454" w:right="445"/>
              <w:jc w:val="both"/>
              <w:rPr>
                <w:b/>
                <w:sz w:val="12"/>
              </w:rPr>
            </w:pPr>
            <w:r>
              <w:rPr>
                <w:b/>
                <w:spacing w:val="-5"/>
                <w:w w:val="120"/>
                <w:sz w:val="12"/>
              </w:rPr>
              <w:t>发放物品餐中介绍桌边服务询问感受</w:t>
            </w:r>
          </w:p>
        </w:tc>
        <w:tc>
          <w:tcPr>
            <w:tcW w:w="2553" w:type="dxa"/>
          </w:tcPr>
          <w:p>
            <w:pPr>
              <w:pStyle w:val="17"/>
              <w:spacing w:before="8"/>
              <w:rPr>
                <w:rFonts w:ascii="Times New Roman"/>
                <w:sz w:val="16"/>
              </w:rPr>
            </w:pPr>
          </w:p>
          <w:p>
            <w:pPr>
              <w:pStyle w:val="17"/>
              <w:spacing w:line="206" w:lineRule="exact"/>
              <w:ind w:left="26"/>
              <w:rPr>
                <w:b/>
                <w:sz w:val="12"/>
              </w:rPr>
            </w:pPr>
            <w:r>
              <w:rPr>
                <w:b/>
                <w:w w:val="115"/>
                <w:sz w:val="12"/>
              </w:rPr>
              <w:t>工具：</w:t>
            </w:r>
          </w:p>
          <w:p>
            <w:pPr>
              <w:pStyle w:val="17"/>
              <w:spacing w:before="7" w:line="206" w:lineRule="auto"/>
              <w:ind w:left="26" w:right="90"/>
              <w:rPr>
                <w:b/>
                <w:sz w:val="12"/>
              </w:rPr>
            </w:pPr>
            <w:r>
              <w:rPr>
                <w:b/>
                <w:spacing w:val="-1"/>
                <w:w w:val="115"/>
                <w:sz w:val="12"/>
              </w:rPr>
              <w:t>垃圾盘、夹子、一次性手套、钎子桶袋</w:t>
            </w:r>
            <w:r>
              <w:rPr>
                <w:b/>
                <w:w w:val="120"/>
                <w:sz w:val="12"/>
              </w:rPr>
              <w:t>物料：</w:t>
            </w:r>
          </w:p>
          <w:p>
            <w:pPr>
              <w:pStyle w:val="17"/>
              <w:spacing w:line="206" w:lineRule="auto"/>
              <w:ind w:left="26" w:right="90"/>
              <w:jc w:val="both"/>
              <w:rPr>
                <w:b/>
                <w:sz w:val="12"/>
              </w:rPr>
            </w:pPr>
            <w:r>
              <w:rPr>
                <w:b/>
                <w:w w:val="115"/>
                <w:sz w:val="12"/>
              </w:rPr>
              <w:t>玩具、蜂蜜水、捶背器、菊花茶、手机袋、围裙、头绳、眼镜布、玩具、捶背</w:t>
            </w:r>
            <w:r>
              <w:rPr>
                <w:b/>
                <w:w w:val="120"/>
                <w:sz w:val="12"/>
              </w:rPr>
              <w:t>器、抱枕等</w:t>
            </w:r>
          </w:p>
        </w:tc>
        <w:tc>
          <w:tcPr>
            <w:tcW w:w="2553" w:type="dxa"/>
          </w:tcPr>
          <w:p>
            <w:pPr>
              <w:pStyle w:val="17"/>
              <w:rPr>
                <w:rFonts w:ascii="Times New Roman"/>
                <w:sz w:val="16"/>
              </w:rPr>
            </w:pPr>
          </w:p>
          <w:p>
            <w:pPr>
              <w:pStyle w:val="17"/>
              <w:spacing w:before="129" w:line="206" w:lineRule="auto"/>
              <w:ind w:left="26" w:right="1472"/>
              <w:rPr>
                <w:b/>
                <w:sz w:val="12"/>
              </w:rPr>
            </w:pPr>
            <w:r>
              <w:rPr>
                <w:b/>
                <w:w w:val="120"/>
                <w:sz w:val="12"/>
              </w:rPr>
              <w:t>服务时礼貌询问烧烤攻略</w:t>
            </w:r>
          </w:p>
          <w:p>
            <w:pPr>
              <w:pStyle w:val="17"/>
              <w:spacing w:line="183" w:lineRule="exact"/>
              <w:ind w:left="26"/>
              <w:rPr>
                <w:b/>
                <w:sz w:val="12"/>
              </w:rPr>
            </w:pPr>
            <w:r>
              <w:rPr>
                <w:b/>
                <w:w w:val="120"/>
                <w:sz w:val="12"/>
              </w:rPr>
              <w:t>注意顾客感受</w:t>
            </w:r>
          </w:p>
          <w:p>
            <w:pPr>
              <w:pStyle w:val="17"/>
              <w:spacing w:line="190" w:lineRule="exact"/>
              <w:ind w:left="26"/>
              <w:rPr>
                <w:b/>
                <w:sz w:val="12"/>
              </w:rPr>
            </w:pPr>
            <w:r>
              <w:rPr>
                <w:b/>
                <w:w w:val="120"/>
                <w:sz w:val="12"/>
              </w:rPr>
              <w:t>调节温度、补水、清理台面</w:t>
            </w:r>
          </w:p>
          <w:p>
            <w:pPr>
              <w:pStyle w:val="17"/>
              <w:spacing w:line="206" w:lineRule="exact"/>
              <w:ind w:left="26"/>
              <w:rPr>
                <w:b/>
                <w:sz w:val="12"/>
              </w:rPr>
            </w:pPr>
            <w:r>
              <w:rPr>
                <w:b/>
                <w:w w:val="120"/>
                <w:sz w:val="12"/>
              </w:rPr>
              <w:t>巡台服务中，主动为顾客提供服务</w:t>
            </w:r>
          </w:p>
        </w:tc>
        <w:tc>
          <w:tcPr>
            <w:tcW w:w="148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9"/>
              <w:ind w:left="25"/>
              <w:rPr>
                <w:b/>
                <w:sz w:val="12"/>
              </w:rPr>
            </w:pPr>
            <w:r>
              <w:rPr>
                <w:b/>
                <w:w w:val="120"/>
                <w:sz w:val="12"/>
              </w:rPr>
              <w:t>巡台服务流程篇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412" w:type="dxa"/>
          </w:tcPr>
          <w:p>
            <w:pPr>
              <w:pStyle w:val="17"/>
              <w:spacing w:before="8"/>
              <w:rPr>
                <w:rFonts w:ascii="Times New Roman"/>
                <w:sz w:val="19"/>
              </w:rPr>
            </w:pPr>
          </w:p>
          <w:p>
            <w:pPr>
              <w:pStyle w:val="17"/>
              <w:ind w:left="7"/>
              <w:jc w:val="center"/>
              <w:rPr>
                <w:b/>
                <w:sz w:val="12"/>
              </w:rPr>
            </w:pPr>
            <w:r>
              <w:rPr>
                <w:b/>
                <w:w w:val="112"/>
                <w:sz w:val="12"/>
              </w:rPr>
              <w:t>八</w:t>
            </w:r>
          </w:p>
        </w:tc>
        <w:tc>
          <w:tcPr>
            <w:tcW w:w="1126" w:type="dxa"/>
          </w:tcPr>
          <w:p>
            <w:pPr>
              <w:pStyle w:val="17"/>
              <w:spacing w:before="8"/>
              <w:rPr>
                <w:rFonts w:ascii="Times New Roman"/>
                <w:sz w:val="19"/>
              </w:rPr>
            </w:pPr>
          </w:p>
          <w:p>
            <w:pPr>
              <w:pStyle w:val="17"/>
              <w:ind w:left="250" w:right="250"/>
              <w:jc w:val="center"/>
              <w:rPr>
                <w:b/>
                <w:sz w:val="12"/>
              </w:rPr>
            </w:pPr>
            <w:r>
              <w:rPr>
                <w:b/>
                <w:w w:val="120"/>
                <w:sz w:val="12"/>
              </w:rPr>
              <w:t>协助服务</w:t>
            </w:r>
          </w:p>
        </w:tc>
        <w:tc>
          <w:tcPr>
            <w:tcW w:w="1483" w:type="dxa"/>
          </w:tcPr>
          <w:p>
            <w:pPr>
              <w:pStyle w:val="17"/>
              <w:spacing w:before="8"/>
              <w:rPr>
                <w:rFonts w:ascii="Times New Roman"/>
                <w:sz w:val="13"/>
              </w:rPr>
            </w:pPr>
          </w:p>
          <w:p>
            <w:pPr>
              <w:pStyle w:val="17"/>
              <w:spacing w:line="206" w:lineRule="auto"/>
              <w:ind w:left="454" w:right="404"/>
              <w:rPr>
                <w:b/>
                <w:sz w:val="12"/>
              </w:rPr>
            </w:pPr>
            <w:r>
              <w:rPr>
                <w:b/>
                <w:w w:val="120"/>
                <w:sz w:val="12"/>
              </w:rPr>
              <w:t>寻求帮助帮助他人</w:t>
            </w:r>
          </w:p>
        </w:tc>
        <w:tc>
          <w:tcPr>
            <w:tcW w:w="2553" w:type="dxa"/>
          </w:tcPr>
          <w:p>
            <w:pPr>
              <w:pStyle w:val="17"/>
              <w:rPr>
                <w:rFonts w:ascii="Times New Roman"/>
                <w:sz w:val="12"/>
              </w:rPr>
            </w:pPr>
          </w:p>
          <w:p>
            <w:pPr>
              <w:pStyle w:val="17"/>
              <w:spacing w:before="2"/>
              <w:rPr>
                <w:rFonts w:ascii="Times New Roman"/>
                <w:sz w:val="12"/>
              </w:rPr>
            </w:pPr>
          </w:p>
          <w:p>
            <w:pPr>
              <w:pStyle w:val="17"/>
              <w:ind w:right="1"/>
              <w:jc w:val="center"/>
              <w:rPr>
                <w:rFonts w:ascii="Calibri"/>
                <w:b/>
                <w:i/>
                <w:sz w:val="12"/>
              </w:rPr>
            </w:pPr>
            <w:r>
              <w:rPr>
                <w:rFonts w:ascii="Calibri"/>
                <w:b/>
                <w:i/>
                <w:w w:val="117"/>
                <w:sz w:val="12"/>
              </w:rPr>
              <w:t>/</w:t>
            </w:r>
          </w:p>
        </w:tc>
        <w:tc>
          <w:tcPr>
            <w:tcW w:w="2553" w:type="dxa"/>
          </w:tcPr>
          <w:p>
            <w:pPr>
              <w:pStyle w:val="17"/>
              <w:spacing w:before="135" w:line="206" w:lineRule="exact"/>
              <w:ind w:left="26"/>
              <w:rPr>
                <w:b/>
                <w:sz w:val="12"/>
              </w:rPr>
            </w:pPr>
            <w:r>
              <w:rPr>
                <w:b/>
                <w:w w:val="120"/>
                <w:sz w:val="12"/>
              </w:rPr>
              <w:t>忙不过来及时寻求帮助</w:t>
            </w:r>
          </w:p>
          <w:p>
            <w:pPr>
              <w:pStyle w:val="17"/>
              <w:spacing w:line="206" w:lineRule="exact"/>
              <w:ind w:left="26"/>
              <w:rPr>
                <w:b/>
                <w:sz w:val="12"/>
              </w:rPr>
            </w:pPr>
            <w:r>
              <w:rPr>
                <w:b/>
                <w:w w:val="120"/>
                <w:sz w:val="12"/>
              </w:rPr>
              <w:t>做好本岗位工作，主动帮助他人</w:t>
            </w:r>
          </w:p>
        </w:tc>
        <w:tc>
          <w:tcPr>
            <w:tcW w:w="1483" w:type="dxa"/>
          </w:tcPr>
          <w:p>
            <w:pPr>
              <w:pStyle w:val="17"/>
              <w:spacing w:before="8"/>
              <w:rPr>
                <w:rFonts w:ascii="Times New Roman"/>
                <w:sz w:val="19"/>
              </w:rPr>
            </w:pPr>
          </w:p>
          <w:p>
            <w:pPr>
              <w:pStyle w:val="17"/>
              <w:ind w:right="4"/>
              <w:jc w:val="center"/>
              <w:rPr>
                <w:b/>
                <w:sz w:val="12"/>
              </w:rPr>
            </w:pPr>
            <w:r>
              <w:rPr>
                <w:b/>
                <w:w w:val="118"/>
                <w:sz w:val="1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trPr>
        <w:tc>
          <w:tcPr>
            <w:tcW w:w="412" w:type="dxa"/>
          </w:tcPr>
          <w:p>
            <w:pPr>
              <w:pStyle w:val="17"/>
              <w:rPr>
                <w:rFonts w:ascii="Times New Roman"/>
                <w:sz w:val="16"/>
              </w:rPr>
            </w:pPr>
          </w:p>
          <w:p>
            <w:pPr>
              <w:pStyle w:val="17"/>
              <w:rPr>
                <w:rFonts w:ascii="Times New Roman"/>
                <w:sz w:val="16"/>
              </w:rPr>
            </w:pPr>
          </w:p>
          <w:p>
            <w:pPr>
              <w:pStyle w:val="17"/>
              <w:spacing w:before="119"/>
              <w:ind w:left="7"/>
              <w:jc w:val="center"/>
              <w:rPr>
                <w:b/>
                <w:sz w:val="12"/>
              </w:rPr>
            </w:pPr>
            <w:r>
              <w:rPr>
                <w:b/>
                <w:w w:val="112"/>
                <w:sz w:val="12"/>
              </w:rPr>
              <w:t>九</w:t>
            </w:r>
          </w:p>
        </w:tc>
        <w:tc>
          <w:tcPr>
            <w:tcW w:w="1126" w:type="dxa"/>
          </w:tcPr>
          <w:p>
            <w:pPr>
              <w:pStyle w:val="17"/>
              <w:rPr>
                <w:rFonts w:ascii="Times New Roman"/>
                <w:sz w:val="16"/>
              </w:rPr>
            </w:pPr>
          </w:p>
          <w:p>
            <w:pPr>
              <w:pStyle w:val="17"/>
              <w:rPr>
                <w:rFonts w:ascii="Times New Roman"/>
                <w:sz w:val="16"/>
              </w:rPr>
            </w:pPr>
          </w:p>
          <w:p>
            <w:pPr>
              <w:pStyle w:val="17"/>
              <w:spacing w:before="127"/>
              <w:ind w:left="250" w:right="250"/>
              <w:jc w:val="center"/>
              <w:rPr>
                <w:b/>
                <w:sz w:val="12"/>
              </w:rPr>
            </w:pPr>
            <w:r>
              <w:rPr>
                <w:b/>
                <w:w w:val="120"/>
                <w:sz w:val="12"/>
              </w:rPr>
              <w:t>结账服务</w:t>
            </w:r>
          </w:p>
        </w:tc>
        <w:tc>
          <w:tcPr>
            <w:tcW w:w="1483" w:type="dxa"/>
          </w:tcPr>
          <w:p>
            <w:pPr>
              <w:pStyle w:val="17"/>
              <w:spacing w:before="137" w:line="206" w:lineRule="auto"/>
              <w:ind w:left="454" w:right="445"/>
              <w:jc w:val="both"/>
              <w:rPr>
                <w:b/>
                <w:sz w:val="12"/>
              </w:rPr>
            </w:pPr>
            <w:r>
              <w:rPr>
                <w:b/>
                <w:spacing w:val="-5"/>
                <w:w w:val="120"/>
                <w:sz w:val="12"/>
              </w:rPr>
              <w:t>询问弥补打印账单核对账单协助买单协助开票</w:t>
            </w:r>
          </w:p>
        </w:tc>
        <w:tc>
          <w:tcPr>
            <w:tcW w:w="2553" w:type="dxa"/>
          </w:tcPr>
          <w:p>
            <w:pPr>
              <w:pStyle w:val="17"/>
              <w:rPr>
                <w:rFonts w:ascii="Times New Roman"/>
                <w:sz w:val="16"/>
              </w:rPr>
            </w:pPr>
          </w:p>
          <w:p>
            <w:pPr>
              <w:pStyle w:val="17"/>
              <w:spacing w:before="5"/>
              <w:rPr>
                <w:rFonts w:ascii="Times New Roman"/>
                <w:sz w:val="18"/>
              </w:rPr>
            </w:pPr>
          </w:p>
          <w:p>
            <w:pPr>
              <w:pStyle w:val="17"/>
              <w:spacing w:line="206" w:lineRule="exact"/>
              <w:ind w:left="26"/>
              <w:rPr>
                <w:b/>
                <w:sz w:val="12"/>
              </w:rPr>
            </w:pPr>
            <w:r>
              <w:rPr>
                <w:b/>
                <w:w w:val="120"/>
                <w:sz w:val="12"/>
              </w:rPr>
              <w:t>设备工具：</w:t>
            </w:r>
          </w:p>
          <w:p>
            <w:pPr>
              <w:pStyle w:val="17"/>
              <w:spacing w:line="206" w:lineRule="exact"/>
              <w:ind w:left="26"/>
              <w:rPr>
                <w:b/>
                <w:sz w:val="12"/>
              </w:rPr>
            </w:pPr>
            <w:r>
              <w:rPr>
                <w:b/>
                <w:w w:val="120"/>
                <w:sz w:val="12"/>
              </w:rPr>
              <w:t>pos机、点菜宝、签字笔、发票二维码</w:t>
            </w:r>
          </w:p>
        </w:tc>
        <w:tc>
          <w:tcPr>
            <w:tcW w:w="2553" w:type="dxa"/>
          </w:tcPr>
          <w:p>
            <w:pPr>
              <w:pStyle w:val="17"/>
              <w:rPr>
                <w:rFonts w:ascii="Times New Roman"/>
                <w:sz w:val="16"/>
              </w:rPr>
            </w:pPr>
          </w:p>
          <w:p>
            <w:pPr>
              <w:pStyle w:val="17"/>
              <w:spacing w:before="5"/>
              <w:rPr>
                <w:rFonts w:ascii="Times New Roman"/>
                <w:sz w:val="18"/>
              </w:rPr>
            </w:pPr>
          </w:p>
          <w:p>
            <w:pPr>
              <w:pStyle w:val="17"/>
              <w:spacing w:line="206" w:lineRule="exact"/>
              <w:ind w:left="26"/>
              <w:rPr>
                <w:b/>
                <w:sz w:val="12"/>
              </w:rPr>
            </w:pPr>
            <w:r>
              <w:rPr>
                <w:b/>
                <w:w w:val="120"/>
                <w:sz w:val="12"/>
              </w:rPr>
              <w:t>结账的准确性</w:t>
            </w:r>
          </w:p>
          <w:p>
            <w:pPr>
              <w:pStyle w:val="17"/>
              <w:spacing w:line="206" w:lineRule="exact"/>
              <w:ind w:left="26"/>
              <w:rPr>
                <w:b/>
                <w:sz w:val="12"/>
              </w:rPr>
            </w:pPr>
            <w:r>
              <w:rPr>
                <w:b/>
                <w:w w:val="120"/>
                <w:sz w:val="12"/>
              </w:rPr>
              <w:t>注意避开顾客隐私</w:t>
            </w:r>
          </w:p>
        </w:tc>
        <w:tc>
          <w:tcPr>
            <w:tcW w:w="1483" w:type="dxa"/>
          </w:tcPr>
          <w:p>
            <w:pPr>
              <w:pStyle w:val="17"/>
              <w:rPr>
                <w:rFonts w:ascii="Times New Roman"/>
                <w:sz w:val="16"/>
              </w:rPr>
            </w:pPr>
          </w:p>
          <w:p>
            <w:pPr>
              <w:pStyle w:val="17"/>
              <w:rPr>
                <w:rFonts w:ascii="Times New Roman"/>
                <w:sz w:val="16"/>
              </w:rPr>
            </w:pPr>
          </w:p>
          <w:p>
            <w:pPr>
              <w:pStyle w:val="17"/>
              <w:spacing w:before="127"/>
              <w:ind w:left="25"/>
              <w:rPr>
                <w:b/>
                <w:sz w:val="12"/>
              </w:rPr>
            </w:pPr>
            <w:r>
              <w:rPr>
                <w:b/>
                <w:w w:val="120"/>
                <w:sz w:val="12"/>
              </w:rPr>
              <w:t>结账服务流程篇</w:t>
            </w:r>
          </w:p>
        </w:tc>
      </w:tr>
    </w:tbl>
    <w:p>
      <w:pPr>
        <w:spacing w:after="0"/>
        <w:rPr>
          <w:sz w:val="12"/>
        </w:rPr>
        <w:sectPr>
          <w:headerReference r:id="rId70" w:type="default"/>
          <w:footerReference r:id="rId71" w:type="default"/>
          <w:pgSz w:w="10380" w:h="13900"/>
          <w:pgMar w:top="1200" w:right="0" w:bottom="520" w:left="0" w:header="0" w:footer="322" w:gutter="0"/>
          <w:pgNumType w:start="47"/>
        </w:sectPr>
      </w:pPr>
    </w:p>
    <w:p>
      <w:pPr>
        <w:pStyle w:val="5"/>
        <w:numPr>
          <w:ilvl w:val="1"/>
          <w:numId w:val="20"/>
        </w:numPr>
        <w:tabs>
          <w:tab w:val="left" w:pos="1550"/>
        </w:tabs>
        <w:spacing w:before="0" w:after="0" w:line="544" w:lineRule="exact"/>
        <w:ind w:left="1549" w:right="0" w:hanging="404"/>
        <w:jc w:val="left"/>
      </w:pPr>
      <w:r>
        <w:rPr>
          <w:color w:val="585858"/>
        </w:rPr>
        <w:t>交接信息</w:t>
      </w:r>
    </w:p>
    <w:p>
      <w:pPr>
        <w:pStyle w:val="8"/>
        <w:spacing w:before="30" w:line="156" w:lineRule="auto"/>
        <w:ind w:left="1549" w:right="16"/>
      </w:pPr>
      <w:r>
        <w:rPr>
          <w:color w:val="7E7E7E"/>
        </w:rPr>
        <w:t>与迎宾员快速、准确的交接顾客信息</w:t>
      </w:r>
    </w:p>
    <w:p>
      <w:pPr>
        <w:pStyle w:val="5"/>
        <w:numPr>
          <w:ilvl w:val="1"/>
          <w:numId w:val="20"/>
        </w:numPr>
        <w:tabs>
          <w:tab w:val="left" w:pos="1550"/>
        </w:tabs>
        <w:spacing w:before="0" w:after="0" w:line="544" w:lineRule="exact"/>
        <w:ind w:left="1549" w:right="0" w:hanging="404"/>
        <w:jc w:val="left"/>
      </w:pPr>
      <w:r>
        <w:rPr>
          <w:color w:val="585858"/>
        </w:rPr>
        <w:br w:type="column"/>
      </w:r>
      <w:r>
        <w:rPr>
          <w:color w:val="585858"/>
        </w:rPr>
        <w:t>安排入座</w:t>
      </w:r>
    </w:p>
    <w:p>
      <w:pPr>
        <w:pStyle w:val="8"/>
        <w:spacing w:before="30" w:line="156" w:lineRule="auto"/>
        <w:ind w:left="1549" w:right="1029"/>
        <w:jc w:val="both"/>
      </w:pPr>
      <w:r>
        <w:rPr>
          <w:color w:val="7E7E7E"/>
          <w:spacing w:val="-2"/>
        </w:rPr>
        <w:t>根据顾客喜好和需求安排顾</w:t>
      </w:r>
      <w:r>
        <w:rPr>
          <w:color w:val="7E7E7E"/>
        </w:rPr>
        <w:t>客入座。（</w:t>
      </w:r>
      <w:r>
        <w:rPr>
          <w:color w:val="7E7E7E"/>
          <w:spacing w:val="-3"/>
        </w:rPr>
        <w:t>例：有小朋友的</w:t>
      </w:r>
      <w:r>
        <w:rPr>
          <w:color w:val="7E7E7E"/>
        </w:rPr>
        <w:t>建议小朋友坐里侧）</w:t>
      </w:r>
    </w:p>
    <w:p>
      <w:pPr>
        <w:spacing w:after="0" w:line="156" w:lineRule="auto"/>
        <w:jc w:val="both"/>
        <w:sectPr>
          <w:headerReference r:id="rId72" w:type="default"/>
          <w:pgSz w:w="10380" w:h="13900"/>
          <w:pgMar w:top="3800" w:right="0" w:bottom="520" w:left="0" w:header="477" w:footer="322" w:gutter="0"/>
          <w:cols w:equalWidth="0" w:num="2">
            <w:col w:w="3981" w:space="1422"/>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285"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75.jpeg"/>
                    <pic:cNvPicPr>
                      <a:picLocks noChangeAspect="1"/>
                    </pic:cNvPicPr>
                  </pic:nvPicPr>
                  <pic:blipFill>
                    <a:blip r:embed="rId346"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287" name="image1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76.jpeg"/>
                    <pic:cNvPicPr>
                      <a:picLocks noChangeAspect="1"/>
                    </pic:cNvPicPr>
                  </pic:nvPicPr>
                  <pic:blipFill>
                    <a:blip r:embed="rId347"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20"/>
        </w:numPr>
        <w:tabs>
          <w:tab w:val="left" w:pos="1550"/>
        </w:tabs>
        <w:spacing w:before="0" w:after="0" w:line="538" w:lineRule="exact"/>
        <w:ind w:left="1549" w:right="0" w:hanging="404"/>
        <w:jc w:val="left"/>
      </w:pPr>
      <w:r>
        <w:rPr>
          <w:color w:val="585858"/>
        </w:rPr>
        <w:t>主动倒水</w:t>
      </w:r>
    </w:p>
    <w:p>
      <w:pPr>
        <w:pStyle w:val="8"/>
        <w:spacing w:before="30" w:line="156" w:lineRule="auto"/>
        <w:ind w:left="1549" w:right="16"/>
      </w:pPr>
      <w:r>
        <w:rPr>
          <w:color w:val="7E7E7E"/>
        </w:rPr>
        <w:t>顾客入座后，立即给顾客倒水，根据顾顾客数增减餐具</w:t>
      </w:r>
    </w:p>
    <w:p>
      <w:pPr>
        <w:pStyle w:val="5"/>
        <w:numPr>
          <w:ilvl w:val="1"/>
          <w:numId w:val="20"/>
        </w:numPr>
        <w:tabs>
          <w:tab w:val="left" w:pos="1550"/>
        </w:tabs>
        <w:spacing w:before="0" w:after="0" w:line="538" w:lineRule="exact"/>
        <w:ind w:left="1549" w:right="0" w:hanging="404"/>
        <w:jc w:val="left"/>
      </w:pPr>
      <w:r>
        <w:rPr>
          <w:color w:val="585858"/>
        </w:rPr>
        <w:br w:type="column"/>
      </w:r>
      <w:r>
        <w:rPr>
          <w:color w:val="585858"/>
        </w:rPr>
        <w:t>自我介绍</w:t>
      </w:r>
    </w:p>
    <w:p>
      <w:pPr>
        <w:pStyle w:val="8"/>
        <w:spacing w:before="30" w:line="156" w:lineRule="auto"/>
        <w:ind w:left="1549" w:right="1029"/>
        <w:jc w:val="both"/>
      </w:pPr>
      <w:r>
        <w:rPr>
          <w:color w:val="7E7E7E"/>
          <w:spacing w:val="-2"/>
        </w:rPr>
        <w:t>如：您好，我是本区服务人</w:t>
      </w:r>
      <w:r>
        <w:rPr>
          <w:color w:val="7E7E7E"/>
        </w:rPr>
        <w:t>员，**，您有任何需要可直</w:t>
      </w:r>
      <w:r>
        <w:rPr>
          <w:color w:val="7E7E7E"/>
          <w:spacing w:val="-2"/>
        </w:rPr>
        <w:t>接联系我或按呼叫器，我会</w:t>
      </w:r>
      <w:r>
        <w:rPr>
          <w:color w:val="7E7E7E"/>
        </w:rPr>
        <w:t>第一时间为您服务</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289" name="image1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77.jpeg"/>
                    <pic:cNvPicPr>
                      <a:picLocks noChangeAspect="1"/>
                    </pic:cNvPicPr>
                  </pic:nvPicPr>
                  <pic:blipFill>
                    <a:blip r:embed="rId348"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291" name="image1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78.jpeg"/>
                    <pic:cNvPicPr>
                      <a:picLocks noChangeAspect="1"/>
                    </pic:cNvPicPr>
                  </pic:nvPicPr>
                  <pic:blipFill>
                    <a:blip r:embed="rId349"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20"/>
        </w:numPr>
        <w:tabs>
          <w:tab w:val="left" w:pos="1550"/>
        </w:tabs>
        <w:spacing w:before="0" w:after="0" w:line="547" w:lineRule="exact"/>
        <w:ind w:left="1549" w:right="0" w:hanging="404"/>
        <w:jc w:val="left"/>
      </w:pPr>
      <w:r>
        <w:rPr>
          <w:color w:val="585858"/>
        </w:rPr>
        <w:t>递送菜单</w:t>
      </w:r>
    </w:p>
    <w:p>
      <w:pPr>
        <w:pStyle w:val="8"/>
        <w:spacing w:before="30" w:line="156" w:lineRule="auto"/>
        <w:ind w:left="1549" w:right="38"/>
        <w:jc w:val="both"/>
      </w:pPr>
      <w:r>
        <w:rPr>
          <w:color w:val="7E7E7E"/>
          <w:spacing w:val="-2"/>
        </w:rPr>
        <w:t>顾客需要彩页菜单时，将彩页菜单正面朝向顾客，双手</w:t>
      </w:r>
      <w:r>
        <w:rPr>
          <w:color w:val="7E7E7E"/>
        </w:rPr>
        <w:t>呈递</w:t>
      </w:r>
    </w:p>
    <w:p>
      <w:pPr>
        <w:pStyle w:val="5"/>
        <w:numPr>
          <w:ilvl w:val="1"/>
          <w:numId w:val="20"/>
        </w:numPr>
        <w:tabs>
          <w:tab w:val="left" w:pos="1550"/>
        </w:tabs>
        <w:spacing w:before="0" w:after="0" w:line="547" w:lineRule="exact"/>
        <w:ind w:left="1549" w:right="0" w:hanging="404"/>
        <w:jc w:val="left"/>
      </w:pPr>
      <w:r>
        <w:rPr>
          <w:color w:val="585858"/>
        </w:rPr>
        <w:br w:type="column"/>
      </w:r>
      <w:r>
        <w:rPr>
          <w:color w:val="585858"/>
        </w:rPr>
        <w:t>介绍活动</w:t>
      </w:r>
    </w:p>
    <w:p>
      <w:pPr>
        <w:pStyle w:val="8"/>
        <w:spacing w:before="30" w:line="156" w:lineRule="auto"/>
        <w:ind w:left="1549" w:right="988"/>
      </w:pPr>
      <w:r>
        <w:rPr>
          <w:color w:val="7E7E7E"/>
        </w:rPr>
        <w:t>店内举办活动时，主动为顾客介绍店内活动</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5"/>
        <w:numPr>
          <w:ilvl w:val="0"/>
          <w:numId w:val="21"/>
        </w:numPr>
        <w:tabs>
          <w:tab w:val="left" w:pos="1550"/>
        </w:tabs>
        <w:spacing w:before="0" w:after="0" w:line="544" w:lineRule="exact"/>
        <w:ind w:left="1549" w:right="0" w:hanging="404"/>
        <w:jc w:val="left"/>
      </w:pPr>
      <w:r>
        <w:rPr>
          <w:color w:val="585858"/>
        </w:rPr>
        <w:t>点菜方式</w:t>
      </w:r>
    </w:p>
    <w:p>
      <w:pPr>
        <w:pStyle w:val="8"/>
        <w:spacing w:before="30" w:line="156" w:lineRule="auto"/>
        <w:ind w:left="1549" w:right="38"/>
        <w:jc w:val="both"/>
      </w:pPr>
      <w:r>
        <w:rPr>
          <w:color w:val="7E7E7E"/>
          <w:spacing w:val="-2"/>
        </w:rPr>
        <w:t>推荐顾客使用二维码点餐， 如顾客为外宾或想手写点单时，为顾客提供带外语的彩</w:t>
      </w:r>
      <w:r>
        <w:rPr>
          <w:color w:val="7E7E7E"/>
        </w:rPr>
        <w:t>页菜单或划单菜谱</w:t>
      </w:r>
    </w:p>
    <w:p>
      <w:pPr>
        <w:pStyle w:val="5"/>
        <w:numPr>
          <w:ilvl w:val="0"/>
          <w:numId w:val="21"/>
        </w:numPr>
        <w:tabs>
          <w:tab w:val="left" w:pos="1550"/>
        </w:tabs>
        <w:spacing w:before="0" w:after="0" w:line="544" w:lineRule="exact"/>
        <w:ind w:left="1549" w:right="0" w:hanging="404"/>
        <w:jc w:val="left"/>
      </w:pPr>
      <w:r>
        <w:rPr>
          <w:color w:val="585858"/>
        </w:rPr>
        <w:br w:type="column"/>
      </w:r>
      <w:r>
        <w:rPr>
          <w:color w:val="585858"/>
        </w:rPr>
        <w:t>确认会员</w:t>
      </w:r>
    </w:p>
    <w:p>
      <w:pPr>
        <w:pStyle w:val="8"/>
        <w:spacing w:before="30" w:line="156" w:lineRule="auto"/>
        <w:ind w:left="1549" w:right="1029"/>
        <w:jc w:val="both"/>
      </w:pPr>
      <w:r>
        <w:rPr>
          <w:color w:val="7E7E7E"/>
          <w:spacing w:val="-2"/>
        </w:rPr>
        <w:t>询问顾客是否是会员并协助顾客登录会员。如顾客不是会员，可介绍会员政策，不</w:t>
      </w:r>
      <w:r>
        <w:rPr>
          <w:color w:val="7E7E7E"/>
        </w:rPr>
        <w:t>可强行推销</w:t>
      </w:r>
    </w:p>
    <w:p>
      <w:pPr>
        <w:spacing w:after="0" w:line="156" w:lineRule="auto"/>
        <w:jc w:val="both"/>
        <w:sectPr>
          <w:headerReference r:id="rId73" w:type="default"/>
          <w:pgSz w:w="10380" w:h="13900"/>
          <w:pgMar w:top="3800" w:right="0" w:bottom="500" w:left="0" w:header="477" w:footer="322"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297" name="image1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181.jpeg"/>
                    <pic:cNvPicPr>
                      <a:picLocks noChangeAspect="1"/>
                    </pic:cNvPicPr>
                  </pic:nvPicPr>
                  <pic:blipFill>
                    <a:blip r:embed="rId350"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299" name="image1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82.jpeg"/>
                    <pic:cNvPicPr>
                      <a:picLocks noChangeAspect="1"/>
                    </pic:cNvPicPr>
                  </pic:nvPicPr>
                  <pic:blipFill>
                    <a:blip r:embed="rId351"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1"/>
        </w:numPr>
        <w:tabs>
          <w:tab w:val="left" w:pos="1550"/>
        </w:tabs>
        <w:spacing w:before="0" w:after="0" w:line="532" w:lineRule="exact"/>
        <w:ind w:left="1549" w:right="0" w:hanging="404"/>
        <w:jc w:val="left"/>
      </w:pPr>
      <w:r>
        <w:rPr>
          <w:color w:val="585858"/>
        </w:rPr>
        <w:t>介绍新品</w:t>
      </w:r>
    </w:p>
    <w:p>
      <w:pPr>
        <w:pStyle w:val="8"/>
        <w:spacing w:line="266" w:lineRule="exact"/>
        <w:ind w:left="1549"/>
      </w:pPr>
      <w:r>
        <w:rPr>
          <w:color w:val="7E7E7E"/>
          <w:w w:val="95"/>
        </w:rPr>
        <w:t>向顾客介绍公司新品</w:t>
      </w:r>
    </w:p>
    <w:p>
      <w:pPr>
        <w:pStyle w:val="8"/>
        <w:spacing w:before="52" w:line="156" w:lineRule="auto"/>
        <w:ind w:left="1549" w:right="38"/>
        <w:jc w:val="both"/>
      </w:pPr>
      <w:r>
        <w:rPr>
          <w:color w:val="7E7E7E"/>
          <w:spacing w:val="-1"/>
          <w:w w:val="95"/>
        </w:rPr>
        <w:t>注：给顾客介绍二维码点单</w:t>
      </w:r>
      <w:r>
        <w:rPr>
          <w:color w:val="7E7E7E"/>
          <w:spacing w:val="-2"/>
        </w:rPr>
        <w:t>后，顾客自己点单的，要关</w:t>
      </w:r>
      <w:r>
        <w:rPr>
          <w:color w:val="7E7E7E"/>
        </w:rPr>
        <w:t>注顾客是否下单成功</w:t>
      </w:r>
    </w:p>
    <w:p>
      <w:pPr>
        <w:pStyle w:val="5"/>
        <w:numPr>
          <w:ilvl w:val="0"/>
          <w:numId w:val="21"/>
        </w:numPr>
        <w:tabs>
          <w:tab w:val="left" w:pos="1550"/>
        </w:tabs>
        <w:spacing w:before="0" w:after="0" w:line="532" w:lineRule="exact"/>
        <w:ind w:left="1549" w:right="0" w:hanging="404"/>
        <w:jc w:val="left"/>
      </w:pPr>
      <w:r>
        <w:rPr>
          <w:color w:val="585858"/>
        </w:rPr>
        <w:br w:type="column"/>
      </w:r>
      <w:r>
        <w:rPr>
          <w:color w:val="585858"/>
        </w:rPr>
        <w:t>介绍特色</w:t>
      </w:r>
    </w:p>
    <w:p>
      <w:pPr>
        <w:pStyle w:val="8"/>
        <w:spacing w:before="30" w:line="156" w:lineRule="auto"/>
        <w:ind w:left="1549" w:right="1029"/>
        <w:jc w:val="both"/>
      </w:pPr>
      <w:r>
        <w:rPr>
          <w:color w:val="7E7E7E"/>
          <w:spacing w:val="-2"/>
        </w:rPr>
        <w:t>询问顾客喜好，向顾客介绍特色产品，询问顾客是否有忌口，顾客划单的需重复确</w:t>
      </w:r>
      <w:r>
        <w:rPr>
          <w:color w:val="7E7E7E"/>
        </w:rPr>
        <w:t>认后再下单</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tabs>
          <w:tab w:val="left" w:pos="6273"/>
        </w:tabs>
        <w:ind w:left="873"/>
      </w:pPr>
      <w:r>
        <w:drawing>
          <wp:inline distT="0" distB="0" distL="0" distR="0">
            <wp:extent cx="2045970" cy="1536065"/>
            <wp:effectExtent l="0" t="0" r="0" b="0"/>
            <wp:docPr id="301" name="image1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83.jpeg"/>
                    <pic:cNvPicPr>
                      <a:picLocks noChangeAspect="1"/>
                    </pic:cNvPicPr>
                  </pic:nvPicPr>
                  <pic:blipFill>
                    <a:blip r:embed="rId352"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303" name="image1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84.jpeg"/>
                    <pic:cNvPicPr>
                      <a:picLocks noChangeAspect="1"/>
                    </pic:cNvPicPr>
                  </pic:nvPicPr>
                  <pic:blipFill>
                    <a:blip r:embed="rId353"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1"/>
        </w:numPr>
        <w:tabs>
          <w:tab w:val="left" w:pos="1550"/>
        </w:tabs>
        <w:spacing w:before="0" w:after="0" w:line="535" w:lineRule="exact"/>
        <w:ind w:left="1549" w:right="0" w:hanging="404"/>
        <w:jc w:val="left"/>
      </w:pPr>
      <w:r>
        <w:rPr>
          <w:color w:val="585858"/>
        </w:rPr>
        <w:t>确认上菜</w:t>
      </w:r>
    </w:p>
    <w:p>
      <w:pPr>
        <w:pStyle w:val="8"/>
        <w:spacing w:before="30" w:line="156" w:lineRule="auto"/>
        <w:ind w:left="1549" w:right="38"/>
        <w:jc w:val="both"/>
      </w:pPr>
      <w:r>
        <w:rPr>
          <w:color w:val="7E7E7E"/>
          <w:spacing w:val="-2"/>
        </w:rPr>
        <w:t>菜品上桌后，根据消费清单进行确认。如已上齐及时告</w:t>
      </w:r>
      <w:r>
        <w:rPr>
          <w:color w:val="7E7E7E"/>
        </w:rPr>
        <w:t>知顾客</w:t>
      </w:r>
    </w:p>
    <w:p>
      <w:pPr>
        <w:pStyle w:val="5"/>
        <w:numPr>
          <w:ilvl w:val="0"/>
          <w:numId w:val="21"/>
        </w:numPr>
        <w:tabs>
          <w:tab w:val="left" w:pos="1550"/>
        </w:tabs>
        <w:spacing w:before="0" w:after="0" w:line="535" w:lineRule="exact"/>
        <w:ind w:left="1549" w:right="0" w:hanging="404"/>
        <w:jc w:val="left"/>
      </w:pPr>
      <w:r>
        <w:rPr>
          <w:color w:val="585858"/>
        </w:rPr>
        <w:br w:type="column"/>
      </w:r>
      <w:r>
        <w:rPr>
          <w:color w:val="585858"/>
        </w:rPr>
        <w:t>催菜服务</w:t>
      </w:r>
    </w:p>
    <w:p>
      <w:pPr>
        <w:pStyle w:val="8"/>
        <w:spacing w:before="30" w:line="156" w:lineRule="auto"/>
        <w:ind w:left="1549" w:right="1029"/>
        <w:jc w:val="both"/>
      </w:pPr>
      <w:r>
        <w:rPr>
          <w:color w:val="7E7E7E"/>
          <w:spacing w:val="-2"/>
        </w:rPr>
        <w:t>如产品没有在规定时间内上桌，或顾客催单时，及时与传菜口或上级沟通。主食类</w:t>
      </w:r>
      <w:r>
        <w:rPr>
          <w:color w:val="7E7E7E"/>
        </w:rPr>
        <w:t>需征求顾客意见</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5"/>
        <w:numPr>
          <w:ilvl w:val="0"/>
          <w:numId w:val="22"/>
        </w:numPr>
        <w:tabs>
          <w:tab w:val="left" w:pos="1550"/>
        </w:tabs>
        <w:spacing w:before="0" w:after="0" w:line="544" w:lineRule="exact"/>
        <w:ind w:left="1549" w:right="0" w:hanging="404"/>
        <w:jc w:val="left"/>
      </w:pPr>
      <w:r>
        <w:rPr>
          <w:color w:val="585858"/>
        </w:rPr>
        <w:t>介绍钎子桶</w:t>
      </w:r>
    </w:p>
    <w:p>
      <w:pPr>
        <w:pStyle w:val="8"/>
        <w:spacing w:before="30" w:line="156" w:lineRule="auto"/>
        <w:ind w:left="1549" w:right="16"/>
      </w:pPr>
      <w:r>
        <w:rPr>
          <w:color w:val="7E7E7E"/>
        </w:rPr>
        <w:t>告知顾客空钎子可以放置在桶内</w:t>
      </w:r>
    </w:p>
    <w:p>
      <w:pPr>
        <w:pStyle w:val="5"/>
        <w:numPr>
          <w:ilvl w:val="0"/>
          <w:numId w:val="22"/>
        </w:numPr>
        <w:tabs>
          <w:tab w:val="left" w:pos="1550"/>
        </w:tabs>
        <w:spacing w:before="0" w:after="0" w:line="544" w:lineRule="exact"/>
        <w:ind w:left="1549" w:right="0" w:hanging="404"/>
        <w:jc w:val="left"/>
      </w:pPr>
      <w:r>
        <w:rPr>
          <w:color w:val="585858"/>
        </w:rPr>
        <w:br w:type="column"/>
      </w:r>
      <w:r>
        <w:rPr>
          <w:color w:val="585858"/>
        </w:rPr>
        <w:t>介绍烤串机</w:t>
      </w:r>
    </w:p>
    <w:p>
      <w:pPr>
        <w:pStyle w:val="8"/>
        <w:spacing w:before="30" w:line="156" w:lineRule="auto"/>
        <w:ind w:left="1549" w:right="950"/>
      </w:pPr>
      <w:r>
        <w:rPr>
          <w:color w:val="7E7E7E"/>
        </w:rPr>
        <w:t>主动向顾客介绍烤串机的使用：温度调至3000为最高； 1500以下为保温；1000以上时烤串机即可自动旋转</w:t>
      </w:r>
    </w:p>
    <w:p>
      <w:pPr>
        <w:spacing w:after="0" w:line="156" w:lineRule="auto"/>
        <w:sectPr>
          <w:headerReference r:id="rId74" w:type="default"/>
          <w:pgSz w:w="10380" w:h="13900"/>
          <w:pgMar w:top="3800" w:right="0" w:bottom="500" w:left="0" w:header="477" w:footer="322"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309" name="image1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87.jpeg"/>
                    <pic:cNvPicPr>
                      <a:picLocks noChangeAspect="1"/>
                    </pic:cNvPicPr>
                  </pic:nvPicPr>
                  <pic:blipFill>
                    <a:blip r:embed="rId354"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311" name="image1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188.jpeg"/>
                    <pic:cNvPicPr>
                      <a:picLocks noChangeAspect="1"/>
                    </pic:cNvPicPr>
                  </pic:nvPicPr>
                  <pic:blipFill>
                    <a:blip r:embed="rId355"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2"/>
        </w:numPr>
        <w:tabs>
          <w:tab w:val="left" w:pos="1550"/>
        </w:tabs>
        <w:spacing w:before="0" w:after="0" w:line="532" w:lineRule="exact"/>
        <w:ind w:left="1549" w:right="0" w:hanging="404"/>
        <w:jc w:val="left"/>
      </w:pPr>
      <w:r>
        <w:rPr>
          <w:color w:val="585858"/>
        </w:rPr>
        <w:t>烤串上架</w:t>
      </w:r>
    </w:p>
    <w:p>
      <w:pPr>
        <w:pStyle w:val="8"/>
        <w:spacing w:before="30" w:line="156" w:lineRule="auto"/>
        <w:ind w:left="1549" w:right="38"/>
        <w:jc w:val="both"/>
      </w:pPr>
      <w:r>
        <w:rPr>
          <w:color w:val="7E7E7E"/>
          <w:spacing w:val="-2"/>
        </w:rPr>
        <w:t>将齿轮放在轨道内，如比较大的串需隔一空再放，保证</w:t>
      </w:r>
      <w:r>
        <w:rPr>
          <w:color w:val="7E7E7E"/>
        </w:rPr>
        <w:t>所有的串都能正常旋转</w:t>
      </w:r>
    </w:p>
    <w:p>
      <w:pPr>
        <w:pStyle w:val="5"/>
        <w:numPr>
          <w:ilvl w:val="0"/>
          <w:numId w:val="22"/>
        </w:numPr>
        <w:tabs>
          <w:tab w:val="left" w:pos="1550"/>
        </w:tabs>
        <w:spacing w:before="0" w:after="0" w:line="532" w:lineRule="exact"/>
        <w:ind w:left="1549" w:right="0" w:hanging="404"/>
        <w:jc w:val="left"/>
      </w:pPr>
      <w:r>
        <w:rPr>
          <w:color w:val="585858"/>
        </w:rPr>
        <w:br w:type="column"/>
      </w:r>
      <w:r>
        <w:rPr>
          <w:color w:val="585858"/>
        </w:rPr>
        <w:t>介绍产品</w:t>
      </w:r>
    </w:p>
    <w:p>
      <w:pPr>
        <w:pStyle w:val="8"/>
        <w:spacing w:before="30" w:line="156" w:lineRule="auto"/>
        <w:ind w:left="1549" w:right="1029"/>
        <w:jc w:val="both"/>
      </w:pPr>
      <w:r>
        <w:rPr>
          <w:color w:val="7E7E7E"/>
          <w:spacing w:val="-2"/>
        </w:rPr>
        <w:t>向顾客介绍产品的选材、口味、最佳烤制时间、最佳搭配蘸料。注：自然随和，不</w:t>
      </w:r>
      <w:r>
        <w:rPr>
          <w:color w:val="7E7E7E"/>
        </w:rPr>
        <w:t>要影响顾客</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313" name="image1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89.jpeg"/>
                    <pic:cNvPicPr>
                      <a:picLocks noChangeAspect="1"/>
                    </pic:cNvPicPr>
                  </pic:nvPicPr>
                  <pic:blipFill>
                    <a:blip r:embed="rId356"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315" name="image1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190.jpeg"/>
                    <pic:cNvPicPr>
                      <a:picLocks noChangeAspect="1"/>
                    </pic:cNvPicPr>
                  </pic:nvPicPr>
                  <pic:blipFill>
                    <a:blip r:embed="rId357"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2"/>
        </w:numPr>
        <w:tabs>
          <w:tab w:val="left" w:pos="1550"/>
        </w:tabs>
        <w:spacing w:before="0" w:after="0" w:line="547" w:lineRule="exact"/>
        <w:ind w:left="1549" w:right="0" w:hanging="404"/>
        <w:jc w:val="left"/>
      </w:pPr>
      <w:r>
        <w:rPr>
          <w:color w:val="585858"/>
        </w:rPr>
        <w:t>判断生熟</w:t>
      </w:r>
    </w:p>
    <w:p>
      <w:pPr>
        <w:pStyle w:val="8"/>
        <w:spacing w:before="30" w:line="156" w:lineRule="auto"/>
        <w:ind w:left="1549" w:right="38"/>
        <w:jc w:val="both"/>
      </w:pPr>
      <w:r>
        <w:rPr>
          <w:color w:val="7E7E7E"/>
          <w:spacing w:val="-2"/>
        </w:rPr>
        <w:t>生肉类产品：烤制金黄色， 均匀的冒泡口感刚刚好；熟类产品：烤制油冒泡口感刚</w:t>
      </w:r>
      <w:r>
        <w:rPr>
          <w:color w:val="7E7E7E"/>
        </w:rPr>
        <w:t>刚好</w:t>
      </w:r>
    </w:p>
    <w:p>
      <w:pPr>
        <w:pStyle w:val="5"/>
        <w:numPr>
          <w:ilvl w:val="0"/>
          <w:numId w:val="22"/>
        </w:numPr>
        <w:tabs>
          <w:tab w:val="left" w:pos="1827"/>
        </w:tabs>
        <w:spacing w:before="0" w:after="0" w:line="547" w:lineRule="exact"/>
        <w:ind w:left="1826" w:right="0" w:hanging="404"/>
        <w:jc w:val="left"/>
      </w:pPr>
      <w:r>
        <w:rPr>
          <w:color w:val="585858"/>
        </w:rPr>
        <w:br w:type="column"/>
      </w:r>
      <w:r>
        <w:rPr>
          <w:color w:val="585858"/>
        </w:rPr>
        <w:t>架上保温</w:t>
      </w:r>
    </w:p>
    <w:p>
      <w:pPr>
        <w:pStyle w:val="8"/>
        <w:spacing w:line="306" w:lineRule="exact"/>
        <w:ind w:left="1826"/>
      </w:pPr>
      <w:r>
        <w:rPr>
          <w:color w:val="7E7E7E"/>
        </w:rPr>
        <w:t>将烤熟串品放在架上保温</w:t>
      </w:r>
    </w:p>
    <w:p>
      <w:pPr>
        <w:spacing w:after="0" w:line="306" w:lineRule="exact"/>
        <w:sectPr>
          <w:type w:val="continuous"/>
          <w:pgSz w:w="10380" w:h="13900"/>
          <w:pgMar w:top="1300" w:right="0" w:bottom="280" w:left="0" w:header="720" w:footer="720" w:gutter="0"/>
          <w:cols w:equalWidth="0" w:num="2">
            <w:col w:w="3981" w:space="1146"/>
            <w:col w:w="5253"/>
          </w:cols>
        </w:sectPr>
      </w:pPr>
    </w:p>
    <w:p>
      <w:pPr>
        <w:pStyle w:val="5"/>
        <w:numPr>
          <w:ilvl w:val="0"/>
          <w:numId w:val="23"/>
        </w:numPr>
        <w:tabs>
          <w:tab w:val="left" w:pos="1550"/>
        </w:tabs>
        <w:spacing w:before="0" w:after="0" w:line="544" w:lineRule="exact"/>
        <w:ind w:left="1549" w:right="0" w:hanging="404"/>
        <w:jc w:val="left"/>
      </w:pPr>
      <w:r>
        <w:rPr>
          <w:color w:val="585858"/>
        </w:rPr>
        <w:t>吃前先撸</w:t>
      </w:r>
    </w:p>
    <w:p>
      <w:pPr>
        <w:pStyle w:val="8"/>
        <w:spacing w:before="30" w:line="156" w:lineRule="auto"/>
        <w:ind w:left="1549" w:right="38"/>
        <w:jc w:val="both"/>
      </w:pPr>
      <w:r>
        <w:rPr>
          <w:color w:val="7E7E7E"/>
          <w:spacing w:val="-2"/>
        </w:rPr>
        <w:t>建议顾客将烤好的串品用烤串机的凹槽处撸一下，方便食用。注意：单串先撸两块肉，再撸后三块，防止掉肉</w:t>
      </w:r>
    </w:p>
    <w:p>
      <w:pPr>
        <w:pStyle w:val="5"/>
        <w:numPr>
          <w:ilvl w:val="0"/>
          <w:numId w:val="23"/>
        </w:numPr>
        <w:tabs>
          <w:tab w:val="left" w:pos="1550"/>
        </w:tabs>
        <w:spacing w:before="0" w:after="0" w:line="544" w:lineRule="exact"/>
        <w:ind w:left="1549" w:right="0" w:hanging="404"/>
        <w:jc w:val="left"/>
      </w:pPr>
      <w:r>
        <w:rPr>
          <w:color w:val="585858"/>
        </w:rPr>
        <w:br w:type="column"/>
      </w:r>
      <w:r>
        <w:rPr>
          <w:color w:val="585858"/>
        </w:rPr>
        <w:t>介绍蘸料</w:t>
      </w:r>
    </w:p>
    <w:p>
      <w:pPr>
        <w:pStyle w:val="8"/>
        <w:spacing w:line="306" w:lineRule="exact"/>
        <w:ind w:left="1549"/>
      </w:pPr>
      <w:r>
        <w:rPr>
          <w:color w:val="7E7E7E"/>
        </w:rPr>
        <w:t>参考串品蘸料表</w:t>
      </w:r>
    </w:p>
    <w:p>
      <w:pPr>
        <w:spacing w:after="0" w:line="306" w:lineRule="exact"/>
        <w:sectPr>
          <w:pgSz w:w="10380" w:h="13900"/>
          <w:pgMar w:top="3800" w:right="0" w:bottom="520" w:left="0" w:header="477" w:footer="322"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317" name="image1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191.jpeg"/>
                    <pic:cNvPicPr>
                      <a:picLocks noChangeAspect="1"/>
                    </pic:cNvPicPr>
                  </pic:nvPicPr>
                  <pic:blipFill>
                    <a:blip r:embed="rId358"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319" name="image1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92.jpeg"/>
                    <pic:cNvPicPr>
                      <a:picLocks noChangeAspect="1"/>
                    </pic:cNvPicPr>
                  </pic:nvPicPr>
                  <pic:blipFill>
                    <a:blip r:embed="rId359"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3"/>
        </w:numPr>
        <w:tabs>
          <w:tab w:val="left" w:pos="1550"/>
        </w:tabs>
        <w:spacing w:before="0" w:after="0" w:line="532" w:lineRule="exact"/>
        <w:ind w:left="1549" w:right="0" w:hanging="404"/>
        <w:jc w:val="left"/>
      </w:pPr>
      <w:r>
        <w:rPr>
          <w:color w:val="585858"/>
        </w:rPr>
        <w:t>调档加水</w:t>
      </w:r>
    </w:p>
    <w:p>
      <w:pPr>
        <w:pStyle w:val="8"/>
        <w:spacing w:before="30" w:line="156" w:lineRule="auto"/>
        <w:ind w:left="1549" w:right="38"/>
        <w:jc w:val="both"/>
      </w:pPr>
      <w:r>
        <w:rPr>
          <w:color w:val="7E7E7E"/>
          <w:spacing w:val="-2"/>
        </w:rPr>
        <w:t>根据顾客烤制情况及时协助顾客调整档位。注：炉内水少及时加水，油多及时换水</w:t>
      </w:r>
    </w:p>
    <w:p>
      <w:pPr>
        <w:pStyle w:val="5"/>
        <w:numPr>
          <w:ilvl w:val="0"/>
          <w:numId w:val="23"/>
        </w:numPr>
        <w:tabs>
          <w:tab w:val="left" w:pos="1550"/>
        </w:tabs>
        <w:spacing w:before="0" w:after="0" w:line="532" w:lineRule="exact"/>
        <w:ind w:left="1549" w:right="0" w:hanging="404"/>
        <w:jc w:val="left"/>
      </w:pPr>
      <w:r>
        <w:rPr>
          <w:color w:val="585858"/>
        </w:rPr>
        <w:br w:type="column"/>
      </w:r>
      <w:r>
        <w:rPr>
          <w:color w:val="585858"/>
        </w:rPr>
        <w:t>清理台面</w:t>
      </w:r>
    </w:p>
    <w:p>
      <w:pPr>
        <w:pStyle w:val="8"/>
        <w:spacing w:before="30" w:line="156" w:lineRule="auto"/>
        <w:ind w:left="1549" w:right="1029"/>
        <w:jc w:val="both"/>
      </w:pPr>
      <w:r>
        <w:rPr>
          <w:color w:val="7E7E7E"/>
          <w:spacing w:val="-2"/>
        </w:rPr>
        <w:t>征得顾客同意后进行桌面和顾客餐盘内垃圾、空瓶、空盘清洁。时刻保持餐盘和桌</w:t>
      </w:r>
      <w:r>
        <w:rPr>
          <w:color w:val="7E7E7E"/>
        </w:rPr>
        <w:t>面干净</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321" name="image1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93.jpeg"/>
                    <pic:cNvPicPr>
                      <a:picLocks noChangeAspect="1"/>
                    </pic:cNvPicPr>
                  </pic:nvPicPr>
                  <pic:blipFill>
                    <a:blip r:embed="rId360"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323" name="image1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94.jpeg"/>
                    <pic:cNvPicPr>
                      <a:picLocks noChangeAspect="1"/>
                    </pic:cNvPicPr>
                  </pic:nvPicPr>
                  <pic:blipFill>
                    <a:blip r:embed="rId361"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3"/>
        </w:numPr>
        <w:tabs>
          <w:tab w:val="left" w:pos="1550"/>
        </w:tabs>
        <w:spacing w:before="0" w:after="0" w:line="547" w:lineRule="exact"/>
        <w:ind w:left="1549" w:right="0" w:hanging="404"/>
        <w:jc w:val="left"/>
      </w:pPr>
      <w:r>
        <w:rPr>
          <w:color w:val="585858"/>
        </w:rPr>
        <w:t>开启酒水</w:t>
      </w:r>
    </w:p>
    <w:p>
      <w:pPr>
        <w:pStyle w:val="8"/>
        <w:spacing w:before="30" w:line="156" w:lineRule="auto"/>
        <w:ind w:left="1549" w:right="38"/>
        <w:jc w:val="both"/>
      </w:pPr>
      <w:r>
        <w:rPr>
          <w:color w:val="7E7E7E"/>
          <w:spacing w:val="-2"/>
        </w:rPr>
        <w:t>及时主动为顾客开启酒水， 如顾客自带酒水，我们也应</w:t>
      </w:r>
      <w:r>
        <w:rPr>
          <w:color w:val="7E7E7E"/>
        </w:rPr>
        <w:t>协助开启并提供相应酒杯</w:t>
      </w:r>
    </w:p>
    <w:p>
      <w:pPr>
        <w:pStyle w:val="5"/>
        <w:numPr>
          <w:ilvl w:val="0"/>
          <w:numId w:val="23"/>
        </w:numPr>
        <w:tabs>
          <w:tab w:val="left" w:pos="1550"/>
        </w:tabs>
        <w:spacing w:before="0" w:after="0" w:line="547" w:lineRule="exact"/>
        <w:ind w:left="1549" w:right="0" w:hanging="404"/>
        <w:jc w:val="left"/>
      </w:pPr>
      <w:r>
        <w:rPr>
          <w:color w:val="585858"/>
        </w:rPr>
        <w:br w:type="column"/>
      </w:r>
      <w:r>
        <w:rPr>
          <w:color w:val="585858"/>
        </w:rPr>
        <w:t>协助顾客</w:t>
      </w:r>
    </w:p>
    <w:p>
      <w:pPr>
        <w:pStyle w:val="8"/>
        <w:spacing w:before="30" w:line="156" w:lineRule="auto"/>
        <w:ind w:left="1549" w:right="821"/>
      </w:pPr>
      <w:r>
        <w:rPr>
          <w:color w:val="7E7E7E"/>
          <w:spacing w:val="-2"/>
        </w:rPr>
        <w:t xml:space="preserve">汤类或主食类顾客要分食的， </w:t>
      </w:r>
      <w:r>
        <w:rPr>
          <w:color w:val="7E7E7E"/>
        </w:rPr>
        <w:t>主动协助分碗；鱿鱼主动协 助剪开；给小朋友剥虾等</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5"/>
        <w:numPr>
          <w:ilvl w:val="0"/>
          <w:numId w:val="24"/>
        </w:numPr>
        <w:tabs>
          <w:tab w:val="left" w:pos="1550"/>
        </w:tabs>
        <w:spacing w:before="0" w:after="0" w:line="544" w:lineRule="exact"/>
        <w:ind w:left="1549" w:right="0" w:hanging="404"/>
        <w:jc w:val="left"/>
      </w:pPr>
      <w:r>
        <w:rPr>
          <w:color w:val="585858"/>
        </w:rPr>
        <w:t>询问感受</w:t>
      </w:r>
    </w:p>
    <w:p>
      <w:pPr>
        <w:pStyle w:val="8"/>
        <w:spacing w:before="30" w:line="156" w:lineRule="auto"/>
        <w:ind w:left="1549" w:right="38"/>
        <w:jc w:val="both"/>
      </w:pPr>
      <w:r>
        <w:rPr>
          <w:color w:val="7E7E7E"/>
          <w:spacing w:val="-2"/>
        </w:rPr>
        <w:t>真诚询问并认真记录顾客用餐感受，同时对顾客就餐表</w:t>
      </w:r>
      <w:r>
        <w:rPr>
          <w:color w:val="7E7E7E"/>
        </w:rPr>
        <w:t>示感谢</w:t>
      </w:r>
    </w:p>
    <w:p>
      <w:pPr>
        <w:pStyle w:val="5"/>
        <w:numPr>
          <w:ilvl w:val="0"/>
          <w:numId w:val="24"/>
        </w:numPr>
        <w:tabs>
          <w:tab w:val="left" w:pos="1550"/>
        </w:tabs>
        <w:spacing w:before="0" w:after="0" w:line="544" w:lineRule="exact"/>
        <w:ind w:left="1549" w:right="0" w:hanging="404"/>
        <w:jc w:val="left"/>
      </w:pPr>
      <w:r>
        <w:rPr>
          <w:color w:val="585858"/>
        </w:rPr>
        <w:br w:type="column"/>
      </w:r>
      <w:r>
        <w:rPr>
          <w:color w:val="585858"/>
        </w:rPr>
        <w:t>顾客安抚</w:t>
      </w:r>
    </w:p>
    <w:p>
      <w:pPr>
        <w:pStyle w:val="8"/>
        <w:spacing w:before="30" w:line="156" w:lineRule="auto"/>
        <w:ind w:left="1549" w:right="1029"/>
        <w:jc w:val="both"/>
      </w:pPr>
      <w:r>
        <w:rPr>
          <w:color w:val="7E7E7E"/>
          <w:spacing w:val="-2"/>
        </w:rPr>
        <w:t>如顾客对用餐不满，先询问原因后致歉并赠送凉菜券或代金券进行补偿，情况严重</w:t>
      </w:r>
      <w:r>
        <w:rPr>
          <w:color w:val="7E7E7E"/>
        </w:rPr>
        <w:t>的上报值班经理</w:t>
      </w:r>
    </w:p>
    <w:p>
      <w:pPr>
        <w:spacing w:after="0" w:line="156" w:lineRule="auto"/>
        <w:jc w:val="both"/>
        <w:sectPr>
          <w:headerReference r:id="rId75" w:type="default"/>
          <w:pgSz w:w="10380" w:h="13900"/>
          <w:pgMar w:top="3800" w:right="0" w:bottom="500" w:left="0" w:header="535" w:footer="322"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2160" cy="1531620"/>
            <wp:effectExtent l="0" t="0" r="0" b="0"/>
            <wp:docPr id="329" name="image1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197.jpeg"/>
                    <pic:cNvPicPr>
                      <a:picLocks noChangeAspect="1"/>
                    </pic:cNvPicPr>
                  </pic:nvPicPr>
                  <pic:blipFill>
                    <a:blip r:embed="rId362" cstate="print"/>
                    <a:stretch>
                      <a:fillRect/>
                    </a:stretch>
                  </pic:blipFill>
                  <pic:spPr>
                    <a:xfrm>
                      <a:off x="0" y="0"/>
                      <a:ext cx="2042160" cy="1531620"/>
                    </a:xfrm>
                    <a:prstGeom prst="rect">
                      <a:avLst/>
                    </a:prstGeom>
                  </pic:spPr>
                </pic:pic>
              </a:graphicData>
            </a:graphic>
          </wp:inline>
        </w:drawing>
      </w:r>
      <w:r>
        <w:tab/>
      </w:r>
      <w:r>
        <w:drawing>
          <wp:inline distT="0" distB="0" distL="0" distR="0">
            <wp:extent cx="2047240" cy="1536065"/>
            <wp:effectExtent l="0" t="0" r="0" b="0"/>
            <wp:docPr id="331" name="image1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198.jpeg"/>
                    <pic:cNvPicPr>
                      <a:picLocks noChangeAspect="1"/>
                    </pic:cNvPicPr>
                  </pic:nvPicPr>
                  <pic:blipFill>
                    <a:blip r:embed="rId363"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4"/>
        </w:numPr>
        <w:tabs>
          <w:tab w:val="left" w:pos="1550"/>
        </w:tabs>
        <w:spacing w:before="0" w:after="0" w:line="532" w:lineRule="exact"/>
        <w:ind w:left="1549" w:right="0" w:hanging="404"/>
        <w:jc w:val="left"/>
      </w:pPr>
      <w:r>
        <w:rPr>
          <w:color w:val="585858"/>
        </w:rPr>
        <w:t>打印账单</w:t>
      </w:r>
    </w:p>
    <w:p>
      <w:pPr>
        <w:pStyle w:val="8"/>
        <w:spacing w:before="30" w:line="156" w:lineRule="auto"/>
        <w:ind w:left="1549" w:right="38"/>
      </w:pPr>
      <w:r>
        <w:rPr>
          <w:color w:val="7E7E7E"/>
        </w:rPr>
        <w:t>打印消费清单，核对无误后， 双手递给顾客</w:t>
      </w:r>
    </w:p>
    <w:p>
      <w:pPr>
        <w:pStyle w:val="5"/>
        <w:numPr>
          <w:ilvl w:val="0"/>
          <w:numId w:val="24"/>
        </w:numPr>
        <w:tabs>
          <w:tab w:val="left" w:pos="1550"/>
        </w:tabs>
        <w:spacing w:before="0" w:after="0" w:line="532" w:lineRule="exact"/>
        <w:ind w:left="1549" w:right="0" w:hanging="404"/>
        <w:jc w:val="left"/>
      </w:pPr>
      <w:r>
        <w:rPr>
          <w:color w:val="585858"/>
        </w:rPr>
        <w:br w:type="column"/>
      </w:r>
      <w:r>
        <w:rPr>
          <w:color w:val="585858"/>
        </w:rPr>
        <w:t>核对账单</w:t>
      </w:r>
    </w:p>
    <w:p>
      <w:pPr>
        <w:pStyle w:val="8"/>
        <w:spacing w:before="30" w:line="156" w:lineRule="auto"/>
        <w:ind w:left="1549" w:right="1029"/>
        <w:jc w:val="both"/>
      </w:pPr>
      <w:r>
        <w:rPr>
          <w:color w:val="7E7E7E"/>
          <w:spacing w:val="-2"/>
        </w:rPr>
        <w:t>协助顾客核对账单，并询问是否有酒水需退单。顾客对账单有疑问，协助顾客解决</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rPr>
          <w:sz w:val="15"/>
        </w:rPr>
      </w:pPr>
    </w:p>
    <w:p>
      <w:pPr>
        <w:pStyle w:val="8"/>
        <w:tabs>
          <w:tab w:val="left" w:pos="6273"/>
        </w:tabs>
        <w:ind w:left="873"/>
      </w:pPr>
      <w:r>
        <w:drawing>
          <wp:inline distT="0" distB="0" distL="0" distR="0">
            <wp:extent cx="2045970" cy="1536065"/>
            <wp:effectExtent l="0" t="0" r="0" b="0"/>
            <wp:docPr id="333" name="image1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199.jpeg"/>
                    <pic:cNvPicPr>
                      <a:picLocks noChangeAspect="1"/>
                    </pic:cNvPicPr>
                  </pic:nvPicPr>
                  <pic:blipFill>
                    <a:blip r:embed="rId364"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335" name="image2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200.jpeg"/>
                    <pic:cNvPicPr>
                      <a:picLocks noChangeAspect="1"/>
                    </pic:cNvPicPr>
                  </pic:nvPicPr>
                  <pic:blipFill>
                    <a:blip r:embed="rId365"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4"/>
        </w:numPr>
        <w:tabs>
          <w:tab w:val="left" w:pos="1550"/>
        </w:tabs>
        <w:spacing w:before="0" w:after="0" w:line="546" w:lineRule="exact"/>
        <w:ind w:left="1549" w:right="0" w:hanging="404"/>
        <w:jc w:val="left"/>
      </w:pPr>
      <w:r>
        <w:rPr>
          <w:color w:val="585858"/>
        </w:rPr>
        <w:t>确认会员</w:t>
      </w:r>
    </w:p>
    <w:p>
      <w:pPr>
        <w:pStyle w:val="8"/>
        <w:spacing w:before="30" w:line="156" w:lineRule="auto"/>
        <w:ind w:left="1549" w:right="38"/>
        <w:jc w:val="both"/>
      </w:pPr>
      <w:r>
        <w:rPr>
          <w:color w:val="7E7E7E"/>
          <w:spacing w:val="-2"/>
        </w:rPr>
        <w:t>确认账单后再次确认是否是会员，用点菜宝绑定会员， 享受优惠政策，使用代金券</w:t>
      </w:r>
      <w:r>
        <w:rPr>
          <w:color w:val="7E7E7E"/>
        </w:rPr>
        <w:t>或余额等</w:t>
      </w:r>
    </w:p>
    <w:p>
      <w:pPr>
        <w:pStyle w:val="5"/>
        <w:numPr>
          <w:ilvl w:val="0"/>
          <w:numId w:val="24"/>
        </w:numPr>
        <w:tabs>
          <w:tab w:val="left" w:pos="1550"/>
        </w:tabs>
        <w:spacing w:before="0" w:after="0" w:line="546" w:lineRule="exact"/>
        <w:ind w:left="1549" w:right="0" w:hanging="404"/>
        <w:jc w:val="left"/>
      </w:pPr>
      <w:r>
        <w:rPr>
          <w:color w:val="585858"/>
        </w:rPr>
        <w:br w:type="column"/>
      </w:r>
      <w:r>
        <w:rPr>
          <w:color w:val="585858"/>
        </w:rPr>
        <w:t>推荐买单</w:t>
      </w:r>
    </w:p>
    <w:p>
      <w:pPr>
        <w:pStyle w:val="8"/>
        <w:spacing w:before="30" w:line="156" w:lineRule="auto"/>
        <w:ind w:left="1549" w:right="1029"/>
        <w:jc w:val="both"/>
      </w:pPr>
      <w:r>
        <w:rPr>
          <w:color w:val="7E7E7E"/>
          <w:spacing w:val="-2"/>
        </w:rPr>
        <w:t>与顾客确认账单后推荐顾客使用微信或支付宝扫码桌边</w:t>
      </w:r>
      <w:r>
        <w:rPr>
          <w:color w:val="7E7E7E"/>
        </w:rPr>
        <w:t>二维码买单</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5"/>
        <w:numPr>
          <w:ilvl w:val="0"/>
          <w:numId w:val="25"/>
        </w:numPr>
        <w:tabs>
          <w:tab w:val="left" w:pos="1550"/>
        </w:tabs>
        <w:spacing w:before="0" w:after="0" w:line="544" w:lineRule="exact"/>
        <w:ind w:left="1549" w:right="0" w:hanging="404"/>
        <w:jc w:val="left"/>
      </w:pPr>
      <w:r>
        <w:rPr>
          <w:color w:val="585858"/>
        </w:rPr>
        <w:t>收款找零</w:t>
      </w:r>
    </w:p>
    <w:p>
      <w:pPr>
        <w:pStyle w:val="8"/>
        <w:spacing w:before="30" w:line="156" w:lineRule="auto"/>
        <w:ind w:left="1549" w:right="38"/>
        <w:jc w:val="both"/>
      </w:pPr>
      <w:r>
        <w:rPr>
          <w:color w:val="7E7E7E"/>
          <w:spacing w:val="-2"/>
        </w:rPr>
        <w:t>如顾客现金支付，确认金额和收款金额，到前台进行买单找零。唱收唱付并注意钱</w:t>
      </w:r>
      <w:r>
        <w:rPr>
          <w:color w:val="7E7E7E"/>
        </w:rPr>
        <w:t>币真伪</w:t>
      </w:r>
    </w:p>
    <w:p>
      <w:pPr>
        <w:pStyle w:val="5"/>
        <w:numPr>
          <w:ilvl w:val="0"/>
          <w:numId w:val="25"/>
        </w:numPr>
        <w:tabs>
          <w:tab w:val="left" w:pos="1550"/>
        </w:tabs>
        <w:spacing w:before="0" w:after="0" w:line="544" w:lineRule="exact"/>
        <w:ind w:left="1549" w:right="0" w:hanging="404"/>
        <w:jc w:val="left"/>
      </w:pPr>
      <w:r>
        <w:rPr>
          <w:color w:val="585858"/>
        </w:rPr>
        <w:br w:type="column"/>
      </w:r>
      <w:r>
        <w:rPr>
          <w:color w:val="585858"/>
        </w:rPr>
        <w:t>刷卡买单</w:t>
      </w:r>
    </w:p>
    <w:p>
      <w:pPr>
        <w:pStyle w:val="8"/>
        <w:spacing w:before="30" w:line="156" w:lineRule="auto"/>
        <w:ind w:left="1549" w:right="1027"/>
      </w:pPr>
      <w:r>
        <w:rPr>
          <w:color w:val="7E7E7E"/>
        </w:rPr>
        <w:t>取POS机刷卡，和收银员沟通落单</w:t>
      </w:r>
    </w:p>
    <w:p>
      <w:pPr>
        <w:spacing w:after="0" w:line="156" w:lineRule="auto"/>
        <w:sectPr>
          <w:headerReference r:id="rId76" w:type="default"/>
          <w:pgSz w:w="10380" w:h="13900"/>
          <w:pgMar w:top="3800" w:right="0" w:bottom="360" w:left="0" w:header="630" w:footer="322"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341" name="image2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203.jpeg"/>
                    <pic:cNvPicPr>
                      <a:picLocks noChangeAspect="1"/>
                    </pic:cNvPicPr>
                  </pic:nvPicPr>
                  <pic:blipFill>
                    <a:blip r:embed="rId366"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343" name="image2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204.jpeg"/>
                    <pic:cNvPicPr>
                      <a:picLocks noChangeAspect="1"/>
                    </pic:cNvPicPr>
                  </pic:nvPicPr>
                  <pic:blipFill>
                    <a:blip r:embed="rId367"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5"/>
        </w:numPr>
        <w:tabs>
          <w:tab w:val="left" w:pos="1550"/>
        </w:tabs>
        <w:spacing w:before="0" w:after="0" w:line="532" w:lineRule="exact"/>
        <w:ind w:left="1549" w:right="0" w:hanging="404"/>
        <w:jc w:val="left"/>
      </w:pPr>
      <w:r>
        <w:rPr>
          <w:color w:val="585858"/>
        </w:rPr>
        <w:t>协助开票</w:t>
      </w:r>
    </w:p>
    <w:p>
      <w:pPr>
        <w:pStyle w:val="8"/>
        <w:spacing w:before="30" w:line="156" w:lineRule="auto"/>
        <w:ind w:left="1549" w:right="38"/>
        <w:jc w:val="both"/>
      </w:pPr>
      <w:r>
        <w:rPr>
          <w:color w:val="7E7E7E"/>
          <w:spacing w:val="-2"/>
        </w:rPr>
        <w:t>带顾客到前台协助扫码开票或记录开票信息，到前台联</w:t>
      </w:r>
      <w:r>
        <w:rPr>
          <w:color w:val="7E7E7E"/>
        </w:rPr>
        <w:t>系收银员为顾客开票</w:t>
      </w:r>
    </w:p>
    <w:p>
      <w:pPr>
        <w:pStyle w:val="5"/>
        <w:numPr>
          <w:ilvl w:val="0"/>
          <w:numId w:val="25"/>
        </w:numPr>
        <w:tabs>
          <w:tab w:val="left" w:pos="1550"/>
        </w:tabs>
        <w:spacing w:before="0" w:after="0" w:line="532" w:lineRule="exact"/>
        <w:ind w:left="1549" w:right="0" w:hanging="404"/>
        <w:jc w:val="left"/>
      </w:pPr>
      <w:r>
        <w:rPr>
          <w:color w:val="585858"/>
        </w:rPr>
        <w:br w:type="column"/>
      </w:r>
      <w:r>
        <w:rPr>
          <w:color w:val="585858"/>
        </w:rPr>
        <w:t>送客服务</w:t>
      </w:r>
    </w:p>
    <w:p>
      <w:pPr>
        <w:pStyle w:val="8"/>
        <w:spacing w:before="30" w:line="156" w:lineRule="auto"/>
        <w:ind w:left="1549" w:right="1029"/>
        <w:jc w:val="both"/>
      </w:pPr>
      <w:r>
        <w:rPr>
          <w:color w:val="7E7E7E"/>
          <w:spacing w:val="-2"/>
        </w:rPr>
        <w:t>顾客起身后提醒顾客带好随身物品或将顾客送到门口。致送客语。如顾客遗落物品</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37" w:line="328" w:lineRule="exact"/>
        <w:ind w:left="328"/>
      </w:pPr>
      <w:r>
        <w:rPr>
          <w:color w:val="7E7E7E"/>
        </w:rPr>
        <w:t>1、推销用语：您好，这是我们店刚上的新品，建议您尝尝；</w:t>
      </w:r>
    </w:p>
    <w:p>
      <w:pPr>
        <w:pStyle w:val="8"/>
        <w:spacing w:line="288" w:lineRule="exact"/>
        <w:ind w:left="1648"/>
      </w:pPr>
      <w:r>
        <w:rPr>
          <w:color w:val="7E7E7E"/>
        </w:rPr>
        <w:t>这是我们店销量最好的(苏尼特羊肉串)，建议您尝尝；</w:t>
      </w:r>
    </w:p>
    <w:p>
      <w:pPr>
        <w:pStyle w:val="8"/>
        <w:spacing w:before="52" w:line="156" w:lineRule="auto"/>
        <w:ind w:left="328" w:firstLine="1320"/>
      </w:pPr>
      <w:r>
        <w:rPr>
          <w:color w:val="7E7E7E"/>
        </w:rPr>
        <w:t>您好，我们店现在有会员卡优惠活动，储值1000赠送</w:t>
      </w:r>
      <w:r>
        <w:rPr>
          <w:color w:val="7E7E7E"/>
          <w:spacing w:val="-3"/>
        </w:rPr>
        <w:t xml:space="preserve">(***) </w:t>
      </w:r>
      <w:r>
        <w:rPr>
          <w:color w:val="7E7E7E"/>
        </w:rPr>
        <w:t>储值2000赠送(***)，您看需要帮您办理吗？</w:t>
      </w:r>
    </w:p>
    <w:p>
      <w:pPr>
        <w:pStyle w:val="8"/>
        <w:spacing w:line="285" w:lineRule="exact"/>
        <w:ind w:left="328"/>
      </w:pPr>
      <w:r>
        <w:rPr>
          <w:color w:val="7E7E7E"/>
          <w:w w:val="95"/>
        </w:rPr>
        <w:t>2、点单用语：您好，请问您现在点菜吗？；</w:t>
      </w:r>
    </w:p>
    <w:p>
      <w:pPr>
        <w:pStyle w:val="8"/>
        <w:spacing w:before="18" w:line="187" w:lineRule="auto"/>
        <w:ind w:left="1648" w:right="2285"/>
      </w:pPr>
      <w:r>
        <w:rPr>
          <w:color w:val="7E7E7E"/>
        </w:rPr>
        <w:t xml:space="preserve">您好，跟您核对一下菜单？； 您好，请问您有会员卡吗？； </w:t>
      </w:r>
      <w:r>
        <w:rPr>
          <w:color w:val="7E7E7E"/>
          <w:spacing w:val="-2"/>
        </w:rPr>
        <w:t>您好，请问您有什么忌口吗？；</w:t>
      </w:r>
    </w:p>
    <w:p>
      <w:pPr>
        <w:pStyle w:val="8"/>
        <w:spacing w:line="156" w:lineRule="exact"/>
        <w:ind w:left="1648"/>
      </w:pPr>
      <w:r>
        <w:rPr>
          <w:color w:val="7E7E7E"/>
        </w:rPr>
        <w:t>您好，请问现在可以上炭吗？</w:t>
      </w:r>
    </w:p>
    <w:p>
      <w:pPr>
        <w:pStyle w:val="8"/>
        <w:spacing w:line="278" w:lineRule="exact"/>
        <w:ind w:left="188"/>
      </w:pPr>
      <w:r>
        <w:br w:type="column"/>
      </w:r>
      <w:r>
        <w:rPr>
          <w:color w:val="7E7E7E"/>
        </w:rPr>
        <w:t>立即送到前台或交于管理层</w:t>
      </w:r>
    </w:p>
    <w:p>
      <w:pPr>
        <w:pStyle w:val="8"/>
        <w:rPr>
          <w:sz w:val="26"/>
        </w:rPr>
      </w:pPr>
    </w:p>
    <w:p>
      <w:pPr>
        <w:pStyle w:val="8"/>
        <w:spacing w:before="12"/>
        <w:rPr>
          <w:sz w:val="34"/>
        </w:rPr>
      </w:pPr>
    </w:p>
    <w:p>
      <w:pPr>
        <w:pStyle w:val="8"/>
        <w:spacing w:line="305" w:lineRule="exact"/>
        <w:ind w:left="188"/>
      </w:pPr>
      <w:r>
        <w:rPr>
          <w:color w:val="7E7E7E"/>
        </w:rPr>
        <w:t>4、餐尾用语：您好，请问需要帮您</w:t>
      </w:r>
    </w:p>
    <w:p>
      <w:pPr>
        <w:pStyle w:val="8"/>
        <w:spacing w:line="264" w:lineRule="exact"/>
        <w:ind w:left="188"/>
      </w:pPr>
      <w:r>
        <w:rPr>
          <w:color w:val="7E7E7E"/>
        </w:rPr>
        <w:t>打包吗?；</w:t>
      </w:r>
    </w:p>
    <w:p>
      <w:pPr>
        <w:pStyle w:val="8"/>
        <w:spacing w:before="53" w:line="156" w:lineRule="auto"/>
        <w:ind w:left="188" w:right="306" w:firstLine="1320"/>
      </w:pPr>
      <w:r>
        <w:rPr>
          <w:color w:val="7E7E7E"/>
        </w:rPr>
        <w:t>您好，请问您今天吃的还满意么？有什么建议吗?；</w:t>
      </w:r>
    </w:p>
    <w:p>
      <w:pPr>
        <w:spacing w:after="0" w:line="156" w:lineRule="auto"/>
        <w:sectPr>
          <w:type w:val="continuous"/>
          <w:pgSz w:w="10380" w:h="13900"/>
          <w:pgMar w:top="1300" w:right="0" w:bottom="280" w:left="0" w:header="720" w:footer="720" w:gutter="0"/>
          <w:cols w:equalWidth="0" w:num="2">
            <w:col w:w="6726" w:space="40"/>
            <w:col w:w="3614"/>
          </w:cols>
        </w:sectPr>
      </w:pPr>
    </w:p>
    <w:p>
      <w:pPr>
        <w:pStyle w:val="8"/>
        <w:spacing w:before="75" w:line="328" w:lineRule="exact"/>
        <w:ind w:left="328"/>
      </w:pPr>
      <w:r>
        <w:rPr>
          <w:color w:val="7E7E7E"/>
        </w:rPr>
        <w:t>3、餐中用语：您好，清理一下台面；</w:t>
      </w:r>
    </w:p>
    <w:p>
      <w:pPr>
        <w:pStyle w:val="8"/>
        <w:spacing w:before="18" w:line="187" w:lineRule="auto"/>
        <w:ind w:left="1648" w:right="15"/>
      </w:pPr>
      <w:r>
        <w:rPr>
          <w:color w:val="7E7E7E"/>
        </w:rPr>
        <w:t>您好，帮您钩一下炭火，方便您烤串； 您好，空盘撤一下；</w:t>
      </w:r>
    </w:p>
    <w:p>
      <w:pPr>
        <w:pStyle w:val="8"/>
        <w:spacing w:line="284" w:lineRule="exact"/>
        <w:ind w:left="1648"/>
      </w:pPr>
      <w:r>
        <w:rPr>
          <w:color w:val="7E7E7E"/>
        </w:rPr>
        <w:t>您好，这个汤需要帮您分一下吗?；</w:t>
      </w:r>
    </w:p>
    <w:p>
      <w:pPr>
        <w:pStyle w:val="8"/>
        <w:spacing w:before="186" w:line="343" w:lineRule="auto"/>
        <w:ind w:left="328" w:right="38"/>
      </w:pPr>
      <w:r>
        <w:br w:type="column"/>
      </w:r>
      <w:r>
        <w:rPr>
          <w:color w:val="7E7E7E"/>
        </w:rPr>
        <w:t>下账单； 付?；</w:t>
      </w:r>
    </w:p>
    <w:p>
      <w:pPr>
        <w:pStyle w:val="8"/>
        <w:spacing w:line="315" w:lineRule="exact"/>
        <w:ind w:left="328"/>
      </w:pPr>
      <w:r>
        <w:br w:type="column"/>
      </w:r>
      <w:r>
        <w:rPr>
          <w:color w:val="7E7E7E"/>
        </w:rPr>
        <w:t>您好，请您先核对一</w:t>
      </w:r>
    </w:p>
    <w:p>
      <w:pPr>
        <w:pStyle w:val="8"/>
        <w:spacing w:line="530" w:lineRule="atLeast"/>
        <w:ind w:left="328" w:right="100"/>
      </w:pPr>
      <w:r>
        <w:rPr>
          <w:color w:val="7E7E7E"/>
        </w:rPr>
        <w:t xml:space="preserve">您好，请问您怎么支 </w:t>
      </w:r>
      <w:r>
        <w:rPr>
          <w:color w:val="7E7E7E"/>
          <w:spacing w:val="-2"/>
        </w:rPr>
        <w:t>您好，需要开发票吗？</w:t>
      </w:r>
    </w:p>
    <w:p>
      <w:pPr>
        <w:spacing w:after="0" w:line="530" w:lineRule="atLeast"/>
        <w:sectPr>
          <w:type w:val="continuous"/>
          <w:pgSz w:w="10380" w:h="13900"/>
          <w:pgMar w:top="1300" w:right="0" w:bottom="280" w:left="0" w:header="720" w:footer="720" w:gutter="0"/>
          <w:cols w:equalWidth="0" w:num="3">
            <w:col w:w="5078" w:space="1547"/>
            <w:col w:w="1166" w:space="155"/>
            <w:col w:w="2434"/>
          </w:cols>
        </w:sectPr>
      </w:pPr>
    </w:p>
    <w:p>
      <w:pPr>
        <w:pStyle w:val="8"/>
        <w:spacing w:line="180" w:lineRule="exact"/>
        <w:ind w:left="1648"/>
      </w:pPr>
      <w:r>
        <w:rPr>
          <w:color w:val="7E7E7E"/>
          <w:spacing w:val="-1"/>
        </w:rPr>
        <w:t>您好，打扰一下，您可以帮我拿一下那个空盘吗？谢谢您；</w:t>
      </w:r>
    </w:p>
    <w:p>
      <w:pPr>
        <w:pStyle w:val="8"/>
        <w:spacing w:line="328" w:lineRule="exact"/>
        <w:ind w:left="1648"/>
      </w:pPr>
      <w:r>
        <w:rPr>
          <w:color w:val="7E7E7E"/>
        </w:rPr>
        <w:t>您好，您点的菜已上齐，祝您用餐愉快！</w:t>
      </w:r>
    </w:p>
    <w:p>
      <w:pPr>
        <w:pStyle w:val="8"/>
        <w:spacing w:line="220" w:lineRule="exact"/>
        <w:ind w:left="67"/>
      </w:pPr>
      <w:r>
        <w:br w:type="column"/>
      </w:r>
      <w:r>
        <w:rPr>
          <w:color w:val="7E7E7E"/>
        </w:rPr>
        <w:t>5、送客用语：请携带好随身物品，</w:t>
      </w:r>
    </w:p>
    <w:p>
      <w:pPr>
        <w:pStyle w:val="8"/>
        <w:spacing w:line="304" w:lineRule="exact"/>
        <w:ind w:left="67"/>
      </w:pPr>
      <w:r>
        <w:rPr>
          <w:color w:val="7E7E7E"/>
        </w:rPr>
        <w:t>欢迎下次光临！</w:t>
      </w:r>
    </w:p>
    <w:p>
      <w:pPr>
        <w:spacing w:after="0" w:line="304" w:lineRule="exact"/>
        <w:sectPr>
          <w:type w:val="continuous"/>
          <w:pgSz w:w="10380" w:h="13900"/>
          <w:pgMar w:top="1300" w:right="0" w:bottom="280" w:left="0" w:header="720" w:footer="720" w:gutter="0"/>
          <w:cols w:equalWidth="0" w:num="2">
            <w:col w:w="6846" w:space="40"/>
            <w:col w:w="3494"/>
          </w:cols>
        </w:sectPr>
      </w:pPr>
    </w:p>
    <w:p>
      <w:pPr>
        <w:pStyle w:val="8"/>
        <w:spacing w:before="10"/>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9417" w:type="dxa"/>
            <w:gridSpan w:val="6"/>
            <w:tcBorders>
              <w:top w:val="nil"/>
              <w:left w:val="nil"/>
              <w:right w:val="nil"/>
            </w:tcBorders>
            <w:shd w:val="clear" w:color="auto" w:fill="5A1717"/>
          </w:tcPr>
          <w:p>
            <w:pPr>
              <w:pStyle w:val="17"/>
              <w:spacing w:before="49"/>
              <w:ind w:left="3614" w:right="3606"/>
              <w:jc w:val="center"/>
              <w:rPr>
                <w:b/>
                <w:sz w:val="29"/>
              </w:rPr>
            </w:pPr>
            <w:r>
              <w:rPr>
                <w:b/>
                <w:color w:val="FFFFFF"/>
                <w:sz w:val="29"/>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404" w:type="dxa"/>
            <w:shd w:val="clear" w:color="auto" w:fill="D9D9D9"/>
          </w:tcPr>
          <w:p>
            <w:pPr>
              <w:pStyle w:val="17"/>
              <w:spacing w:before="171"/>
              <w:ind w:left="28" w:right="13"/>
              <w:jc w:val="center"/>
              <w:rPr>
                <w:b/>
                <w:sz w:val="16"/>
              </w:rPr>
            </w:pPr>
            <w:r>
              <w:rPr>
                <w:b/>
                <w:w w:val="95"/>
                <w:sz w:val="16"/>
              </w:rPr>
              <w:t>序号</w:t>
            </w:r>
          </w:p>
        </w:tc>
        <w:tc>
          <w:tcPr>
            <w:tcW w:w="1103" w:type="dxa"/>
            <w:shd w:val="clear" w:color="auto" w:fill="D9D9D9"/>
          </w:tcPr>
          <w:p>
            <w:pPr>
              <w:pStyle w:val="17"/>
              <w:spacing w:before="171"/>
              <w:ind w:left="222" w:right="207"/>
              <w:jc w:val="center"/>
              <w:rPr>
                <w:b/>
                <w:sz w:val="16"/>
              </w:rPr>
            </w:pPr>
            <w:r>
              <w:rPr>
                <w:b/>
                <w:w w:val="95"/>
                <w:sz w:val="16"/>
              </w:rPr>
              <w:t>流程</w:t>
            </w:r>
          </w:p>
        </w:tc>
        <w:tc>
          <w:tcPr>
            <w:tcW w:w="1453" w:type="dxa"/>
            <w:shd w:val="clear" w:color="auto" w:fill="D9D9D9"/>
          </w:tcPr>
          <w:p>
            <w:pPr>
              <w:pStyle w:val="17"/>
              <w:spacing w:before="171"/>
              <w:ind w:left="391" w:right="383"/>
              <w:jc w:val="center"/>
              <w:rPr>
                <w:b/>
                <w:sz w:val="16"/>
              </w:rPr>
            </w:pPr>
            <w:r>
              <w:rPr>
                <w:b/>
                <w:w w:val="95"/>
                <w:sz w:val="16"/>
              </w:rPr>
              <w:t>步骤</w:t>
            </w:r>
          </w:p>
        </w:tc>
        <w:tc>
          <w:tcPr>
            <w:tcW w:w="2502" w:type="dxa"/>
            <w:shd w:val="clear" w:color="auto" w:fill="D9D9D9"/>
          </w:tcPr>
          <w:p>
            <w:pPr>
              <w:pStyle w:val="17"/>
              <w:spacing w:before="171"/>
              <w:ind w:left="624"/>
              <w:rPr>
                <w:b/>
                <w:sz w:val="16"/>
              </w:rPr>
            </w:pPr>
            <w:r>
              <w:rPr>
                <w:b/>
                <w:w w:val="95"/>
                <w:sz w:val="16"/>
              </w:rPr>
              <w:t>相关设备/工具/物料</w:t>
            </w:r>
          </w:p>
        </w:tc>
        <w:tc>
          <w:tcPr>
            <w:tcW w:w="2502" w:type="dxa"/>
            <w:shd w:val="clear" w:color="auto" w:fill="D9D9D9"/>
          </w:tcPr>
          <w:p>
            <w:pPr>
              <w:pStyle w:val="17"/>
              <w:spacing w:before="171"/>
              <w:ind w:right="817"/>
              <w:jc w:val="right"/>
              <w:rPr>
                <w:b/>
                <w:sz w:val="16"/>
              </w:rPr>
            </w:pPr>
            <w:r>
              <w:rPr>
                <w:b/>
                <w:w w:val="85"/>
                <w:sz w:val="16"/>
              </w:rPr>
              <w:t>重点注意事项</w:t>
            </w:r>
          </w:p>
        </w:tc>
        <w:tc>
          <w:tcPr>
            <w:tcW w:w="1453" w:type="dxa"/>
            <w:shd w:val="clear" w:color="auto" w:fill="D9D9D9"/>
          </w:tcPr>
          <w:p>
            <w:pPr>
              <w:pStyle w:val="17"/>
              <w:spacing w:before="171"/>
              <w:ind w:left="274"/>
              <w:rPr>
                <w:b/>
                <w:sz w:val="16"/>
              </w:rPr>
            </w:pPr>
            <w:r>
              <w:rPr>
                <w:b/>
                <w:w w:val="95"/>
                <w:sz w:val="16"/>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8" w:hRule="atLeast"/>
        </w:trPr>
        <w:tc>
          <w:tcPr>
            <w:tcW w:w="404" w:type="dxa"/>
          </w:tcPr>
          <w:p>
            <w:pPr>
              <w:pStyle w:val="17"/>
              <w:rPr>
                <w:rFonts w:ascii="Times New Roman"/>
                <w:sz w:val="20"/>
              </w:rPr>
            </w:pPr>
          </w:p>
          <w:p>
            <w:pPr>
              <w:pStyle w:val="17"/>
              <w:rPr>
                <w:rFonts w:ascii="Times New Roman"/>
                <w:sz w:val="20"/>
              </w:rPr>
            </w:pPr>
          </w:p>
          <w:p>
            <w:pPr>
              <w:pStyle w:val="17"/>
              <w:spacing w:before="161"/>
              <w:ind w:left="7"/>
              <w:jc w:val="center"/>
              <w:rPr>
                <w:b/>
                <w:sz w:val="15"/>
              </w:rPr>
            </w:pPr>
            <w:r>
              <w:rPr>
                <w:b/>
                <w:w w:val="87"/>
                <w:sz w:val="15"/>
              </w:rPr>
              <w:t>一</w:t>
            </w:r>
          </w:p>
        </w:tc>
        <w:tc>
          <w:tcPr>
            <w:tcW w:w="1103" w:type="dxa"/>
          </w:tcPr>
          <w:p>
            <w:pPr>
              <w:pStyle w:val="17"/>
              <w:rPr>
                <w:rFonts w:ascii="Times New Roman"/>
                <w:sz w:val="20"/>
              </w:rPr>
            </w:pPr>
          </w:p>
          <w:p>
            <w:pPr>
              <w:pStyle w:val="17"/>
              <w:rPr>
                <w:rFonts w:ascii="Times New Roman"/>
                <w:sz w:val="20"/>
              </w:rPr>
            </w:pPr>
          </w:p>
          <w:p>
            <w:pPr>
              <w:pStyle w:val="17"/>
              <w:spacing w:before="156"/>
              <w:ind w:left="215" w:right="215"/>
              <w:jc w:val="center"/>
              <w:rPr>
                <w:b/>
                <w:sz w:val="16"/>
              </w:rPr>
            </w:pPr>
            <w:r>
              <w:rPr>
                <w:b/>
                <w:w w:val="95"/>
                <w:sz w:val="16"/>
              </w:rPr>
              <w:t>仪容仪表</w:t>
            </w:r>
          </w:p>
        </w:tc>
        <w:tc>
          <w:tcPr>
            <w:tcW w:w="1453" w:type="dxa"/>
          </w:tcPr>
          <w:p>
            <w:pPr>
              <w:pStyle w:val="17"/>
              <w:spacing w:before="173" w:line="196" w:lineRule="auto"/>
              <w:ind w:left="446" w:right="435"/>
              <w:jc w:val="both"/>
              <w:rPr>
                <w:b/>
                <w:sz w:val="16"/>
              </w:rPr>
            </w:pPr>
            <w:r>
              <w:rPr>
                <w:b/>
                <w:w w:val="85"/>
                <w:sz w:val="16"/>
              </w:rPr>
              <w:t>检查头发检查妆容检查工装检查工牌检查手部</w:t>
            </w:r>
          </w:p>
        </w:tc>
        <w:tc>
          <w:tcPr>
            <w:tcW w:w="2502" w:type="dxa"/>
          </w:tcPr>
          <w:p>
            <w:pPr>
              <w:pStyle w:val="17"/>
              <w:spacing w:before="10"/>
              <w:rPr>
                <w:rFonts w:ascii="Times New Roman"/>
                <w:sz w:val="21"/>
              </w:rPr>
            </w:pPr>
          </w:p>
          <w:p>
            <w:pPr>
              <w:pStyle w:val="17"/>
              <w:spacing w:line="268" w:lineRule="exact"/>
              <w:ind w:left="26"/>
              <w:rPr>
                <w:b/>
                <w:sz w:val="16"/>
              </w:rPr>
            </w:pPr>
            <w:r>
              <w:rPr>
                <w:b/>
                <w:w w:val="85"/>
                <w:sz w:val="16"/>
              </w:rPr>
              <w:t>工具：</w:t>
            </w:r>
          </w:p>
          <w:p>
            <w:pPr>
              <w:pStyle w:val="17"/>
              <w:spacing w:before="13" w:line="194" w:lineRule="auto"/>
              <w:ind w:left="26" w:right="1066"/>
              <w:rPr>
                <w:b/>
                <w:sz w:val="16"/>
              </w:rPr>
            </w:pPr>
            <w:r>
              <w:rPr>
                <w:b/>
                <w:w w:val="85"/>
                <w:sz w:val="16"/>
              </w:rPr>
              <w:t>腰包、口罩（传菜岗</w:t>
            </w:r>
            <w:r>
              <w:rPr>
                <w:b/>
                <w:spacing w:val="-16"/>
                <w:w w:val="85"/>
                <w:sz w:val="16"/>
              </w:rPr>
              <w:t xml:space="preserve">） </w:t>
            </w:r>
            <w:r>
              <w:rPr>
                <w:b/>
                <w:w w:val="95"/>
                <w:sz w:val="16"/>
              </w:rPr>
              <w:t>物料：</w:t>
            </w:r>
          </w:p>
          <w:p>
            <w:pPr>
              <w:pStyle w:val="17"/>
              <w:spacing w:line="258" w:lineRule="exact"/>
              <w:ind w:left="26"/>
              <w:rPr>
                <w:b/>
                <w:sz w:val="16"/>
              </w:rPr>
            </w:pPr>
            <w:r>
              <w:rPr>
                <w:b/>
                <w:w w:val="95"/>
                <w:sz w:val="16"/>
              </w:rPr>
              <w:t>头花、发卡、口红</w:t>
            </w:r>
          </w:p>
        </w:tc>
        <w:tc>
          <w:tcPr>
            <w:tcW w:w="2502" w:type="dxa"/>
          </w:tcPr>
          <w:p>
            <w:pPr>
              <w:pStyle w:val="17"/>
              <w:rPr>
                <w:rFonts w:ascii="Times New Roman"/>
                <w:sz w:val="20"/>
              </w:rPr>
            </w:pPr>
          </w:p>
          <w:p>
            <w:pPr>
              <w:pStyle w:val="17"/>
              <w:rPr>
                <w:rFonts w:ascii="Times New Roman"/>
                <w:sz w:val="16"/>
              </w:rPr>
            </w:pPr>
          </w:p>
          <w:p>
            <w:pPr>
              <w:pStyle w:val="17"/>
              <w:spacing w:line="196" w:lineRule="auto"/>
              <w:ind w:left="26" w:right="1625"/>
              <w:rPr>
                <w:b/>
                <w:sz w:val="16"/>
              </w:rPr>
            </w:pPr>
            <w:r>
              <w:rPr>
                <w:b/>
                <w:w w:val="85"/>
                <w:sz w:val="16"/>
              </w:rPr>
              <w:t>不能佩戴饰品</w:t>
            </w:r>
            <w:r>
              <w:rPr>
                <w:b/>
                <w:w w:val="95"/>
                <w:sz w:val="16"/>
              </w:rPr>
              <w:t>不能有异味精神饱满</w:t>
            </w:r>
          </w:p>
        </w:tc>
        <w:tc>
          <w:tcPr>
            <w:tcW w:w="1453" w:type="dxa"/>
          </w:tcPr>
          <w:p>
            <w:pPr>
              <w:pStyle w:val="17"/>
              <w:rPr>
                <w:rFonts w:ascii="Times New Roman"/>
                <w:sz w:val="20"/>
              </w:rPr>
            </w:pPr>
          </w:p>
          <w:p>
            <w:pPr>
              <w:pStyle w:val="17"/>
              <w:rPr>
                <w:rFonts w:ascii="Times New Roman"/>
                <w:sz w:val="20"/>
              </w:rPr>
            </w:pPr>
          </w:p>
          <w:p>
            <w:pPr>
              <w:pStyle w:val="17"/>
              <w:spacing w:before="156"/>
              <w:ind w:left="25"/>
              <w:rPr>
                <w:b/>
                <w:sz w:val="16"/>
              </w:rPr>
            </w:pPr>
            <w:r>
              <w:rPr>
                <w:b/>
                <w:w w:val="95"/>
                <w:sz w:val="16"/>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6" w:hRule="atLeast"/>
        </w:trPr>
        <w:tc>
          <w:tcPr>
            <w:tcW w:w="40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5"/>
              <w:rPr>
                <w:rFonts w:ascii="Times New Roman"/>
                <w:sz w:val="23"/>
              </w:rPr>
            </w:pPr>
          </w:p>
          <w:p>
            <w:pPr>
              <w:pStyle w:val="17"/>
              <w:ind w:left="7"/>
              <w:jc w:val="center"/>
              <w:rPr>
                <w:b/>
                <w:sz w:val="15"/>
              </w:rPr>
            </w:pPr>
            <w:r>
              <w:rPr>
                <w:b/>
                <w:w w:val="87"/>
                <w:sz w:val="15"/>
              </w:rPr>
              <w:t>二</w:t>
            </w:r>
          </w:p>
        </w:tc>
        <w:tc>
          <w:tcPr>
            <w:tcW w:w="1103"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3"/>
              <w:rPr>
                <w:rFonts w:ascii="Times New Roman"/>
                <w:sz w:val="22"/>
              </w:rPr>
            </w:pPr>
          </w:p>
          <w:p>
            <w:pPr>
              <w:pStyle w:val="17"/>
              <w:ind w:left="215" w:right="215"/>
              <w:jc w:val="center"/>
              <w:rPr>
                <w:b/>
                <w:sz w:val="16"/>
              </w:rPr>
            </w:pPr>
            <w:r>
              <w:rPr>
                <w:b/>
                <w:w w:val="95"/>
                <w:sz w:val="16"/>
              </w:rPr>
              <w:t>洗手消毒</w:t>
            </w:r>
          </w:p>
        </w:tc>
        <w:tc>
          <w:tcPr>
            <w:tcW w:w="1453" w:type="dxa"/>
          </w:tcPr>
          <w:p>
            <w:pPr>
              <w:pStyle w:val="17"/>
              <w:spacing w:before="147" w:line="196" w:lineRule="auto"/>
              <w:ind w:left="446" w:right="435"/>
              <w:jc w:val="both"/>
              <w:rPr>
                <w:b/>
                <w:sz w:val="16"/>
              </w:rPr>
            </w:pPr>
            <w:r>
              <w:rPr>
                <w:b/>
                <w:w w:val="85"/>
                <w:sz w:val="16"/>
              </w:rPr>
              <w:t>淋湿双手涂洗手液揉搓双手冲洗双手擦干双手挤消毒液丢弃废纸消毒手部</w:t>
            </w:r>
          </w:p>
        </w:tc>
        <w:tc>
          <w:tcPr>
            <w:tcW w:w="2502" w:type="dxa"/>
          </w:tcPr>
          <w:p>
            <w:pPr>
              <w:pStyle w:val="17"/>
              <w:rPr>
                <w:rFonts w:ascii="Times New Roman"/>
                <w:sz w:val="20"/>
              </w:rPr>
            </w:pPr>
          </w:p>
          <w:p>
            <w:pPr>
              <w:pStyle w:val="17"/>
              <w:spacing w:before="119" w:line="268" w:lineRule="exact"/>
              <w:ind w:left="26"/>
              <w:rPr>
                <w:b/>
                <w:sz w:val="16"/>
              </w:rPr>
            </w:pPr>
            <w:r>
              <w:rPr>
                <w:b/>
                <w:w w:val="85"/>
                <w:sz w:val="16"/>
              </w:rPr>
              <w:t>设备：</w:t>
            </w:r>
          </w:p>
          <w:p>
            <w:pPr>
              <w:pStyle w:val="17"/>
              <w:spacing w:before="11" w:line="196" w:lineRule="auto"/>
              <w:ind w:left="26" w:right="1485"/>
              <w:rPr>
                <w:b/>
                <w:sz w:val="16"/>
              </w:rPr>
            </w:pPr>
            <w:r>
              <w:rPr>
                <w:b/>
                <w:spacing w:val="-3"/>
                <w:w w:val="85"/>
                <w:sz w:val="16"/>
              </w:rPr>
              <w:t>洗手池、垃圾桶</w:t>
            </w:r>
            <w:r>
              <w:rPr>
                <w:b/>
                <w:w w:val="95"/>
                <w:sz w:val="16"/>
              </w:rPr>
              <w:t>工具：</w:t>
            </w:r>
          </w:p>
          <w:p>
            <w:pPr>
              <w:pStyle w:val="17"/>
              <w:spacing w:line="194" w:lineRule="auto"/>
              <w:ind w:left="26" w:right="1764"/>
              <w:rPr>
                <w:b/>
                <w:sz w:val="16"/>
              </w:rPr>
            </w:pPr>
            <w:r>
              <w:rPr>
                <w:b/>
                <w:spacing w:val="-4"/>
                <w:w w:val="85"/>
                <w:sz w:val="16"/>
              </w:rPr>
              <w:t>洗手流程图</w:t>
            </w:r>
            <w:r>
              <w:rPr>
                <w:b/>
                <w:w w:val="95"/>
                <w:sz w:val="16"/>
              </w:rPr>
              <w:t>物料：</w:t>
            </w:r>
          </w:p>
          <w:p>
            <w:pPr>
              <w:pStyle w:val="17"/>
              <w:spacing w:line="258" w:lineRule="exact"/>
              <w:ind w:left="26"/>
              <w:rPr>
                <w:b/>
                <w:sz w:val="16"/>
              </w:rPr>
            </w:pPr>
            <w:r>
              <w:rPr>
                <w:b/>
                <w:w w:val="95"/>
                <w:sz w:val="16"/>
              </w:rPr>
              <w:t>洗手液、消毒液、擦手纸</w:t>
            </w:r>
          </w:p>
        </w:tc>
        <w:tc>
          <w:tcPr>
            <w:tcW w:w="2502" w:type="dxa"/>
          </w:tcPr>
          <w:p>
            <w:pPr>
              <w:pStyle w:val="17"/>
              <w:rPr>
                <w:rFonts w:ascii="Times New Roman"/>
                <w:sz w:val="20"/>
              </w:rPr>
            </w:pPr>
          </w:p>
          <w:p>
            <w:pPr>
              <w:pStyle w:val="17"/>
              <w:spacing w:before="160" w:line="194" w:lineRule="auto"/>
              <w:ind w:left="26" w:right="1314"/>
              <w:rPr>
                <w:b/>
                <w:sz w:val="16"/>
              </w:rPr>
            </w:pPr>
            <w:r>
              <w:rPr>
                <w:b/>
                <w:w w:val="85"/>
                <w:sz w:val="16"/>
              </w:rPr>
              <w:t>手部搓洗20秒以上</w:t>
            </w:r>
            <w:r>
              <w:rPr>
                <w:b/>
                <w:w w:val="95"/>
                <w:sz w:val="16"/>
              </w:rPr>
              <w:t>指甲无污垢</w:t>
            </w:r>
          </w:p>
          <w:p>
            <w:pPr>
              <w:pStyle w:val="17"/>
              <w:spacing w:line="231" w:lineRule="exact"/>
              <w:ind w:left="26"/>
              <w:rPr>
                <w:b/>
                <w:sz w:val="16"/>
              </w:rPr>
            </w:pPr>
            <w:r>
              <w:rPr>
                <w:b/>
                <w:w w:val="95"/>
                <w:sz w:val="16"/>
              </w:rPr>
              <w:t>消毒后自然风干避免二次污染</w:t>
            </w:r>
          </w:p>
          <w:p>
            <w:pPr>
              <w:pStyle w:val="17"/>
              <w:spacing w:before="10" w:line="196" w:lineRule="auto"/>
              <w:ind w:left="26" w:right="88"/>
              <w:rPr>
                <w:b/>
                <w:sz w:val="16"/>
              </w:rPr>
            </w:pPr>
            <w:r>
              <w:rPr>
                <w:b/>
                <w:w w:val="90"/>
                <w:sz w:val="16"/>
              </w:rPr>
              <w:t>上岗前、手部受到污染后要洗手。例</w:t>
            </w:r>
            <w:r>
              <w:rPr>
                <w:b/>
                <w:w w:val="85"/>
                <w:sz w:val="16"/>
              </w:rPr>
              <w:t>如：接触钱，接触化学品后，执行清洁</w:t>
            </w:r>
            <w:r>
              <w:rPr>
                <w:b/>
                <w:w w:val="95"/>
                <w:sz w:val="16"/>
              </w:rPr>
              <w:t>工作后，上洗手间后等</w:t>
            </w:r>
          </w:p>
        </w:tc>
        <w:tc>
          <w:tcPr>
            <w:tcW w:w="1453"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3"/>
              <w:rPr>
                <w:rFonts w:ascii="Times New Roman"/>
                <w:sz w:val="22"/>
              </w:rPr>
            </w:pPr>
          </w:p>
          <w:p>
            <w:pPr>
              <w:pStyle w:val="17"/>
              <w:ind w:left="25"/>
              <w:rPr>
                <w:b/>
                <w:sz w:val="16"/>
              </w:rPr>
            </w:pPr>
            <w:r>
              <w:rPr>
                <w:b/>
                <w:w w:val="95"/>
                <w:sz w:val="16"/>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4" w:hRule="atLeast"/>
        </w:trPr>
        <w:tc>
          <w:tcPr>
            <w:tcW w:w="40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54"/>
              <w:ind w:left="7"/>
              <w:jc w:val="center"/>
              <w:rPr>
                <w:b/>
                <w:sz w:val="15"/>
              </w:rPr>
            </w:pPr>
            <w:r>
              <w:rPr>
                <w:b/>
                <w:w w:val="87"/>
                <w:sz w:val="15"/>
              </w:rPr>
              <w:t>三</w:t>
            </w:r>
          </w:p>
        </w:tc>
        <w:tc>
          <w:tcPr>
            <w:tcW w:w="1103"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49"/>
              <w:ind w:left="215" w:right="215"/>
              <w:jc w:val="center"/>
              <w:rPr>
                <w:b/>
                <w:sz w:val="16"/>
              </w:rPr>
            </w:pPr>
            <w:r>
              <w:rPr>
                <w:b/>
                <w:w w:val="95"/>
                <w:sz w:val="16"/>
              </w:rPr>
              <w:t>收尾清扫</w:t>
            </w:r>
          </w:p>
        </w:tc>
        <w:tc>
          <w:tcPr>
            <w:tcW w:w="1453" w:type="dxa"/>
          </w:tcPr>
          <w:p>
            <w:pPr>
              <w:pStyle w:val="17"/>
              <w:spacing w:before="156" w:line="196" w:lineRule="auto"/>
              <w:ind w:left="446" w:right="435"/>
              <w:jc w:val="both"/>
              <w:rPr>
                <w:b/>
                <w:sz w:val="16"/>
              </w:rPr>
            </w:pPr>
            <w:r>
              <w:rPr>
                <w:b/>
                <w:w w:val="85"/>
                <w:sz w:val="16"/>
              </w:rPr>
              <w:t>关闭电源清洁炉具清洁座椅整理桌面清洁柜子清洁地面补充物料</w:t>
            </w:r>
          </w:p>
        </w:tc>
        <w:tc>
          <w:tcPr>
            <w:tcW w:w="2502" w:type="dxa"/>
          </w:tcPr>
          <w:p>
            <w:pPr>
              <w:pStyle w:val="17"/>
              <w:rPr>
                <w:rFonts w:ascii="Times New Roman"/>
                <w:sz w:val="20"/>
              </w:rPr>
            </w:pPr>
          </w:p>
          <w:p>
            <w:pPr>
              <w:pStyle w:val="17"/>
              <w:spacing w:before="166" w:line="196" w:lineRule="auto"/>
              <w:ind w:left="26" w:right="2044"/>
              <w:jc w:val="both"/>
              <w:rPr>
                <w:b/>
                <w:sz w:val="16"/>
              </w:rPr>
            </w:pPr>
            <w:r>
              <w:rPr>
                <w:b/>
                <w:spacing w:val="-6"/>
                <w:w w:val="90"/>
                <w:sz w:val="16"/>
              </w:rPr>
              <w:t>设备： 烤串机工具：</w:t>
            </w:r>
          </w:p>
          <w:p>
            <w:pPr>
              <w:pStyle w:val="17"/>
              <w:spacing w:line="196" w:lineRule="auto"/>
              <w:ind w:left="26" w:right="87"/>
              <w:rPr>
                <w:b/>
                <w:sz w:val="16"/>
              </w:rPr>
            </w:pPr>
            <w:r>
              <w:rPr>
                <w:b/>
                <w:w w:val="85"/>
                <w:sz w:val="16"/>
              </w:rPr>
              <w:t>绿色毛巾、橙色毛巾、扫把、撮子、拖</w:t>
            </w:r>
            <w:r>
              <w:rPr>
                <w:b/>
                <w:w w:val="95"/>
                <w:sz w:val="16"/>
              </w:rPr>
              <w:t>布等</w:t>
            </w:r>
          </w:p>
        </w:tc>
        <w:tc>
          <w:tcPr>
            <w:tcW w:w="2502"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49"/>
              <w:ind w:right="786"/>
              <w:jc w:val="right"/>
              <w:rPr>
                <w:b/>
                <w:sz w:val="16"/>
              </w:rPr>
            </w:pPr>
            <w:r>
              <w:rPr>
                <w:b/>
                <w:w w:val="85"/>
                <w:sz w:val="16"/>
              </w:rPr>
              <w:t>卫生干净、摆放整齐、快速</w:t>
            </w:r>
          </w:p>
        </w:tc>
        <w:tc>
          <w:tcPr>
            <w:tcW w:w="1453" w:type="dxa"/>
          </w:tcPr>
          <w:p>
            <w:pPr>
              <w:pStyle w:val="17"/>
              <w:rPr>
                <w:rFonts w:ascii="Times New Roman"/>
                <w:sz w:val="20"/>
              </w:rPr>
            </w:pPr>
          </w:p>
          <w:p>
            <w:pPr>
              <w:pStyle w:val="17"/>
              <w:rPr>
                <w:rFonts w:ascii="Times New Roman"/>
                <w:sz w:val="20"/>
              </w:rPr>
            </w:pPr>
          </w:p>
          <w:p>
            <w:pPr>
              <w:pStyle w:val="17"/>
              <w:spacing w:before="5"/>
              <w:rPr>
                <w:rFonts w:ascii="Times New Roman"/>
                <w:sz w:val="25"/>
              </w:rPr>
            </w:pPr>
          </w:p>
          <w:p>
            <w:pPr>
              <w:pStyle w:val="17"/>
              <w:spacing w:line="196" w:lineRule="auto"/>
              <w:ind w:left="25" w:right="17"/>
              <w:rPr>
                <w:b/>
                <w:sz w:val="16"/>
              </w:rPr>
            </w:pPr>
            <w:r>
              <w:rPr>
                <w:b/>
                <w:w w:val="85"/>
                <w:sz w:val="16"/>
              </w:rPr>
              <w:t>烤串机（电、新版）收</w:t>
            </w:r>
            <w:r>
              <w:rPr>
                <w:b/>
                <w:w w:val="95"/>
                <w:sz w:val="16"/>
              </w:rPr>
              <w:t>尾清洁篇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6" w:hRule="atLeast"/>
        </w:trPr>
        <w:tc>
          <w:tcPr>
            <w:tcW w:w="404" w:type="dxa"/>
          </w:tcPr>
          <w:p>
            <w:pPr>
              <w:pStyle w:val="17"/>
              <w:rPr>
                <w:rFonts w:ascii="Times New Roman"/>
                <w:sz w:val="20"/>
              </w:rPr>
            </w:pPr>
          </w:p>
          <w:p>
            <w:pPr>
              <w:pStyle w:val="17"/>
              <w:spacing w:before="8"/>
              <w:rPr>
                <w:rFonts w:ascii="Times New Roman"/>
                <w:sz w:val="24"/>
              </w:rPr>
            </w:pPr>
          </w:p>
          <w:p>
            <w:pPr>
              <w:pStyle w:val="17"/>
              <w:ind w:left="7"/>
              <w:jc w:val="center"/>
              <w:rPr>
                <w:b/>
                <w:sz w:val="15"/>
              </w:rPr>
            </w:pPr>
            <w:r>
              <w:rPr>
                <w:b/>
                <w:w w:val="87"/>
                <w:sz w:val="15"/>
              </w:rPr>
              <w:t>四</w:t>
            </w:r>
          </w:p>
        </w:tc>
        <w:tc>
          <w:tcPr>
            <w:tcW w:w="1103" w:type="dxa"/>
          </w:tcPr>
          <w:p>
            <w:pPr>
              <w:pStyle w:val="17"/>
              <w:rPr>
                <w:rFonts w:ascii="Times New Roman"/>
                <w:sz w:val="20"/>
              </w:rPr>
            </w:pPr>
          </w:p>
          <w:p>
            <w:pPr>
              <w:pStyle w:val="17"/>
              <w:spacing w:before="6"/>
              <w:rPr>
                <w:rFonts w:ascii="Times New Roman"/>
                <w:sz w:val="23"/>
              </w:rPr>
            </w:pPr>
          </w:p>
          <w:p>
            <w:pPr>
              <w:pStyle w:val="17"/>
              <w:ind w:left="222" w:right="207"/>
              <w:jc w:val="center"/>
              <w:rPr>
                <w:b/>
                <w:sz w:val="16"/>
              </w:rPr>
            </w:pPr>
            <w:r>
              <w:rPr>
                <w:b/>
                <w:w w:val="95"/>
                <w:sz w:val="16"/>
              </w:rPr>
              <w:t>收尾检查</w:t>
            </w:r>
          </w:p>
        </w:tc>
        <w:tc>
          <w:tcPr>
            <w:tcW w:w="1453" w:type="dxa"/>
          </w:tcPr>
          <w:p>
            <w:pPr>
              <w:pStyle w:val="17"/>
              <w:spacing w:before="10"/>
              <w:rPr>
                <w:rFonts w:ascii="Times New Roman"/>
                <w:sz w:val="25"/>
              </w:rPr>
            </w:pPr>
          </w:p>
          <w:p>
            <w:pPr>
              <w:pStyle w:val="17"/>
              <w:spacing w:before="1" w:line="196" w:lineRule="auto"/>
              <w:ind w:left="446" w:right="435"/>
              <w:jc w:val="both"/>
              <w:rPr>
                <w:b/>
                <w:sz w:val="16"/>
              </w:rPr>
            </w:pPr>
            <w:r>
              <w:rPr>
                <w:b/>
                <w:w w:val="85"/>
                <w:sz w:val="16"/>
              </w:rPr>
              <w:t>自检电源自检卫生申报检查</w:t>
            </w:r>
          </w:p>
        </w:tc>
        <w:tc>
          <w:tcPr>
            <w:tcW w:w="2502" w:type="dxa"/>
          </w:tcPr>
          <w:p>
            <w:pPr>
              <w:pStyle w:val="17"/>
              <w:rPr>
                <w:rFonts w:ascii="Times New Roman"/>
                <w:sz w:val="20"/>
              </w:rPr>
            </w:pPr>
          </w:p>
          <w:p>
            <w:pPr>
              <w:pStyle w:val="17"/>
              <w:spacing w:before="6"/>
              <w:rPr>
                <w:rFonts w:ascii="Times New Roman"/>
                <w:sz w:val="23"/>
              </w:rPr>
            </w:pPr>
          </w:p>
          <w:p>
            <w:pPr>
              <w:pStyle w:val="17"/>
              <w:ind w:left="26"/>
              <w:rPr>
                <w:b/>
                <w:sz w:val="16"/>
              </w:rPr>
            </w:pPr>
            <w:r>
              <w:rPr>
                <w:b/>
                <w:w w:val="95"/>
                <w:sz w:val="16"/>
              </w:rPr>
              <w:t>设备：电视、空调、烤串机</w:t>
            </w:r>
          </w:p>
        </w:tc>
        <w:tc>
          <w:tcPr>
            <w:tcW w:w="2502" w:type="dxa"/>
          </w:tcPr>
          <w:p>
            <w:pPr>
              <w:pStyle w:val="17"/>
              <w:rPr>
                <w:rFonts w:ascii="Times New Roman"/>
                <w:sz w:val="20"/>
              </w:rPr>
            </w:pPr>
          </w:p>
          <w:p>
            <w:pPr>
              <w:pStyle w:val="17"/>
              <w:spacing w:before="11"/>
              <w:rPr>
                <w:rFonts w:ascii="Times New Roman"/>
                <w:sz w:val="16"/>
              </w:rPr>
            </w:pPr>
          </w:p>
          <w:p>
            <w:pPr>
              <w:pStyle w:val="17"/>
              <w:spacing w:line="194" w:lineRule="auto"/>
              <w:ind w:left="26" w:right="1206"/>
              <w:rPr>
                <w:b/>
                <w:sz w:val="16"/>
              </w:rPr>
            </w:pPr>
            <w:r>
              <w:rPr>
                <w:b/>
                <w:w w:val="90"/>
                <w:sz w:val="16"/>
              </w:rPr>
              <w:t>故障设备及时上报</w:t>
            </w:r>
            <w:r>
              <w:rPr>
                <w:b/>
                <w:w w:val="85"/>
                <w:sz w:val="16"/>
              </w:rPr>
              <w:t>卫生不合格立即整改</w:t>
            </w:r>
          </w:p>
        </w:tc>
        <w:tc>
          <w:tcPr>
            <w:tcW w:w="1453" w:type="dxa"/>
          </w:tcPr>
          <w:p>
            <w:pPr>
              <w:pStyle w:val="17"/>
              <w:rPr>
                <w:rFonts w:ascii="Times New Roman"/>
                <w:sz w:val="20"/>
              </w:rPr>
            </w:pPr>
          </w:p>
          <w:p>
            <w:pPr>
              <w:pStyle w:val="17"/>
              <w:spacing w:before="6"/>
              <w:rPr>
                <w:rFonts w:ascii="Times New Roman"/>
                <w:sz w:val="23"/>
              </w:rPr>
            </w:pPr>
          </w:p>
          <w:p>
            <w:pPr>
              <w:pStyle w:val="17"/>
              <w:ind w:left="25"/>
              <w:rPr>
                <w:b/>
                <w:sz w:val="16"/>
              </w:rPr>
            </w:pPr>
            <w:r>
              <w:rPr>
                <w:b/>
                <w:w w:val="95"/>
                <w:sz w:val="16"/>
              </w:rPr>
              <w:t>收尾服务流程篇</w:t>
            </w:r>
          </w:p>
        </w:tc>
      </w:tr>
    </w:tbl>
    <w:p>
      <w:pPr>
        <w:spacing w:after="0"/>
        <w:rPr>
          <w:sz w:val="16"/>
        </w:rPr>
        <w:sectPr>
          <w:headerReference r:id="rId77" w:type="default"/>
          <w:pgSz w:w="10380" w:h="13900"/>
          <w:pgMar w:top="1300" w:right="0" w:bottom="440" w:left="0" w:header="0" w:footer="322" w:gutter="0"/>
        </w:sectPr>
      </w:pPr>
    </w:p>
    <w:p>
      <w:pPr>
        <w:pStyle w:val="4"/>
        <w:spacing w:before="14" w:line="240" w:lineRule="auto"/>
        <w:ind w:left="2507" w:right="2448"/>
        <w:jc w:val="center"/>
      </w:pPr>
      <w:r>
        <w:t>收尾服务流程篇</w:t>
      </w:r>
    </w:p>
    <w:p>
      <w:pPr>
        <w:pStyle w:val="8"/>
        <w:spacing w:before="13"/>
        <w:rPr>
          <w:sz w:val="14"/>
        </w:rPr>
      </w:pPr>
    </w:p>
    <w:p>
      <w:pPr>
        <w:pStyle w:val="8"/>
        <w:tabs>
          <w:tab w:val="left" w:pos="3592"/>
          <w:tab w:val="left" w:pos="7099"/>
        </w:tabs>
        <w:ind w:left="88"/>
      </w:pPr>
      <w:r>
        <w:drawing>
          <wp:inline distT="0" distB="0" distL="0" distR="0">
            <wp:extent cx="2029460" cy="1522095"/>
            <wp:effectExtent l="0" t="0" r="0" b="0"/>
            <wp:docPr id="345" name="image2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205.jpeg"/>
                    <pic:cNvPicPr>
                      <a:picLocks noChangeAspect="1"/>
                    </pic:cNvPicPr>
                  </pic:nvPicPr>
                  <pic:blipFill>
                    <a:blip r:embed="rId36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47" name="image2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206.jpeg"/>
                    <pic:cNvPicPr>
                      <a:picLocks noChangeAspect="1"/>
                    </pic:cNvPicPr>
                  </pic:nvPicPr>
                  <pic:blipFill>
                    <a:blip r:embed="rId369"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49" name="image2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207.jpeg"/>
                    <pic:cNvPicPr>
                      <a:picLocks noChangeAspect="1"/>
                    </pic:cNvPicPr>
                  </pic:nvPicPr>
                  <pic:blipFill>
                    <a:blip r:embed="rId370" cstate="print"/>
                    <a:stretch>
                      <a:fillRect/>
                    </a:stretch>
                  </pic:blipFill>
                  <pic:spPr>
                    <a:xfrm>
                      <a:off x="0" y="0"/>
                      <a:ext cx="2027938" cy="1522476"/>
                    </a:xfrm>
                    <a:prstGeom prst="rect">
                      <a:avLst/>
                    </a:prstGeom>
                  </pic:spPr>
                </pic:pic>
              </a:graphicData>
            </a:graphic>
          </wp:inline>
        </w:drawing>
      </w:r>
    </w:p>
    <w:p>
      <w:pPr>
        <w:spacing w:after="0"/>
        <w:sectPr>
          <w:headerReference r:id="rId78" w:type="default"/>
          <w:footerReference r:id="rId79" w:type="default"/>
          <w:pgSz w:w="10380" w:h="13900"/>
          <w:pgMar w:top="440" w:right="0" w:bottom="440" w:left="0" w:header="0" w:footer="242" w:gutter="0"/>
          <w:pgNumType w:start="55"/>
        </w:sectPr>
      </w:pPr>
    </w:p>
    <w:p>
      <w:pPr>
        <w:pStyle w:val="5"/>
        <w:numPr>
          <w:ilvl w:val="0"/>
          <w:numId w:val="26"/>
        </w:numPr>
        <w:tabs>
          <w:tab w:val="left" w:pos="737"/>
        </w:tabs>
        <w:spacing w:before="0" w:after="0" w:line="530" w:lineRule="exact"/>
        <w:ind w:left="736" w:right="0" w:hanging="389"/>
        <w:jc w:val="left"/>
      </w:pPr>
      <w:r>
        <w:rPr>
          <w:color w:val="585858"/>
        </w:rPr>
        <w:t>关闭电源</w:t>
      </w:r>
    </w:p>
    <w:p>
      <w:pPr>
        <w:pStyle w:val="8"/>
        <w:spacing w:before="26" w:line="156" w:lineRule="auto"/>
        <w:ind w:left="736" w:right="18"/>
      </w:pPr>
      <w:r>
        <w:rPr>
          <w:color w:val="7E7E7E"/>
        </w:rPr>
        <w:t>检查并关闭岗位不需要使用的设备，如有故障及时报修</w:t>
      </w:r>
    </w:p>
    <w:p>
      <w:pPr>
        <w:pStyle w:val="5"/>
        <w:numPr>
          <w:ilvl w:val="0"/>
          <w:numId w:val="26"/>
        </w:numPr>
        <w:tabs>
          <w:tab w:val="left" w:pos="737"/>
        </w:tabs>
        <w:spacing w:before="0" w:after="0" w:line="530" w:lineRule="exact"/>
        <w:ind w:left="736" w:right="0" w:hanging="389"/>
        <w:jc w:val="left"/>
      </w:pPr>
      <w:r>
        <w:rPr>
          <w:color w:val="585858"/>
        </w:rPr>
        <w:br w:type="column"/>
      </w:r>
      <w:r>
        <w:rPr>
          <w:color w:val="585858"/>
        </w:rPr>
        <w:t>清洁炉具</w:t>
      </w:r>
    </w:p>
    <w:p>
      <w:pPr>
        <w:pStyle w:val="8"/>
        <w:spacing w:before="26" w:line="156" w:lineRule="auto"/>
        <w:ind w:left="736" w:right="38"/>
        <w:jc w:val="both"/>
      </w:pPr>
      <w:r>
        <w:rPr>
          <w:color w:val="7E7E7E"/>
          <w:spacing w:val="-2"/>
        </w:rPr>
        <w:t xml:space="preserve">将炉具按照流程清洁干净， </w:t>
      </w:r>
      <w:r>
        <w:rPr>
          <w:color w:val="7E7E7E"/>
        </w:rPr>
        <w:t>将桌面物品摆放整齐（</w:t>
      </w:r>
      <w:r>
        <w:rPr>
          <w:color w:val="7E7E7E"/>
          <w:spacing w:val="-9"/>
        </w:rPr>
        <w:t>参考</w:t>
      </w:r>
      <w:r>
        <w:rPr>
          <w:color w:val="7E7E7E"/>
        </w:rPr>
        <w:t>收尾烤串机清洁流程）</w:t>
      </w:r>
    </w:p>
    <w:p>
      <w:pPr>
        <w:pStyle w:val="5"/>
        <w:numPr>
          <w:ilvl w:val="0"/>
          <w:numId w:val="26"/>
        </w:numPr>
        <w:tabs>
          <w:tab w:val="left" w:pos="737"/>
        </w:tabs>
        <w:spacing w:before="0" w:after="0" w:line="530" w:lineRule="exact"/>
        <w:ind w:left="736" w:right="0" w:hanging="389"/>
        <w:jc w:val="left"/>
      </w:pPr>
      <w:r>
        <w:rPr>
          <w:color w:val="585858"/>
        </w:rPr>
        <w:br w:type="column"/>
      </w:r>
      <w:r>
        <w:rPr>
          <w:color w:val="585858"/>
        </w:rPr>
        <w:t>整理桌面</w:t>
      </w:r>
    </w:p>
    <w:p>
      <w:pPr>
        <w:pStyle w:val="8"/>
        <w:spacing w:before="26" w:line="156" w:lineRule="auto"/>
        <w:ind w:left="736" w:right="234"/>
        <w:jc w:val="both"/>
      </w:pPr>
      <w:r>
        <w:rPr>
          <w:color w:val="7E7E7E"/>
        </w:rPr>
        <w:t>将不用的物品（</w:t>
      </w:r>
      <w:r>
        <w:rPr>
          <w:color w:val="7E7E7E"/>
          <w:spacing w:val="-4"/>
        </w:rPr>
        <w:t>剩余菜单彩</w:t>
      </w:r>
      <w:r>
        <w:rPr>
          <w:color w:val="7E7E7E"/>
        </w:rPr>
        <w:t>页、盐面等）</w:t>
      </w:r>
      <w:r>
        <w:rPr>
          <w:color w:val="7E7E7E"/>
          <w:spacing w:val="-3"/>
        </w:rPr>
        <w:t>擦拭干净、整</w:t>
      </w:r>
      <w:r>
        <w:rPr>
          <w:color w:val="7E7E7E"/>
        </w:rPr>
        <w:t>齐归位，保持台面整洁</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7" w:after="1"/>
        <w:rPr>
          <w:sz w:val="18"/>
        </w:rPr>
      </w:pPr>
    </w:p>
    <w:p>
      <w:pPr>
        <w:pStyle w:val="8"/>
        <w:tabs>
          <w:tab w:val="left" w:pos="3592"/>
          <w:tab w:val="left" w:pos="7099"/>
        </w:tabs>
        <w:ind w:left="88"/>
      </w:pPr>
      <w:r>
        <w:drawing>
          <wp:inline distT="0" distB="0" distL="0" distR="0">
            <wp:extent cx="2029460" cy="1522095"/>
            <wp:effectExtent l="0" t="0" r="0" b="0"/>
            <wp:docPr id="351" name="image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208.jpeg"/>
                    <pic:cNvPicPr>
                      <a:picLocks noChangeAspect="1"/>
                    </pic:cNvPicPr>
                  </pic:nvPicPr>
                  <pic:blipFill>
                    <a:blip r:embed="rId371"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53" name="image2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09.jpeg"/>
                    <pic:cNvPicPr>
                      <a:picLocks noChangeAspect="1"/>
                    </pic:cNvPicPr>
                  </pic:nvPicPr>
                  <pic:blipFill>
                    <a:blip r:embed="rId372"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55" name="image2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210.jpeg"/>
                    <pic:cNvPicPr>
                      <a:picLocks noChangeAspect="1"/>
                    </pic:cNvPicPr>
                  </pic:nvPicPr>
                  <pic:blipFill>
                    <a:blip r:embed="rId373"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6"/>
        </w:numPr>
        <w:tabs>
          <w:tab w:val="left" w:pos="737"/>
        </w:tabs>
        <w:spacing w:before="0" w:after="0" w:line="541" w:lineRule="exact"/>
        <w:ind w:left="736" w:right="0" w:hanging="389"/>
        <w:jc w:val="left"/>
      </w:pPr>
      <w:r>
        <w:rPr>
          <w:color w:val="585858"/>
        </w:rPr>
        <w:t>清洁座椅</w:t>
      </w:r>
    </w:p>
    <w:p>
      <w:pPr>
        <w:pStyle w:val="8"/>
        <w:spacing w:line="303" w:lineRule="exact"/>
        <w:ind w:left="736"/>
      </w:pPr>
      <w:r>
        <w:rPr>
          <w:color w:val="7E7E7E"/>
        </w:rPr>
        <w:t>用橙色毛巾将座椅清理干净</w:t>
      </w:r>
    </w:p>
    <w:p>
      <w:pPr>
        <w:pStyle w:val="5"/>
        <w:numPr>
          <w:ilvl w:val="0"/>
          <w:numId w:val="26"/>
        </w:numPr>
        <w:tabs>
          <w:tab w:val="left" w:pos="737"/>
        </w:tabs>
        <w:spacing w:before="0" w:after="0" w:line="541" w:lineRule="exact"/>
        <w:ind w:left="736" w:right="0" w:hanging="389"/>
        <w:jc w:val="left"/>
      </w:pPr>
      <w:r>
        <w:rPr>
          <w:color w:val="585858"/>
        </w:rPr>
        <w:br w:type="column"/>
      </w:r>
      <w:r>
        <w:rPr>
          <w:color w:val="585858"/>
        </w:rPr>
        <w:t>整理家私柜</w:t>
      </w:r>
    </w:p>
    <w:p>
      <w:pPr>
        <w:pStyle w:val="8"/>
        <w:spacing w:before="26" w:line="156" w:lineRule="auto"/>
        <w:ind w:left="736" w:right="16"/>
      </w:pPr>
      <w:r>
        <w:rPr>
          <w:color w:val="7E7E7E"/>
        </w:rPr>
        <w:t>家私柜清洁干净后，将物品按照定位摆放整齐</w:t>
      </w:r>
    </w:p>
    <w:p>
      <w:pPr>
        <w:pStyle w:val="5"/>
        <w:numPr>
          <w:ilvl w:val="0"/>
          <w:numId w:val="26"/>
        </w:numPr>
        <w:tabs>
          <w:tab w:val="left" w:pos="737"/>
        </w:tabs>
        <w:spacing w:before="0" w:after="0" w:line="541" w:lineRule="exact"/>
        <w:ind w:left="736" w:right="0" w:hanging="389"/>
        <w:jc w:val="left"/>
      </w:pPr>
      <w:r>
        <w:rPr>
          <w:color w:val="585858"/>
        </w:rPr>
        <w:br w:type="column"/>
      </w:r>
      <w:r>
        <w:rPr>
          <w:color w:val="585858"/>
        </w:rPr>
        <w:t>清洁地面</w:t>
      </w:r>
    </w:p>
    <w:p>
      <w:pPr>
        <w:pStyle w:val="8"/>
        <w:spacing w:line="303" w:lineRule="exact"/>
        <w:ind w:left="736"/>
      </w:pPr>
      <w:r>
        <w:rPr>
          <w:color w:val="7E7E7E"/>
        </w:rPr>
        <w:t>将岗位地面清扫干净</w:t>
      </w:r>
    </w:p>
    <w:p>
      <w:pPr>
        <w:spacing w:after="0" w:line="303" w:lineRule="exact"/>
        <w:sectPr>
          <w:type w:val="continuous"/>
          <w:pgSz w:w="10380" w:h="13900"/>
          <w:pgMar w:top="1300" w:right="0" w:bottom="280" w:left="0" w:header="720" w:footer="720" w:gutter="0"/>
          <w:cols w:equalWidth="0" w:num="3">
            <w:col w:w="3173" w:space="332"/>
            <w:col w:w="3168" w:space="339"/>
            <w:col w:w="3368"/>
          </w:cols>
        </w:sectPr>
      </w:pPr>
    </w:p>
    <w:p>
      <w:pPr>
        <w:pStyle w:val="8"/>
      </w:pPr>
    </w:p>
    <w:p>
      <w:pPr>
        <w:pStyle w:val="8"/>
        <w:spacing w:before="16"/>
        <w:rPr>
          <w:sz w:val="10"/>
        </w:rPr>
      </w:pPr>
    </w:p>
    <w:p>
      <w:pPr>
        <w:pStyle w:val="8"/>
        <w:tabs>
          <w:tab w:val="left" w:pos="3592"/>
          <w:tab w:val="left" w:pos="7099"/>
        </w:tabs>
        <w:ind w:left="88"/>
      </w:pPr>
      <w:r>
        <w:drawing>
          <wp:inline distT="0" distB="0" distL="0" distR="0">
            <wp:extent cx="2029460" cy="1522095"/>
            <wp:effectExtent l="0" t="0" r="0" b="0"/>
            <wp:docPr id="357" name="image2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211.jpeg"/>
                    <pic:cNvPicPr>
                      <a:picLocks noChangeAspect="1"/>
                    </pic:cNvPicPr>
                  </pic:nvPicPr>
                  <pic:blipFill>
                    <a:blip r:embed="rId374"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59" name="image2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12.jpeg"/>
                    <pic:cNvPicPr>
                      <a:picLocks noChangeAspect="1"/>
                    </pic:cNvPicPr>
                  </pic:nvPicPr>
                  <pic:blipFill>
                    <a:blip r:embed="rId375"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61" name="image2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213.jpeg"/>
                    <pic:cNvPicPr>
                      <a:picLocks noChangeAspect="1"/>
                    </pic:cNvPicPr>
                  </pic:nvPicPr>
                  <pic:blipFill>
                    <a:blip r:embed="rId376"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6"/>
        </w:numPr>
        <w:tabs>
          <w:tab w:val="left" w:pos="737"/>
        </w:tabs>
        <w:spacing w:before="0" w:after="0" w:line="532" w:lineRule="exact"/>
        <w:ind w:left="736" w:right="0" w:hanging="389"/>
        <w:jc w:val="left"/>
      </w:pPr>
      <w:r>
        <w:rPr>
          <w:color w:val="585858"/>
        </w:rPr>
        <w:t>补充物料</w:t>
      </w:r>
    </w:p>
    <w:p>
      <w:pPr>
        <w:pStyle w:val="8"/>
        <w:spacing w:before="26" w:line="156" w:lineRule="auto"/>
        <w:ind w:left="736" w:right="38"/>
      </w:pPr>
      <w:r>
        <w:rPr>
          <w:color w:val="7E7E7E"/>
        </w:rPr>
        <w:t>将次日需要的物料进行补充， 注：补充充足</w:t>
      </w:r>
    </w:p>
    <w:p>
      <w:pPr>
        <w:pStyle w:val="5"/>
        <w:numPr>
          <w:ilvl w:val="0"/>
          <w:numId w:val="26"/>
        </w:numPr>
        <w:tabs>
          <w:tab w:val="left" w:pos="737"/>
        </w:tabs>
        <w:spacing w:before="0" w:after="0" w:line="532" w:lineRule="exact"/>
        <w:ind w:left="736" w:right="0" w:hanging="389"/>
        <w:jc w:val="left"/>
      </w:pPr>
      <w:r>
        <w:rPr>
          <w:color w:val="585858"/>
        </w:rPr>
        <w:br w:type="column"/>
      </w:r>
      <w:r>
        <w:rPr>
          <w:color w:val="585858"/>
        </w:rPr>
        <w:t>自检收尾</w:t>
      </w:r>
    </w:p>
    <w:p>
      <w:pPr>
        <w:pStyle w:val="8"/>
        <w:spacing w:before="26" w:line="156" w:lineRule="auto"/>
        <w:ind w:left="736" w:right="38"/>
        <w:jc w:val="both"/>
      </w:pPr>
      <w:r>
        <w:rPr>
          <w:color w:val="7E7E7E"/>
          <w:spacing w:val="-2"/>
        </w:rPr>
        <w:t>自查本岗位设备关闭情况； 自查本岗位卫生清洁情况； 自查本岗位物料摆放和补充</w:t>
      </w:r>
      <w:r>
        <w:rPr>
          <w:color w:val="7E7E7E"/>
        </w:rPr>
        <w:t>情况</w:t>
      </w:r>
    </w:p>
    <w:p>
      <w:pPr>
        <w:pStyle w:val="5"/>
        <w:numPr>
          <w:ilvl w:val="0"/>
          <w:numId w:val="26"/>
        </w:numPr>
        <w:tabs>
          <w:tab w:val="left" w:pos="737"/>
        </w:tabs>
        <w:spacing w:before="0" w:after="0" w:line="532" w:lineRule="exact"/>
        <w:ind w:left="736" w:right="0" w:hanging="389"/>
        <w:jc w:val="left"/>
      </w:pPr>
      <w:r>
        <w:rPr>
          <w:color w:val="585858"/>
        </w:rPr>
        <w:br w:type="column"/>
      </w:r>
      <w:r>
        <w:rPr>
          <w:color w:val="585858"/>
        </w:rPr>
        <w:t>申请检查</w:t>
      </w:r>
    </w:p>
    <w:p>
      <w:pPr>
        <w:pStyle w:val="8"/>
        <w:spacing w:before="26" w:line="156" w:lineRule="auto"/>
        <w:ind w:left="736" w:right="193"/>
      </w:pPr>
      <w:r>
        <w:rPr>
          <w:color w:val="7E7E7E"/>
        </w:rPr>
        <w:t>申报值班经理检查本岗位收尾情况，问题点立即整改</w:t>
      </w:r>
    </w:p>
    <w:p>
      <w:pPr>
        <w:spacing w:after="0" w:line="156" w:lineRule="auto"/>
        <w:sectPr>
          <w:type w:val="continuous"/>
          <w:pgSz w:w="10380" w:h="13900"/>
          <w:pgMar w:top="1300" w:right="0" w:bottom="280" w:left="0" w:header="720" w:footer="720" w:gutter="0"/>
          <w:cols w:equalWidth="0" w:num="3">
            <w:col w:w="3381" w:space="125"/>
            <w:col w:w="3168" w:space="338"/>
            <w:col w:w="3368"/>
          </w:cols>
        </w:sectPr>
      </w:pPr>
    </w:p>
    <w:p>
      <w:pPr>
        <w:pStyle w:val="8"/>
      </w:pPr>
      <w:r>
        <w:pict>
          <v:group id="_x0000_s1115" o:spid="_x0000_s1115" o:spt="203" style="position:absolute;left:0pt;margin-left:0pt;margin-top:0pt;height:621.4pt;width:518.8pt;mso-position-horizontal-relative:page;mso-position-vertical-relative:page;z-index:-263882752;mso-width-relative:page;mso-height-relative:page;" coordsize="10376,12428">
            <o:lock v:ext="edit"/>
            <v:shape id="_x0000_s1116" o:spid="_x0000_s1116" o:spt="75" type="#_x0000_t75" style="position:absolute;left:0;top:0;height:12428;width:10376;" filled="f" stroked="f" coordsize="21600,21600">
              <v:path/>
              <v:fill on="f" focussize="0,0"/>
              <v:stroke on="f"/>
              <v:imagedata r:id="rId196" o:title=""/>
              <o:lock v:ext="edit" aspectratio="t"/>
            </v:shape>
            <v:shape id="_x0000_s1117" o:spid="_x0000_s1117" o:spt="75" type="#_x0000_t75" style="position:absolute;left:3360;top:5136;height:1413;width:1293;" filled="f" stroked="f" coordsize="21600,21600">
              <v:path/>
              <v:fill on="f" focussize="0,0"/>
              <v:stroke on="f"/>
              <v:imagedata r:id="rId377" o:title=""/>
              <o:lock v:ext="edit" aspectratio="t"/>
            </v:shape>
            <v:shape id="_x0000_s1118" o:spid="_x0000_s1118" o:spt="75" type="#_x0000_t75" style="position:absolute;left:3816;top:5136;height:1413;width:2788;" filled="f" stroked="f" coordsize="21600,21600">
              <v:path/>
              <v:fill on="f" focussize="0,0"/>
              <v:stroke on="f"/>
              <v:imagedata r:id="rId378" o:title=""/>
              <o:lock v:ext="edit" aspectratio="t"/>
            </v:shape>
            <v:shape id="_x0000_s1119" o:spid="_x0000_s1119" o:spt="75" type="#_x0000_t75" style="position:absolute;left:5961;top:5136;height:1413;width:1096;" filled="f" stroked="f" coordsize="21600,21600">
              <v:path/>
              <v:fill on="f" focussize="0,0"/>
              <v:stroke on="f"/>
              <v:imagedata r:id="rId379" o:title=""/>
              <o:lock v:ext="edit" aspectratio="t"/>
            </v:shape>
            <v:rect id="_x0000_s1120" o:spid="_x0000_s1120" o:spt="1" style="position:absolute;left:6100;top:240;height:1100;width:4119;" fillcolor="#FFFFFF" filled="t" stroked="f" coordsize="21600,21600">
              <v:path/>
              <v:fill on="t" focussize="0,0"/>
              <v:stroke on="f"/>
              <v:imagedata o:title=""/>
              <o:lock v:ext="edit"/>
            </v:rect>
            <v:rect id="_x0000_s1121" o:spid="_x0000_s1121"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pPr>
      <w:r>
        <w:rPr>
          <w:color w:val="FFFFFF"/>
        </w:rPr>
        <w:t>[ 收银岗 ]</w:t>
      </w:r>
    </w:p>
    <w:p>
      <w:pPr>
        <w:spacing w:after="0"/>
        <w:sectPr>
          <w:headerReference r:id="rId80" w:type="default"/>
          <w:footerReference r:id="rId81" w:type="default"/>
          <w:pgSz w:w="10380" w:h="13900"/>
          <w:pgMar w:top="1300" w:right="0" w:bottom="520" w:left="0" w:header="0" w:footer="322" w:gutter="0"/>
          <w:pgNumType w:start="56"/>
        </w:sectPr>
      </w:pPr>
    </w:p>
    <w:p>
      <w:pPr>
        <w:pStyle w:val="8"/>
        <w:spacing w:before="6"/>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2" w:hRule="atLeast"/>
        </w:trPr>
        <w:tc>
          <w:tcPr>
            <w:tcW w:w="9417" w:type="dxa"/>
            <w:gridSpan w:val="6"/>
            <w:tcBorders>
              <w:top w:val="nil"/>
              <w:left w:val="nil"/>
              <w:right w:val="nil"/>
            </w:tcBorders>
            <w:shd w:val="clear" w:color="auto" w:fill="5A1717"/>
          </w:tcPr>
          <w:p>
            <w:pPr>
              <w:pStyle w:val="17"/>
              <w:spacing w:before="37"/>
              <w:ind w:left="3614" w:right="3606"/>
              <w:jc w:val="center"/>
              <w:rPr>
                <w:b/>
                <w:sz w:val="22"/>
              </w:rPr>
            </w:pPr>
            <w:r>
              <w:rPr>
                <w:b/>
                <w:color w:val="FFFFFF"/>
                <w:w w:val="115"/>
                <w:sz w:val="22"/>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7" w:hRule="atLeast"/>
        </w:trPr>
        <w:tc>
          <w:tcPr>
            <w:tcW w:w="404" w:type="dxa"/>
            <w:shd w:val="clear" w:color="auto" w:fill="D9D9D9"/>
          </w:tcPr>
          <w:p>
            <w:pPr>
              <w:pStyle w:val="17"/>
              <w:spacing w:before="130"/>
              <w:ind w:left="28" w:right="13"/>
              <w:jc w:val="center"/>
              <w:rPr>
                <w:b/>
                <w:sz w:val="12"/>
              </w:rPr>
            </w:pPr>
            <w:r>
              <w:rPr>
                <w:b/>
                <w:w w:val="115"/>
                <w:sz w:val="12"/>
              </w:rPr>
              <w:t>序号</w:t>
            </w:r>
          </w:p>
        </w:tc>
        <w:tc>
          <w:tcPr>
            <w:tcW w:w="1103" w:type="dxa"/>
            <w:shd w:val="clear" w:color="auto" w:fill="D9D9D9"/>
          </w:tcPr>
          <w:p>
            <w:pPr>
              <w:pStyle w:val="17"/>
              <w:spacing w:before="130"/>
              <w:ind w:left="222" w:right="207"/>
              <w:jc w:val="center"/>
              <w:rPr>
                <w:b/>
                <w:sz w:val="12"/>
              </w:rPr>
            </w:pPr>
            <w:r>
              <w:rPr>
                <w:b/>
                <w:w w:val="115"/>
                <w:sz w:val="12"/>
              </w:rPr>
              <w:t>流程</w:t>
            </w:r>
          </w:p>
        </w:tc>
        <w:tc>
          <w:tcPr>
            <w:tcW w:w="1453" w:type="dxa"/>
            <w:shd w:val="clear" w:color="auto" w:fill="D9D9D9"/>
          </w:tcPr>
          <w:p>
            <w:pPr>
              <w:pStyle w:val="17"/>
              <w:spacing w:before="130"/>
              <w:ind w:left="391" w:right="383"/>
              <w:jc w:val="center"/>
              <w:rPr>
                <w:b/>
                <w:sz w:val="12"/>
              </w:rPr>
            </w:pPr>
            <w:r>
              <w:rPr>
                <w:b/>
                <w:w w:val="115"/>
                <w:sz w:val="12"/>
              </w:rPr>
              <w:t>步骤</w:t>
            </w:r>
          </w:p>
        </w:tc>
        <w:tc>
          <w:tcPr>
            <w:tcW w:w="2502" w:type="dxa"/>
            <w:shd w:val="clear" w:color="auto" w:fill="D9D9D9"/>
          </w:tcPr>
          <w:p>
            <w:pPr>
              <w:pStyle w:val="17"/>
              <w:spacing w:before="130"/>
              <w:ind w:left="616"/>
              <w:rPr>
                <w:b/>
                <w:sz w:val="12"/>
              </w:rPr>
            </w:pPr>
            <w:r>
              <w:rPr>
                <w:b/>
                <w:w w:val="115"/>
                <w:sz w:val="12"/>
              </w:rPr>
              <w:t>相关设备/工具/物料</w:t>
            </w:r>
          </w:p>
        </w:tc>
        <w:tc>
          <w:tcPr>
            <w:tcW w:w="2502" w:type="dxa"/>
            <w:shd w:val="clear" w:color="auto" w:fill="D9D9D9"/>
          </w:tcPr>
          <w:p>
            <w:pPr>
              <w:pStyle w:val="17"/>
              <w:spacing w:before="130"/>
              <w:ind w:left="826"/>
              <w:rPr>
                <w:b/>
                <w:sz w:val="12"/>
              </w:rPr>
            </w:pPr>
            <w:r>
              <w:rPr>
                <w:b/>
                <w:w w:val="115"/>
                <w:sz w:val="12"/>
              </w:rPr>
              <w:t>重点注意事项</w:t>
            </w:r>
          </w:p>
        </w:tc>
        <w:tc>
          <w:tcPr>
            <w:tcW w:w="1453" w:type="dxa"/>
            <w:shd w:val="clear" w:color="auto" w:fill="D9D9D9"/>
          </w:tcPr>
          <w:p>
            <w:pPr>
              <w:pStyle w:val="17"/>
              <w:spacing w:before="130"/>
              <w:ind w:left="266"/>
              <w:rPr>
                <w:b/>
                <w:sz w:val="12"/>
              </w:rPr>
            </w:pPr>
            <w:r>
              <w:rPr>
                <w:b/>
                <w:w w:val="115"/>
                <w:sz w:val="12"/>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3" w:hRule="atLeast"/>
        </w:trPr>
        <w:tc>
          <w:tcPr>
            <w:tcW w:w="404" w:type="dxa"/>
          </w:tcPr>
          <w:p>
            <w:pPr>
              <w:pStyle w:val="17"/>
              <w:rPr>
                <w:rFonts w:ascii="Times New Roman"/>
                <w:sz w:val="14"/>
              </w:rPr>
            </w:pPr>
          </w:p>
          <w:p>
            <w:pPr>
              <w:pStyle w:val="17"/>
              <w:rPr>
                <w:rFonts w:ascii="Times New Roman"/>
                <w:sz w:val="14"/>
              </w:rPr>
            </w:pPr>
          </w:p>
          <w:p>
            <w:pPr>
              <w:pStyle w:val="17"/>
              <w:spacing w:before="3"/>
              <w:rPr>
                <w:rFonts w:ascii="Times New Roman"/>
                <w:sz w:val="13"/>
              </w:rPr>
            </w:pPr>
          </w:p>
          <w:p>
            <w:pPr>
              <w:pStyle w:val="17"/>
              <w:ind w:left="7"/>
              <w:jc w:val="center"/>
              <w:rPr>
                <w:b/>
                <w:sz w:val="11"/>
              </w:rPr>
            </w:pPr>
            <w:r>
              <w:rPr>
                <w:b/>
                <w:w w:val="119"/>
                <w:sz w:val="11"/>
              </w:rPr>
              <w:t>一</w:t>
            </w:r>
          </w:p>
        </w:tc>
        <w:tc>
          <w:tcPr>
            <w:tcW w:w="1103" w:type="dxa"/>
          </w:tcPr>
          <w:p>
            <w:pPr>
              <w:pStyle w:val="17"/>
              <w:rPr>
                <w:rFonts w:ascii="Times New Roman"/>
                <w:sz w:val="16"/>
              </w:rPr>
            </w:pPr>
          </w:p>
          <w:p>
            <w:pPr>
              <w:pStyle w:val="17"/>
              <w:rPr>
                <w:rFonts w:ascii="Times New Roman"/>
                <w:sz w:val="16"/>
              </w:rPr>
            </w:pPr>
          </w:p>
          <w:p>
            <w:pPr>
              <w:pStyle w:val="17"/>
              <w:spacing w:before="100"/>
              <w:ind w:left="215" w:right="215"/>
              <w:jc w:val="center"/>
              <w:rPr>
                <w:b/>
                <w:sz w:val="12"/>
              </w:rPr>
            </w:pPr>
            <w:r>
              <w:rPr>
                <w:b/>
                <w:w w:val="115"/>
                <w:sz w:val="12"/>
              </w:rPr>
              <w:t>仪容仪表</w:t>
            </w:r>
          </w:p>
        </w:tc>
        <w:tc>
          <w:tcPr>
            <w:tcW w:w="1453" w:type="dxa"/>
          </w:tcPr>
          <w:p>
            <w:pPr>
              <w:pStyle w:val="17"/>
              <w:spacing w:before="130" w:line="199" w:lineRule="auto"/>
              <w:ind w:left="446" w:right="435"/>
              <w:jc w:val="both"/>
              <w:rPr>
                <w:b/>
                <w:sz w:val="12"/>
              </w:rPr>
            </w:pPr>
            <w:r>
              <w:rPr>
                <w:b/>
                <w:w w:val="115"/>
                <w:sz w:val="12"/>
              </w:rPr>
              <w:t>检查头发检查妆容检查工装检查工牌检查手部</w:t>
            </w:r>
          </w:p>
        </w:tc>
        <w:tc>
          <w:tcPr>
            <w:tcW w:w="2502" w:type="dxa"/>
          </w:tcPr>
          <w:p>
            <w:pPr>
              <w:pStyle w:val="17"/>
              <w:spacing w:before="7"/>
              <w:rPr>
                <w:rFonts w:ascii="Times New Roman"/>
                <w:sz w:val="16"/>
              </w:rPr>
            </w:pPr>
          </w:p>
          <w:p>
            <w:pPr>
              <w:pStyle w:val="17"/>
              <w:spacing w:line="202" w:lineRule="exact"/>
              <w:ind w:left="26"/>
              <w:rPr>
                <w:b/>
                <w:sz w:val="12"/>
              </w:rPr>
            </w:pPr>
            <w:r>
              <w:rPr>
                <w:b/>
                <w:w w:val="115"/>
                <w:sz w:val="12"/>
              </w:rPr>
              <w:t>工具：</w:t>
            </w:r>
          </w:p>
          <w:p>
            <w:pPr>
              <w:pStyle w:val="17"/>
              <w:spacing w:before="8" w:line="199" w:lineRule="auto"/>
              <w:ind w:left="26" w:right="1066"/>
              <w:rPr>
                <w:b/>
                <w:sz w:val="12"/>
              </w:rPr>
            </w:pPr>
            <w:r>
              <w:rPr>
                <w:b/>
                <w:w w:val="115"/>
                <w:sz w:val="12"/>
              </w:rPr>
              <w:t>腰包、口罩（传菜岗</w:t>
            </w:r>
            <w:r>
              <w:rPr>
                <w:b/>
                <w:spacing w:val="-18"/>
                <w:w w:val="115"/>
                <w:sz w:val="12"/>
              </w:rPr>
              <w:t xml:space="preserve">） </w:t>
            </w:r>
            <w:r>
              <w:rPr>
                <w:b/>
                <w:w w:val="115"/>
                <w:sz w:val="12"/>
              </w:rPr>
              <w:t>物料：</w:t>
            </w:r>
          </w:p>
          <w:p>
            <w:pPr>
              <w:pStyle w:val="17"/>
              <w:spacing w:line="192" w:lineRule="exact"/>
              <w:ind w:left="26"/>
              <w:rPr>
                <w:b/>
                <w:sz w:val="12"/>
              </w:rPr>
            </w:pPr>
            <w:r>
              <w:rPr>
                <w:b/>
                <w:w w:val="115"/>
                <w:sz w:val="12"/>
              </w:rPr>
              <w:t>头花、发卡、口红</w:t>
            </w:r>
          </w:p>
        </w:tc>
        <w:tc>
          <w:tcPr>
            <w:tcW w:w="2502" w:type="dxa"/>
          </w:tcPr>
          <w:p>
            <w:pPr>
              <w:pStyle w:val="17"/>
              <w:rPr>
                <w:rFonts w:ascii="Times New Roman"/>
                <w:sz w:val="16"/>
              </w:rPr>
            </w:pPr>
          </w:p>
          <w:p>
            <w:pPr>
              <w:pStyle w:val="17"/>
              <w:spacing w:before="130" w:line="196" w:lineRule="auto"/>
              <w:ind w:left="26" w:right="1625"/>
              <w:rPr>
                <w:b/>
                <w:sz w:val="12"/>
              </w:rPr>
            </w:pPr>
            <w:r>
              <w:rPr>
                <w:b/>
                <w:spacing w:val="-4"/>
                <w:w w:val="115"/>
                <w:sz w:val="12"/>
              </w:rPr>
              <w:t>不能佩戴饰品</w:t>
            </w:r>
            <w:r>
              <w:rPr>
                <w:b/>
                <w:w w:val="115"/>
                <w:sz w:val="12"/>
              </w:rPr>
              <w:t>不能有异味 精神饱满</w:t>
            </w:r>
          </w:p>
        </w:tc>
        <w:tc>
          <w:tcPr>
            <w:tcW w:w="1453" w:type="dxa"/>
          </w:tcPr>
          <w:p>
            <w:pPr>
              <w:pStyle w:val="17"/>
              <w:rPr>
                <w:rFonts w:ascii="Times New Roman"/>
                <w:sz w:val="16"/>
              </w:rPr>
            </w:pPr>
          </w:p>
          <w:p>
            <w:pPr>
              <w:pStyle w:val="17"/>
              <w:rPr>
                <w:rFonts w:ascii="Times New Roman"/>
                <w:sz w:val="16"/>
              </w:rPr>
            </w:pPr>
          </w:p>
          <w:p>
            <w:pPr>
              <w:pStyle w:val="17"/>
              <w:spacing w:before="100"/>
              <w:ind w:left="25"/>
              <w:rPr>
                <w:b/>
                <w:sz w:val="12"/>
              </w:rPr>
            </w:pPr>
            <w:r>
              <w:rPr>
                <w:b/>
                <w:w w:val="115"/>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9"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88"/>
              <w:ind w:left="7"/>
              <w:jc w:val="center"/>
              <w:rPr>
                <w:b/>
                <w:sz w:val="11"/>
              </w:rPr>
            </w:pPr>
            <w:r>
              <w:rPr>
                <w:b/>
                <w:w w:val="119"/>
                <w:sz w:val="11"/>
              </w:rPr>
              <w:t>二</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5"/>
              <w:rPr>
                <w:rFonts w:ascii="Times New Roman"/>
                <w:sz w:val="14"/>
              </w:rPr>
            </w:pPr>
          </w:p>
          <w:p>
            <w:pPr>
              <w:pStyle w:val="17"/>
              <w:spacing w:before="1"/>
              <w:ind w:left="215" w:right="215"/>
              <w:jc w:val="center"/>
              <w:rPr>
                <w:b/>
                <w:sz w:val="12"/>
              </w:rPr>
            </w:pPr>
            <w:r>
              <w:rPr>
                <w:b/>
                <w:w w:val="115"/>
                <w:sz w:val="12"/>
              </w:rPr>
              <w:t>洗手消毒</w:t>
            </w:r>
          </w:p>
        </w:tc>
        <w:tc>
          <w:tcPr>
            <w:tcW w:w="1453" w:type="dxa"/>
          </w:tcPr>
          <w:p>
            <w:pPr>
              <w:pStyle w:val="17"/>
              <w:spacing w:before="110" w:line="199" w:lineRule="auto"/>
              <w:ind w:left="446" w:right="435"/>
              <w:jc w:val="both"/>
              <w:rPr>
                <w:b/>
                <w:sz w:val="12"/>
              </w:rPr>
            </w:pPr>
            <w:r>
              <w:rPr>
                <w:b/>
                <w:w w:val="115"/>
                <w:sz w:val="12"/>
              </w:rPr>
              <w:t>淋湿双手涂洗手液揉搓双手冲洗双手擦干双手挤消毒液丢弃废纸消毒手部</w:t>
            </w:r>
          </w:p>
        </w:tc>
        <w:tc>
          <w:tcPr>
            <w:tcW w:w="2502" w:type="dxa"/>
          </w:tcPr>
          <w:p>
            <w:pPr>
              <w:pStyle w:val="17"/>
              <w:spacing w:before="1"/>
              <w:rPr>
                <w:rFonts w:ascii="Times New Roman"/>
                <w:sz w:val="23"/>
              </w:rPr>
            </w:pPr>
          </w:p>
          <w:p>
            <w:pPr>
              <w:pStyle w:val="17"/>
              <w:spacing w:line="202" w:lineRule="exact"/>
              <w:ind w:left="26"/>
              <w:rPr>
                <w:b/>
                <w:sz w:val="12"/>
              </w:rPr>
            </w:pPr>
            <w:r>
              <w:rPr>
                <w:b/>
                <w:w w:val="115"/>
                <w:sz w:val="12"/>
              </w:rPr>
              <w:t>设备：</w:t>
            </w:r>
          </w:p>
          <w:p>
            <w:pPr>
              <w:pStyle w:val="17"/>
              <w:spacing w:before="9" w:line="196" w:lineRule="auto"/>
              <w:ind w:left="26" w:right="1485"/>
              <w:rPr>
                <w:b/>
                <w:sz w:val="12"/>
              </w:rPr>
            </w:pPr>
            <w:r>
              <w:rPr>
                <w:b/>
                <w:spacing w:val="-3"/>
                <w:w w:val="115"/>
                <w:sz w:val="12"/>
              </w:rPr>
              <w:t>洗手池、垃圾桶</w:t>
            </w:r>
            <w:r>
              <w:rPr>
                <w:b/>
                <w:w w:val="115"/>
                <w:sz w:val="12"/>
              </w:rPr>
              <w:t>工具：</w:t>
            </w:r>
          </w:p>
          <w:p>
            <w:pPr>
              <w:pStyle w:val="17"/>
              <w:spacing w:before="1" w:line="199" w:lineRule="auto"/>
              <w:ind w:left="26" w:right="1764"/>
              <w:rPr>
                <w:b/>
                <w:sz w:val="12"/>
              </w:rPr>
            </w:pPr>
            <w:r>
              <w:rPr>
                <w:b/>
                <w:spacing w:val="-4"/>
                <w:w w:val="115"/>
                <w:sz w:val="12"/>
              </w:rPr>
              <w:t>洗手流程图</w:t>
            </w:r>
            <w:r>
              <w:rPr>
                <w:b/>
                <w:w w:val="115"/>
                <w:sz w:val="12"/>
              </w:rPr>
              <w:t>物料：</w:t>
            </w:r>
          </w:p>
          <w:p>
            <w:pPr>
              <w:pStyle w:val="17"/>
              <w:spacing w:line="192" w:lineRule="exact"/>
              <w:ind w:left="26"/>
              <w:rPr>
                <w:b/>
                <w:sz w:val="12"/>
              </w:rPr>
            </w:pPr>
            <w:r>
              <w:rPr>
                <w:b/>
                <w:w w:val="115"/>
                <w:sz w:val="12"/>
              </w:rPr>
              <w:t>洗手液、消毒液、擦手纸</w:t>
            </w:r>
          </w:p>
        </w:tc>
        <w:tc>
          <w:tcPr>
            <w:tcW w:w="2502" w:type="dxa"/>
          </w:tcPr>
          <w:p>
            <w:pPr>
              <w:pStyle w:val="17"/>
              <w:rPr>
                <w:rFonts w:ascii="Times New Roman"/>
                <w:sz w:val="16"/>
              </w:rPr>
            </w:pPr>
          </w:p>
          <w:p>
            <w:pPr>
              <w:pStyle w:val="17"/>
              <w:spacing w:before="108" w:line="199" w:lineRule="auto"/>
              <w:ind w:left="26" w:right="1314"/>
              <w:rPr>
                <w:b/>
                <w:sz w:val="12"/>
              </w:rPr>
            </w:pPr>
            <w:r>
              <w:rPr>
                <w:b/>
                <w:w w:val="115"/>
                <w:sz w:val="12"/>
              </w:rPr>
              <w:t>手部搓洗20秒以上指甲无污垢</w:t>
            </w:r>
          </w:p>
          <w:p>
            <w:pPr>
              <w:pStyle w:val="17"/>
              <w:spacing w:line="173" w:lineRule="exact"/>
              <w:ind w:left="26"/>
              <w:rPr>
                <w:b/>
                <w:sz w:val="12"/>
              </w:rPr>
            </w:pPr>
            <w:r>
              <w:rPr>
                <w:b/>
                <w:w w:val="115"/>
                <w:sz w:val="12"/>
              </w:rPr>
              <w:t>消毒后自然风干避免二次污染</w:t>
            </w:r>
          </w:p>
          <w:p>
            <w:pPr>
              <w:pStyle w:val="17"/>
              <w:spacing w:before="10" w:line="196" w:lineRule="auto"/>
              <w:ind w:left="26" w:right="88"/>
              <w:rPr>
                <w:b/>
                <w:sz w:val="12"/>
              </w:rPr>
            </w:pPr>
            <w:r>
              <w:rPr>
                <w:b/>
                <w:w w:val="115"/>
                <w:sz w:val="12"/>
              </w:rPr>
              <w:t xml:space="preserve">上岗前、手部受到污染后要洗手。例 </w:t>
            </w:r>
            <w:r>
              <w:rPr>
                <w:b/>
                <w:spacing w:val="-2"/>
                <w:w w:val="115"/>
                <w:sz w:val="12"/>
              </w:rPr>
              <w:t>如：接触钱，接触化学品后，执行清洁</w:t>
            </w:r>
            <w:r>
              <w:rPr>
                <w:b/>
                <w:w w:val="115"/>
                <w:sz w:val="12"/>
              </w:rPr>
              <w:t>工作后，上洗手间后等</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5"/>
              <w:rPr>
                <w:rFonts w:ascii="Times New Roman"/>
                <w:sz w:val="14"/>
              </w:rPr>
            </w:pPr>
          </w:p>
          <w:p>
            <w:pPr>
              <w:pStyle w:val="17"/>
              <w:spacing w:before="1"/>
              <w:ind w:left="25"/>
              <w:rPr>
                <w:b/>
                <w:sz w:val="12"/>
              </w:rPr>
            </w:pPr>
            <w:r>
              <w:rPr>
                <w:b/>
                <w:w w:val="115"/>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9"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8"/>
              <w:rPr>
                <w:rFonts w:ascii="Times New Roman"/>
                <w:sz w:val="14"/>
              </w:rPr>
            </w:pPr>
          </w:p>
          <w:p>
            <w:pPr>
              <w:pStyle w:val="17"/>
              <w:ind w:left="7"/>
              <w:jc w:val="center"/>
              <w:rPr>
                <w:b/>
                <w:sz w:val="11"/>
              </w:rPr>
            </w:pPr>
            <w:r>
              <w:rPr>
                <w:b/>
                <w:w w:val="119"/>
                <w:sz w:val="11"/>
              </w:rPr>
              <w:t>三</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22"/>
              </w:rPr>
            </w:pPr>
          </w:p>
          <w:p>
            <w:pPr>
              <w:pStyle w:val="17"/>
              <w:ind w:left="215" w:right="215"/>
              <w:jc w:val="center"/>
              <w:rPr>
                <w:b/>
                <w:sz w:val="12"/>
              </w:rPr>
            </w:pPr>
            <w:r>
              <w:rPr>
                <w:b/>
                <w:w w:val="115"/>
                <w:sz w:val="12"/>
              </w:rPr>
              <w:t>餐前检查</w:t>
            </w:r>
          </w:p>
        </w:tc>
        <w:tc>
          <w:tcPr>
            <w:tcW w:w="1453" w:type="dxa"/>
          </w:tcPr>
          <w:p>
            <w:pPr>
              <w:pStyle w:val="17"/>
              <w:rPr>
                <w:rFonts w:ascii="Times New Roman"/>
                <w:sz w:val="16"/>
              </w:rPr>
            </w:pPr>
          </w:p>
          <w:p>
            <w:pPr>
              <w:pStyle w:val="17"/>
              <w:rPr>
                <w:rFonts w:ascii="Times New Roman"/>
                <w:sz w:val="16"/>
              </w:rPr>
            </w:pPr>
          </w:p>
          <w:p>
            <w:pPr>
              <w:pStyle w:val="17"/>
              <w:spacing w:before="4"/>
              <w:rPr>
                <w:rFonts w:ascii="Times New Roman"/>
                <w:sz w:val="16"/>
              </w:rPr>
            </w:pPr>
          </w:p>
          <w:p>
            <w:pPr>
              <w:pStyle w:val="17"/>
              <w:spacing w:line="199" w:lineRule="auto"/>
              <w:ind w:left="446" w:right="435"/>
              <w:jc w:val="both"/>
              <w:rPr>
                <w:b/>
                <w:sz w:val="12"/>
              </w:rPr>
            </w:pPr>
            <w:r>
              <w:rPr>
                <w:b/>
                <w:w w:val="115"/>
                <w:sz w:val="12"/>
              </w:rPr>
              <w:t>开启设备开启软件清点零钱准备物品</w:t>
            </w:r>
          </w:p>
        </w:tc>
        <w:tc>
          <w:tcPr>
            <w:tcW w:w="2502" w:type="dxa"/>
          </w:tcPr>
          <w:p>
            <w:pPr>
              <w:pStyle w:val="17"/>
              <w:spacing w:before="76" w:line="202" w:lineRule="exact"/>
              <w:ind w:left="26"/>
              <w:rPr>
                <w:b/>
                <w:sz w:val="12"/>
              </w:rPr>
            </w:pPr>
            <w:r>
              <w:rPr>
                <w:b/>
                <w:w w:val="115"/>
                <w:sz w:val="12"/>
              </w:rPr>
              <w:t>设备：</w:t>
            </w:r>
          </w:p>
          <w:p>
            <w:pPr>
              <w:pStyle w:val="17"/>
              <w:spacing w:before="8" w:line="199" w:lineRule="auto"/>
              <w:ind w:left="26" w:right="72"/>
              <w:rPr>
                <w:b/>
                <w:sz w:val="12"/>
              </w:rPr>
            </w:pPr>
            <w:r>
              <w:rPr>
                <w:b/>
                <w:w w:val="115"/>
                <w:sz w:val="12"/>
              </w:rPr>
              <w:t>灯、电脑、发票机、验钞机、POS</w:t>
            </w:r>
            <w:r>
              <w:rPr>
                <w:b/>
                <w:spacing w:val="-8"/>
                <w:w w:val="115"/>
                <w:sz w:val="12"/>
              </w:rPr>
              <w:t>机、</w:t>
            </w:r>
            <w:r>
              <w:rPr>
                <w:b/>
                <w:w w:val="115"/>
                <w:sz w:val="12"/>
              </w:rPr>
              <w:t>扫码枪</w:t>
            </w:r>
          </w:p>
          <w:p>
            <w:pPr>
              <w:pStyle w:val="17"/>
              <w:spacing w:line="173" w:lineRule="exact"/>
              <w:ind w:left="26"/>
              <w:rPr>
                <w:b/>
                <w:sz w:val="12"/>
              </w:rPr>
            </w:pPr>
            <w:r>
              <w:rPr>
                <w:b/>
                <w:w w:val="115"/>
                <w:sz w:val="12"/>
              </w:rPr>
              <w:t>工具：</w:t>
            </w:r>
          </w:p>
          <w:p>
            <w:pPr>
              <w:pStyle w:val="17"/>
              <w:spacing w:before="9" w:line="196" w:lineRule="auto"/>
              <w:ind w:left="26" w:right="1027"/>
              <w:rPr>
                <w:b/>
                <w:sz w:val="12"/>
              </w:rPr>
            </w:pPr>
            <w:r>
              <w:rPr>
                <w:b/>
                <w:spacing w:val="-2"/>
                <w:w w:val="115"/>
                <w:sz w:val="12"/>
              </w:rPr>
              <w:t>绿色毛巾 、计算机、笔</w:t>
            </w:r>
            <w:r>
              <w:rPr>
                <w:b/>
                <w:w w:val="115"/>
                <w:sz w:val="12"/>
              </w:rPr>
              <w:t>物料：</w:t>
            </w:r>
          </w:p>
          <w:p>
            <w:pPr>
              <w:pStyle w:val="17"/>
              <w:spacing w:before="1" w:line="199" w:lineRule="auto"/>
              <w:ind w:left="26" w:right="49"/>
              <w:rPr>
                <w:b/>
                <w:sz w:val="12"/>
              </w:rPr>
            </w:pPr>
            <w:r>
              <w:rPr>
                <w:b/>
                <w:w w:val="115"/>
                <w:sz w:val="12"/>
              </w:rPr>
              <w:t>打印纸、糖果、发票纸、会员卡、停车票 、交办单、收据单、夹单器、订书机</w:t>
            </w:r>
          </w:p>
          <w:p>
            <w:pPr>
              <w:pStyle w:val="17"/>
              <w:spacing w:line="192" w:lineRule="exact"/>
              <w:ind w:left="26"/>
              <w:rPr>
                <w:b/>
                <w:sz w:val="12"/>
              </w:rPr>
            </w:pPr>
            <w:r>
              <w:rPr>
                <w:b/>
                <w:w w:val="115"/>
                <w:sz w:val="12"/>
              </w:rPr>
              <w:t>、现金缴款单、发票二维码</w:t>
            </w:r>
          </w:p>
        </w:tc>
        <w:tc>
          <w:tcPr>
            <w:tcW w:w="2502" w:type="dxa"/>
          </w:tcPr>
          <w:p>
            <w:pPr>
              <w:pStyle w:val="17"/>
              <w:rPr>
                <w:rFonts w:ascii="Times New Roman"/>
                <w:sz w:val="16"/>
              </w:rPr>
            </w:pPr>
          </w:p>
          <w:p>
            <w:pPr>
              <w:pStyle w:val="17"/>
              <w:spacing w:before="4"/>
              <w:rPr>
                <w:rFonts w:ascii="Times New Roman"/>
                <w:sz w:val="22"/>
              </w:rPr>
            </w:pPr>
          </w:p>
          <w:p>
            <w:pPr>
              <w:pStyle w:val="17"/>
              <w:spacing w:before="1" w:line="202" w:lineRule="exact"/>
              <w:ind w:left="26"/>
              <w:rPr>
                <w:b/>
                <w:sz w:val="12"/>
              </w:rPr>
            </w:pPr>
            <w:r>
              <w:rPr>
                <w:b/>
                <w:w w:val="115"/>
                <w:sz w:val="12"/>
              </w:rPr>
              <w:t>设备正常使用</w:t>
            </w:r>
          </w:p>
          <w:p>
            <w:pPr>
              <w:pStyle w:val="17"/>
              <w:spacing w:before="7" w:line="199" w:lineRule="auto"/>
              <w:ind w:left="26" w:right="1206"/>
              <w:rPr>
                <w:b/>
                <w:sz w:val="12"/>
              </w:rPr>
            </w:pPr>
            <w:r>
              <w:rPr>
                <w:b/>
                <w:w w:val="115"/>
                <w:sz w:val="12"/>
              </w:rPr>
              <w:t xml:space="preserve">零钱金额是否正确 禁止触碰财务红线 </w:t>
            </w:r>
            <w:r>
              <w:rPr>
                <w:b/>
                <w:spacing w:val="-2"/>
                <w:w w:val="115"/>
                <w:sz w:val="12"/>
              </w:rPr>
              <w:t>没有的产品及时估清新品添加后数据同步</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22"/>
              </w:rPr>
            </w:pPr>
          </w:p>
          <w:p>
            <w:pPr>
              <w:pStyle w:val="17"/>
              <w:ind w:left="25"/>
              <w:rPr>
                <w:b/>
                <w:sz w:val="12"/>
              </w:rPr>
            </w:pPr>
            <w:r>
              <w:rPr>
                <w:b/>
                <w:w w:val="115"/>
                <w:sz w:val="12"/>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3" w:hRule="atLeast"/>
        </w:trPr>
        <w:tc>
          <w:tcPr>
            <w:tcW w:w="404" w:type="dxa"/>
          </w:tcPr>
          <w:p>
            <w:pPr>
              <w:pStyle w:val="17"/>
              <w:rPr>
                <w:rFonts w:ascii="Times New Roman"/>
                <w:sz w:val="14"/>
              </w:rPr>
            </w:pPr>
          </w:p>
          <w:p>
            <w:pPr>
              <w:pStyle w:val="17"/>
              <w:rPr>
                <w:rFonts w:ascii="Times New Roman"/>
                <w:sz w:val="14"/>
              </w:rPr>
            </w:pPr>
          </w:p>
          <w:p>
            <w:pPr>
              <w:pStyle w:val="17"/>
              <w:spacing w:before="3"/>
              <w:rPr>
                <w:rFonts w:ascii="Times New Roman"/>
                <w:sz w:val="13"/>
              </w:rPr>
            </w:pPr>
          </w:p>
          <w:p>
            <w:pPr>
              <w:pStyle w:val="17"/>
              <w:ind w:left="7"/>
              <w:jc w:val="center"/>
              <w:rPr>
                <w:b/>
                <w:sz w:val="11"/>
              </w:rPr>
            </w:pPr>
            <w:r>
              <w:rPr>
                <w:b/>
                <w:w w:val="119"/>
                <w:sz w:val="11"/>
              </w:rPr>
              <w:t>四</w:t>
            </w:r>
          </w:p>
        </w:tc>
        <w:tc>
          <w:tcPr>
            <w:tcW w:w="1103" w:type="dxa"/>
          </w:tcPr>
          <w:p>
            <w:pPr>
              <w:pStyle w:val="17"/>
              <w:rPr>
                <w:rFonts w:ascii="Times New Roman"/>
                <w:sz w:val="16"/>
              </w:rPr>
            </w:pPr>
          </w:p>
          <w:p>
            <w:pPr>
              <w:pStyle w:val="17"/>
              <w:rPr>
                <w:rFonts w:ascii="Times New Roman"/>
                <w:sz w:val="16"/>
              </w:rPr>
            </w:pPr>
          </w:p>
          <w:p>
            <w:pPr>
              <w:pStyle w:val="17"/>
              <w:spacing w:before="100"/>
              <w:ind w:left="222" w:right="207"/>
              <w:jc w:val="center"/>
              <w:rPr>
                <w:b/>
                <w:sz w:val="12"/>
              </w:rPr>
            </w:pPr>
            <w:r>
              <w:rPr>
                <w:b/>
                <w:w w:val="115"/>
                <w:sz w:val="12"/>
              </w:rPr>
              <w:t>检查卫生</w:t>
            </w:r>
          </w:p>
        </w:tc>
        <w:tc>
          <w:tcPr>
            <w:tcW w:w="1453" w:type="dxa"/>
          </w:tcPr>
          <w:p>
            <w:pPr>
              <w:pStyle w:val="17"/>
              <w:spacing w:before="11"/>
              <w:rPr>
                <w:rFonts w:ascii="Times New Roman"/>
                <w:sz w:val="18"/>
              </w:rPr>
            </w:pPr>
          </w:p>
          <w:p>
            <w:pPr>
              <w:pStyle w:val="17"/>
              <w:spacing w:line="199" w:lineRule="auto"/>
              <w:ind w:left="446" w:right="435"/>
              <w:jc w:val="both"/>
              <w:rPr>
                <w:b/>
                <w:sz w:val="12"/>
              </w:rPr>
            </w:pPr>
            <w:r>
              <w:rPr>
                <w:b/>
                <w:w w:val="115"/>
                <w:sz w:val="12"/>
              </w:rPr>
              <w:t>检查柜子检查台面检查地面检查展台</w:t>
            </w:r>
          </w:p>
        </w:tc>
        <w:tc>
          <w:tcPr>
            <w:tcW w:w="2502" w:type="dxa"/>
          </w:tcPr>
          <w:p>
            <w:pPr>
              <w:pStyle w:val="17"/>
              <w:spacing w:before="7"/>
              <w:rPr>
                <w:rFonts w:ascii="Times New Roman"/>
                <w:sz w:val="16"/>
              </w:rPr>
            </w:pPr>
          </w:p>
          <w:p>
            <w:pPr>
              <w:pStyle w:val="17"/>
              <w:spacing w:line="202" w:lineRule="exact"/>
              <w:ind w:left="26"/>
              <w:rPr>
                <w:b/>
                <w:sz w:val="12"/>
              </w:rPr>
            </w:pPr>
            <w:r>
              <w:rPr>
                <w:b/>
                <w:w w:val="115"/>
                <w:sz w:val="12"/>
              </w:rPr>
              <w:t>设备：</w:t>
            </w:r>
          </w:p>
          <w:p>
            <w:pPr>
              <w:pStyle w:val="17"/>
              <w:spacing w:before="9" w:line="196" w:lineRule="auto"/>
              <w:ind w:left="26" w:right="492"/>
              <w:rPr>
                <w:b/>
                <w:sz w:val="12"/>
              </w:rPr>
            </w:pPr>
            <w:r>
              <w:rPr>
                <w:b/>
                <w:w w:val="115"/>
                <w:sz w:val="12"/>
              </w:rPr>
              <w:t>电脑、发票机、验钞机、POS</w:t>
            </w:r>
            <w:r>
              <w:rPr>
                <w:b/>
                <w:spacing w:val="-17"/>
                <w:w w:val="115"/>
                <w:sz w:val="12"/>
              </w:rPr>
              <w:t>机</w:t>
            </w:r>
            <w:r>
              <w:rPr>
                <w:b/>
                <w:w w:val="115"/>
                <w:sz w:val="12"/>
              </w:rPr>
              <w:t>工具：</w:t>
            </w:r>
          </w:p>
          <w:p>
            <w:pPr>
              <w:pStyle w:val="17"/>
              <w:spacing w:line="195" w:lineRule="exact"/>
              <w:ind w:left="26"/>
              <w:rPr>
                <w:b/>
                <w:sz w:val="12"/>
              </w:rPr>
            </w:pPr>
            <w:r>
              <w:rPr>
                <w:b/>
                <w:w w:val="115"/>
                <w:sz w:val="12"/>
              </w:rPr>
              <w:t>绿色毛巾、拖布车、扫把、撮子、拖布</w:t>
            </w:r>
          </w:p>
        </w:tc>
        <w:tc>
          <w:tcPr>
            <w:tcW w:w="2502" w:type="dxa"/>
          </w:tcPr>
          <w:p>
            <w:pPr>
              <w:pStyle w:val="17"/>
              <w:rPr>
                <w:rFonts w:ascii="Times New Roman"/>
                <w:sz w:val="16"/>
              </w:rPr>
            </w:pPr>
          </w:p>
          <w:p>
            <w:pPr>
              <w:pStyle w:val="17"/>
              <w:spacing w:before="6"/>
              <w:rPr>
                <w:rFonts w:ascii="Times New Roman"/>
                <w:sz w:val="16"/>
              </w:rPr>
            </w:pPr>
          </w:p>
          <w:p>
            <w:pPr>
              <w:pStyle w:val="17"/>
              <w:spacing w:line="202" w:lineRule="exact"/>
              <w:ind w:left="26"/>
              <w:rPr>
                <w:b/>
                <w:sz w:val="12"/>
              </w:rPr>
            </w:pPr>
            <w:r>
              <w:rPr>
                <w:b/>
                <w:w w:val="115"/>
                <w:sz w:val="12"/>
              </w:rPr>
              <w:t>用电安全</w:t>
            </w:r>
          </w:p>
          <w:p>
            <w:pPr>
              <w:pStyle w:val="17"/>
              <w:spacing w:line="202" w:lineRule="exact"/>
              <w:ind w:left="26"/>
              <w:rPr>
                <w:b/>
                <w:sz w:val="12"/>
              </w:rPr>
            </w:pPr>
            <w:r>
              <w:rPr>
                <w:b/>
                <w:w w:val="115"/>
                <w:sz w:val="12"/>
              </w:rPr>
              <w:t>不干净立即清理干净</w:t>
            </w:r>
          </w:p>
        </w:tc>
        <w:tc>
          <w:tcPr>
            <w:tcW w:w="1453" w:type="dxa"/>
          </w:tcPr>
          <w:p>
            <w:pPr>
              <w:pStyle w:val="17"/>
              <w:rPr>
                <w:rFonts w:ascii="Times New Roman"/>
                <w:sz w:val="16"/>
              </w:rPr>
            </w:pPr>
          </w:p>
          <w:p>
            <w:pPr>
              <w:pStyle w:val="17"/>
              <w:rPr>
                <w:rFonts w:ascii="Times New Roman"/>
                <w:sz w:val="16"/>
              </w:rPr>
            </w:pPr>
          </w:p>
          <w:p>
            <w:pPr>
              <w:pStyle w:val="17"/>
              <w:spacing w:before="100"/>
              <w:ind w:left="25"/>
              <w:rPr>
                <w:b/>
                <w:sz w:val="12"/>
              </w:rPr>
            </w:pPr>
            <w:r>
              <w:rPr>
                <w:b/>
                <w:w w:val="115"/>
                <w:sz w:val="12"/>
              </w:rPr>
              <w:t>餐前检查服务流程篇</w:t>
            </w:r>
          </w:p>
        </w:tc>
      </w:tr>
    </w:tbl>
    <w:p>
      <w:pPr>
        <w:spacing w:after="0"/>
        <w:rPr>
          <w:sz w:val="12"/>
        </w:rPr>
        <w:sectPr>
          <w:headerReference r:id="rId82" w:type="default"/>
          <w:footerReference r:id="rId83" w:type="default"/>
          <w:pgSz w:w="10380" w:h="13900"/>
          <w:pgMar w:top="1300" w:right="0" w:bottom="440" w:left="0" w:header="0" w:footer="242" w:gutter="0"/>
          <w:pgNumType w:start="57"/>
        </w:sectPr>
      </w:pPr>
    </w:p>
    <w:p>
      <w:pPr>
        <w:pStyle w:val="4"/>
        <w:spacing w:before="8" w:line="240" w:lineRule="auto"/>
        <w:ind w:left="2507" w:right="2504"/>
        <w:jc w:val="center"/>
      </w:pPr>
      <w:r>
        <w:t>餐前检查服务流程篇</w:t>
      </w:r>
    </w:p>
    <w:p>
      <w:pPr>
        <w:pStyle w:val="8"/>
        <w:spacing w:before="12" w:after="1"/>
      </w:pPr>
    </w:p>
    <w:p>
      <w:pPr>
        <w:pStyle w:val="8"/>
        <w:tabs>
          <w:tab w:val="left" w:pos="6273"/>
        </w:tabs>
        <w:ind w:left="873"/>
      </w:pPr>
      <w:r>
        <w:drawing>
          <wp:inline distT="0" distB="0" distL="0" distR="0">
            <wp:extent cx="2041525" cy="1531620"/>
            <wp:effectExtent l="0" t="0" r="0" b="0"/>
            <wp:docPr id="363" name="image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217.jpeg"/>
                    <pic:cNvPicPr>
                      <a:picLocks noChangeAspect="1"/>
                    </pic:cNvPicPr>
                  </pic:nvPicPr>
                  <pic:blipFill>
                    <a:blip r:embed="rId380"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365" name="image2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218.jpeg"/>
                    <pic:cNvPicPr>
                      <a:picLocks noChangeAspect="1"/>
                    </pic:cNvPicPr>
                  </pic:nvPicPr>
                  <pic:blipFill>
                    <a:blip r:embed="rId381" cstate="print"/>
                    <a:stretch>
                      <a:fillRect/>
                    </a:stretch>
                  </pic:blipFill>
                  <pic:spPr>
                    <a:xfrm>
                      <a:off x="0" y="0"/>
                      <a:ext cx="2043679" cy="1531620"/>
                    </a:xfrm>
                    <a:prstGeom prst="rect">
                      <a:avLst/>
                    </a:prstGeom>
                  </pic:spPr>
                </pic:pic>
              </a:graphicData>
            </a:graphic>
          </wp:inline>
        </w:drawing>
      </w:r>
    </w:p>
    <w:p>
      <w:pPr>
        <w:spacing w:after="0"/>
        <w:sectPr>
          <w:headerReference r:id="rId84" w:type="default"/>
          <w:footerReference r:id="rId85" w:type="default"/>
          <w:pgSz w:w="10380" w:h="13900"/>
          <w:pgMar w:top="480" w:right="0" w:bottom="440" w:left="0" w:header="0" w:footer="242" w:gutter="0"/>
          <w:pgNumType w:start="58"/>
        </w:sectPr>
      </w:pPr>
    </w:p>
    <w:p>
      <w:pPr>
        <w:pStyle w:val="5"/>
        <w:numPr>
          <w:ilvl w:val="1"/>
          <w:numId w:val="26"/>
        </w:numPr>
        <w:tabs>
          <w:tab w:val="left" w:pos="1550"/>
        </w:tabs>
        <w:spacing w:before="0" w:after="0" w:line="544" w:lineRule="exact"/>
        <w:ind w:left="1549" w:right="0" w:hanging="404"/>
        <w:jc w:val="left"/>
      </w:pPr>
      <w:r>
        <w:rPr>
          <w:color w:val="585858"/>
        </w:rPr>
        <w:t>开启设备</w:t>
      </w:r>
    </w:p>
    <w:p>
      <w:pPr>
        <w:pStyle w:val="8"/>
        <w:spacing w:line="235" w:lineRule="exact"/>
        <w:ind w:left="1549"/>
      </w:pPr>
      <w:r>
        <w:rPr>
          <w:color w:val="7E7E7E"/>
          <w:w w:val="95"/>
        </w:rPr>
        <w:t>开启电脑、pos机、验钞机、</w:t>
      </w:r>
    </w:p>
    <w:p>
      <w:pPr>
        <w:pStyle w:val="8"/>
        <w:spacing w:line="305" w:lineRule="exact"/>
        <w:ind w:left="1549"/>
      </w:pPr>
      <w:r>
        <w:rPr>
          <w:color w:val="7E7E7E"/>
        </w:rPr>
        <w:t>发票机等设备电源</w:t>
      </w:r>
    </w:p>
    <w:p>
      <w:pPr>
        <w:pStyle w:val="5"/>
        <w:numPr>
          <w:ilvl w:val="1"/>
          <w:numId w:val="26"/>
        </w:numPr>
        <w:tabs>
          <w:tab w:val="left" w:pos="1550"/>
        </w:tabs>
        <w:spacing w:before="0" w:after="0" w:line="544" w:lineRule="exact"/>
        <w:ind w:left="1549" w:right="0" w:hanging="404"/>
        <w:jc w:val="left"/>
      </w:pPr>
      <w:r>
        <w:rPr>
          <w:color w:val="585858"/>
        </w:rPr>
        <w:br w:type="column"/>
      </w:r>
      <w:r>
        <w:rPr>
          <w:color w:val="585858"/>
        </w:rPr>
        <w:t>开启软件</w:t>
      </w:r>
    </w:p>
    <w:p>
      <w:pPr>
        <w:pStyle w:val="8"/>
        <w:spacing w:line="235" w:lineRule="exact"/>
        <w:ind w:left="1549"/>
      </w:pPr>
      <w:r>
        <w:rPr>
          <w:color w:val="7E7E7E"/>
        </w:rPr>
        <w:t>开启发票系统、收银系统、</w:t>
      </w:r>
    </w:p>
    <w:p>
      <w:pPr>
        <w:pStyle w:val="8"/>
        <w:spacing w:line="305" w:lineRule="exact"/>
        <w:ind w:left="1549"/>
      </w:pPr>
      <w:r>
        <w:rPr>
          <w:color w:val="7E7E7E"/>
        </w:rPr>
        <w:t>美团系统</w:t>
      </w:r>
    </w:p>
    <w:p>
      <w:pPr>
        <w:spacing w:after="0" w:line="305" w:lineRule="exact"/>
        <w:sectPr>
          <w:type w:val="continuous"/>
          <w:pgSz w:w="10380" w:h="13900"/>
          <w:pgMar w:top="1300" w:right="0" w:bottom="280" w:left="0" w:header="720" w:footer="720" w:gutter="0"/>
          <w:cols w:equalWidth="0" w:num="2">
            <w:col w:w="4137" w:space="1266"/>
            <w:col w:w="4977"/>
          </w:cols>
        </w:sectPr>
      </w:pPr>
    </w:p>
    <w:p>
      <w:pPr>
        <w:pStyle w:val="8"/>
        <w:spacing w:before="6"/>
        <w:rPr>
          <w:sz w:val="26"/>
        </w:rPr>
      </w:pPr>
    </w:p>
    <w:p>
      <w:pPr>
        <w:pStyle w:val="8"/>
        <w:tabs>
          <w:tab w:val="left" w:pos="6276"/>
        </w:tabs>
        <w:ind w:left="873"/>
      </w:pPr>
      <w:r>
        <w:drawing>
          <wp:inline distT="0" distB="0" distL="0" distR="0">
            <wp:extent cx="2045970" cy="1536065"/>
            <wp:effectExtent l="0" t="0" r="0" b="0"/>
            <wp:docPr id="367" name="image2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219.jpeg"/>
                    <pic:cNvPicPr>
                      <a:picLocks noChangeAspect="1"/>
                    </pic:cNvPicPr>
                  </pic:nvPicPr>
                  <pic:blipFill>
                    <a:blip r:embed="rId382" cstate="print"/>
                    <a:stretch>
                      <a:fillRect/>
                    </a:stretch>
                  </pic:blipFill>
                  <pic:spPr>
                    <a:xfrm>
                      <a:off x="0" y="0"/>
                      <a:ext cx="2046226" cy="1536191"/>
                    </a:xfrm>
                    <a:prstGeom prst="rect">
                      <a:avLst/>
                    </a:prstGeom>
                  </pic:spPr>
                </pic:pic>
              </a:graphicData>
            </a:graphic>
          </wp:inline>
        </w:drawing>
      </w:r>
      <w:r>
        <w:tab/>
      </w:r>
      <w:r>
        <w:drawing>
          <wp:inline distT="0" distB="0" distL="0" distR="0">
            <wp:extent cx="2042160" cy="1531620"/>
            <wp:effectExtent l="0" t="0" r="0" b="0"/>
            <wp:docPr id="369" name="image2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220.jpeg"/>
                    <pic:cNvPicPr>
                      <a:picLocks noChangeAspect="1"/>
                    </pic:cNvPicPr>
                  </pic:nvPicPr>
                  <pic:blipFill>
                    <a:blip r:embed="rId383"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26"/>
        </w:numPr>
        <w:tabs>
          <w:tab w:val="left" w:pos="1550"/>
        </w:tabs>
        <w:spacing w:before="0" w:after="0" w:line="523" w:lineRule="exact"/>
        <w:ind w:left="1549" w:right="0" w:hanging="404"/>
        <w:jc w:val="left"/>
      </w:pPr>
      <w:r>
        <w:rPr>
          <w:color w:val="585858"/>
        </w:rPr>
        <w:t>清点零钱</w:t>
      </w:r>
    </w:p>
    <w:p>
      <w:pPr>
        <w:pStyle w:val="8"/>
        <w:spacing w:line="291" w:lineRule="exact"/>
        <w:ind w:left="1549"/>
      </w:pPr>
      <w:r>
        <w:rPr>
          <w:color w:val="7E7E7E"/>
        </w:rPr>
        <w:t>清点每日所需零钱</w:t>
      </w:r>
    </w:p>
    <w:p>
      <w:pPr>
        <w:pStyle w:val="5"/>
        <w:numPr>
          <w:ilvl w:val="1"/>
          <w:numId w:val="26"/>
        </w:numPr>
        <w:tabs>
          <w:tab w:val="left" w:pos="1550"/>
        </w:tabs>
        <w:spacing w:before="0" w:after="0" w:line="523" w:lineRule="exact"/>
        <w:ind w:left="1549" w:right="0" w:hanging="404"/>
        <w:jc w:val="left"/>
      </w:pPr>
      <w:r>
        <w:rPr>
          <w:color w:val="585858"/>
        </w:rPr>
        <w:br w:type="column"/>
      </w:r>
      <w:r>
        <w:rPr>
          <w:color w:val="585858"/>
        </w:rPr>
        <w:t>准备物品</w:t>
      </w:r>
    </w:p>
    <w:p>
      <w:pPr>
        <w:pStyle w:val="8"/>
        <w:spacing w:before="14" w:line="156" w:lineRule="auto"/>
        <w:ind w:left="1549" w:right="988"/>
      </w:pPr>
      <w:r>
        <w:rPr>
          <w:color w:val="7E7E7E"/>
        </w:rPr>
        <w:t>将吧台所用物料根据店里实际情况准备，摆放整齐</w:t>
      </w:r>
    </w:p>
    <w:p>
      <w:pPr>
        <w:spacing w:after="0" w:line="156" w:lineRule="auto"/>
        <w:sectPr>
          <w:type w:val="continuous"/>
          <w:pgSz w:w="10380" w:h="13900"/>
          <w:pgMar w:top="1300" w:right="0" w:bottom="280" w:left="0" w:header="720" w:footer="720" w:gutter="0"/>
          <w:cols w:equalWidth="0" w:num="2">
            <w:col w:w="3184" w:space="2219"/>
            <w:col w:w="4977"/>
          </w:cols>
        </w:sectPr>
      </w:pPr>
    </w:p>
    <w:p>
      <w:pPr>
        <w:pStyle w:val="8"/>
        <w:spacing w:before="12" w:after="1"/>
        <w:rPr>
          <w:sz w:val="29"/>
        </w:rPr>
      </w:pPr>
    </w:p>
    <w:p>
      <w:pPr>
        <w:pStyle w:val="8"/>
        <w:ind w:left="873"/>
      </w:pPr>
      <w:r>
        <w:drawing>
          <wp:inline distT="0" distB="0" distL="0" distR="0">
            <wp:extent cx="2045970" cy="1536065"/>
            <wp:effectExtent l="0" t="0" r="0" b="0"/>
            <wp:docPr id="371" name="image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221.jpeg"/>
                    <pic:cNvPicPr>
                      <a:picLocks noChangeAspect="1"/>
                    </pic:cNvPicPr>
                  </pic:nvPicPr>
                  <pic:blipFill>
                    <a:blip r:embed="rId384" cstate="print"/>
                    <a:stretch>
                      <a:fillRect/>
                    </a:stretch>
                  </pic:blipFill>
                  <pic:spPr>
                    <a:xfrm>
                      <a:off x="0" y="0"/>
                      <a:ext cx="2046226" cy="1536192"/>
                    </a:xfrm>
                    <a:prstGeom prst="rect">
                      <a:avLst/>
                    </a:prstGeom>
                  </pic:spPr>
                </pic:pic>
              </a:graphicData>
            </a:graphic>
          </wp:inline>
        </w:drawing>
      </w:r>
    </w:p>
    <w:p>
      <w:pPr>
        <w:pStyle w:val="5"/>
        <w:numPr>
          <w:ilvl w:val="1"/>
          <w:numId w:val="26"/>
        </w:numPr>
        <w:tabs>
          <w:tab w:val="left" w:pos="1550"/>
        </w:tabs>
        <w:spacing w:before="0" w:after="0" w:line="540" w:lineRule="exact"/>
        <w:ind w:left="1549" w:right="0" w:hanging="404"/>
        <w:jc w:val="left"/>
      </w:pPr>
      <w:r>
        <w:rPr>
          <w:color w:val="585858"/>
        </w:rPr>
        <w:t>检查卫生</w:t>
      </w:r>
    </w:p>
    <w:p>
      <w:pPr>
        <w:pStyle w:val="8"/>
        <w:spacing w:before="23" w:line="156" w:lineRule="auto"/>
        <w:ind w:left="1549" w:right="6391"/>
      </w:pPr>
      <w:r>
        <w:rPr>
          <w:color w:val="7E7E7E"/>
        </w:rPr>
        <w:t>检查并清洁设备、台面、吧台内外、地面等卫生</w:t>
      </w:r>
    </w:p>
    <w:p>
      <w:pPr>
        <w:pStyle w:val="8"/>
        <w:spacing w:line="325" w:lineRule="exact"/>
        <w:ind w:left="1549"/>
      </w:pPr>
      <w:r>
        <w:rPr>
          <w:color w:val="7E7E7E"/>
        </w:rPr>
        <w:t>要求：无灰尘，无污渍</w:t>
      </w:r>
    </w:p>
    <w:p>
      <w:pPr>
        <w:spacing w:after="0" w:line="325" w:lineRule="exact"/>
        <w:sectPr>
          <w:type w:val="continuous"/>
          <w:pgSz w:w="10380" w:h="13900"/>
          <w:pgMar w:top="1300" w:right="0" w:bottom="280" w:left="0" w:header="720" w:footer="720" w:gutter="0"/>
        </w:sectPr>
      </w:pPr>
    </w:p>
    <w:p>
      <w:pPr>
        <w:pStyle w:val="8"/>
        <w:spacing w:before="6"/>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9417" w:type="dxa"/>
            <w:gridSpan w:val="6"/>
            <w:tcBorders>
              <w:top w:val="nil"/>
              <w:left w:val="nil"/>
              <w:right w:val="nil"/>
            </w:tcBorders>
            <w:shd w:val="clear" w:color="auto" w:fill="5A1717"/>
          </w:tcPr>
          <w:p>
            <w:pPr>
              <w:pStyle w:val="17"/>
              <w:spacing w:before="33"/>
              <w:ind w:left="3614" w:right="3606"/>
              <w:jc w:val="center"/>
              <w:rPr>
                <w:b/>
                <w:sz w:val="22"/>
              </w:rPr>
            </w:pPr>
            <w:r>
              <w:rPr>
                <w:b/>
                <w:color w:val="FFFFFF"/>
                <w:w w:val="115"/>
                <w:sz w:val="22"/>
              </w:rPr>
              <w:t>岗位流程-餐中篇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404" w:type="dxa"/>
            <w:shd w:val="clear" w:color="auto" w:fill="D9D9D9"/>
          </w:tcPr>
          <w:p>
            <w:pPr>
              <w:pStyle w:val="17"/>
              <w:spacing w:before="120"/>
              <w:ind w:left="28" w:right="13"/>
              <w:jc w:val="center"/>
              <w:rPr>
                <w:b/>
                <w:sz w:val="13"/>
              </w:rPr>
            </w:pPr>
            <w:r>
              <w:rPr>
                <w:b/>
                <w:w w:val="120"/>
                <w:sz w:val="13"/>
              </w:rPr>
              <w:t>序号</w:t>
            </w:r>
          </w:p>
        </w:tc>
        <w:tc>
          <w:tcPr>
            <w:tcW w:w="1103" w:type="dxa"/>
            <w:shd w:val="clear" w:color="auto" w:fill="D9D9D9"/>
          </w:tcPr>
          <w:p>
            <w:pPr>
              <w:pStyle w:val="17"/>
              <w:spacing w:before="127"/>
              <w:ind w:left="222" w:right="207"/>
              <w:jc w:val="center"/>
              <w:rPr>
                <w:b/>
                <w:sz w:val="12"/>
              </w:rPr>
            </w:pPr>
            <w:r>
              <w:rPr>
                <w:b/>
                <w:w w:val="115"/>
                <w:sz w:val="12"/>
              </w:rPr>
              <w:t>流程</w:t>
            </w:r>
          </w:p>
        </w:tc>
        <w:tc>
          <w:tcPr>
            <w:tcW w:w="1453" w:type="dxa"/>
            <w:shd w:val="clear" w:color="auto" w:fill="D9D9D9"/>
          </w:tcPr>
          <w:p>
            <w:pPr>
              <w:pStyle w:val="17"/>
              <w:spacing w:before="127"/>
              <w:ind w:left="391" w:right="383"/>
              <w:jc w:val="center"/>
              <w:rPr>
                <w:b/>
                <w:sz w:val="12"/>
              </w:rPr>
            </w:pPr>
            <w:r>
              <w:rPr>
                <w:b/>
                <w:w w:val="115"/>
                <w:sz w:val="12"/>
              </w:rPr>
              <w:t>步骤</w:t>
            </w:r>
          </w:p>
        </w:tc>
        <w:tc>
          <w:tcPr>
            <w:tcW w:w="2502" w:type="dxa"/>
            <w:shd w:val="clear" w:color="auto" w:fill="D9D9D9"/>
          </w:tcPr>
          <w:p>
            <w:pPr>
              <w:pStyle w:val="17"/>
              <w:spacing w:before="127"/>
              <w:ind w:left="616"/>
              <w:rPr>
                <w:b/>
                <w:sz w:val="12"/>
              </w:rPr>
            </w:pPr>
            <w:r>
              <w:rPr>
                <w:b/>
                <w:w w:val="115"/>
                <w:sz w:val="12"/>
              </w:rPr>
              <w:t>相关设备/工具/物料</w:t>
            </w:r>
          </w:p>
        </w:tc>
        <w:tc>
          <w:tcPr>
            <w:tcW w:w="2502" w:type="dxa"/>
            <w:shd w:val="clear" w:color="auto" w:fill="D9D9D9"/>
          </w:tcPr>
          <w:p>
            <w:pPr>
              <w:pStyle w:val="17"/>
              <w:spacing w:before="127"/>
              <w:ind w:left="826"/>
              <w:rPr>
                <w:b/>
                <w:sz w:val="12"/>
              </w:rPr>
            </w:pPr>
            <w:r>
              <w:rPr>
                <w:b/>
                <w:w w:val="115"/>
                <w:sz w:val="12"/>
              </w:rPr>
              <w:t>重点注意事项</w:t>
            </w:r>
          </w:p>
        </w:tc>
        <w:tc>
          <w:tcPr>
            <w:tcW w:w="1453" w:type="dxa"/>
            <w:shd w:val="clear" w:color="auto" w:fill="D9D9D9"/>
          </w:tcPr>
          <w:p>
            <w:pPr>
              <w:pStyle w:val="17"/>
              <w:spacing w:before="120"/>
              <w:ind w:left="220"/>
              <w:rPr>
                <w:b/>
                <w:sz w:val="13"/>
              </w:rPr>
            </w:pPr>
            <w:r>
              <w:rPr>
                <w:b/>
                <w:w w:val="120"/>
                <w:sz w:val="13"/>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8" w:hRule="atLeast"/>
        </w:trPr>
        <w:tc>
          <w:tcPr>
            <w:tcW w:w="404" w:type="dxa"/>
          </w:tcPr>
          <w:p>
            <w:pPr>
              <w:pStyle w:val="17"/>
              <w:rPr>
                <w:rFonts w:ascii="Times New Roman"/>
                <w:sz w:val="14"/>
              </w:rPr>
            </w:pPr>
          </w:p>
          <w:p>
            <w:pPr>
              <w:pStyle w:val="17"/>
              <w:rPr>
                <w:rFonts w:ascii="Times New Roman"/>
                <w:sz w:val="14"/>
              </w:rPr>
            </w:pPr>
          </w:p>
          <w:p>
            <w:pPr>
              <w:pStyle w:val="17"/>
              <w:spacing w:before="7"/>
              <w:rPr>
                <w:rFonts w:ascii="Times New Roman"/>
                <w:sz w:val="12"/>
              </w:rPr>
            </w:pPr>
          </w:p>
          <w:p>
            <w:pPr>
              <w:pStyle w:val="17"/>
              <w:ind w:left="7"/>
              <w:jc w:val="center"/>
              <w:rPr>
                <w:b/>
                <w:sz w:val="11"/>
              </w:rPr>
            </w:pPr>
            <w:r>
              <w:rPr>
                <w:b/>
                <w:w w:val="119"/>
                <w:sz w:val="11"/>
              </w:rPr>
              <w:t>一</w:t>
            </w:r>
          </w:p>
        </w:tc>
        <w:tc>
          <w:tcPr>
            <w:tcW w:w="1103" w:type="dxa"/>
          </w:tcPr>
          <w:p>
            <w:pPr>
              <w:pStyle w:val="17"/>
              <w:rPr>
                <w:rFonts w:ascii="Times New Roman"/>
                <w:sz w:val="16"/>
              </w:rPr>
            </w:pPr>
          </w:p>
          <w:p>
            <w:pPr>
              <w:pStyle w:val="17"/>
              <w:rPr>
                <w:rFonts w:ascii="Times New Roman"/>
                <w:sz w:val="16"/>
              </w:rPr>
            </w:pPr>
          </w:p>
          <w:p>
            <w:pPr>
              <w:pStyle w:val="17"/>
              <w:spacing w:before="92"/>
              <w:ind w:left="215" w:right="215"/>
              <w:jc w:val="center"/>
              <w:rPr>
                <w:b/>
                <w:sz w:val="12"/>
              </w:rPr>
            </w:pPr>
            <w:r>
              <w:rPr>
                <w:b/>
                <w:w w:val="115"/>
                <w:sz w:val="12"/>
              </w:rPr>
              <w:t>仪容仪表</w:t>
            </w:r>
          </w:p>
        </w:tc>
        <w:tc>
          <w:tcPr>
            <w:tcW w:w="1453" w:type="dxa"/>
          </w:tcPr>
          <w:p>
            <w:pPr>
              <w:pStyle w:val="17"/>
              <w:spacing w:before="128" w:line="196" w:lineRule="auto"/>
              <w:ind w:left="446" w:right="435"/>
              <w:jc w:val="both"/>
              <w:rPr>
                <w:b/>
                <w:sz w:val="12"/>
              </w:rPr>
            </w:pPr>
            <w:r>
              <w:rPr>
                <w:b/>
                <w:w w:val="115"/>
                <w:sz w:val="12"/>
              </w:rPr>
              <w:t>检查头发检查妆容检查工装检查工牌检查手部</w:t>
            </w:r>
          </w:p>
        </w:tc>
        <w:tc>
          <w:tcPr>
            <w:tcW w:w="2502" w:type="dxa"/>
          </w:tcPr>
          <w:p>
            <w:pPr>
              <w:pStyle w:val="17"/>
              <w:spacing w:before="3"/>
              <w:rPr>
                <w:rFonts w:ascii="Times New Roman"/>
                <w:sz w:val="16"/>
              </w:rPr>
            </w:pPr>
          </w:p>
          <w:p>
            <w:pPr>
              <w:pStyle w:val="17"/>
              <w:spacing w:line="201" w:lineRule="exact"/>
              <w:ind w:left="26"/>
              <w:rPr>
                <w:b/>
                <w:sz w:val="12"/>
              </w:rPr>
            </w:pPr>
            <w:r>
              <w:rPr>
                <w:b/>
                <w:w w:val="115"/>
                <w:sz w:val="12"/>
              </w:rPr>
              <w:t>工具：</w:t>
            </w:r>
          </w:p>
          <w:p>
            <w:pPr>
              <w:pStyle w:val="17"/>
              <w:spacing w:before="8" w:line="196" w:lineRule="auto"/>
              <w:ind w:left="26" w:right="1066"/>
              <w:rPr>
                <w:b/>
                <w:sz w:val="12"/>
              </w:rPr>
            </w:pPr>
            <w:r>
              <w:rPr>
                <w:b/>
                <w:w w:val="115"/>
                <w:sz w:val="12"/>
              </w:rPr>
              <w:t>腰包、口罩（传菜岗</w:t>
            </w:r>
            <w:r>
              <w:rPr>
                <w:b/>
                <w:spacing w:val="-17"/>
                <w:w w:val="115"/>
                <w:sz w:val="12"/>
              </w:rPr>
              <w:t xml:space="preserve">） </w:t>
            </w:r>
            <w:r>
              <w:rPr>
                <w:b/>
                <w:w w:val="115"/>
                <w:sz w:val="12"/>
              </w:rPr>
              <w:t>物料：</w:t>
            </w:r>
          </w:p>
          <w:p>
            <w:pPr>
              <w:pStyle w:val="17"/>
              <w:spacing w:line="191" w:lineRule="exact"/>
              <w:ind w:left="26"/>
              <w:rPr>
                <w:b/>
                <w:sz w:val="12"/>
              </w:rPr>
            </w:pPr>
            <w:r>
              <w:rPr>
                <w:b/>
                <w:w w:val="115"/>
                <w:sz w:val="12"/>
              </w:rPr>
              <w:t>头花、发卡、口红</w:t>
            </w:r>
          </w:p>
        </w:tc>
        <w:tc>
          <w:tcPr>
            <w:tcW w:w="2502" w:type="dxa"/>
          </w:tcPr>
          <w:p>
            <w:pPr>
              <w:pStyle w:val="17"/>
              <w:rPr>
                <w:rFonts w:ascii="Times New Roman"/>
                <w:sz w:val="16"/>
              </w:rPr>
            </w:pPr>
          </w:p>
          <w:p>
            <w:pPr>
              <w:pStyle w:val="17"/>
              <w:spacing w:before="125" w:line="196" w:lineRule="auto"/>
              <w:ind w:left="26" w:right="1625"/>
              <w:rPr>
                <w:b/>
                <w:sz w:val="12"/>
              </w:rPr>
            </w:pPr>
            <w:r>
              <w:rPr>
                <w:b/>
                <w:spacing w:val="-3"/>
                <w:w w:val="115"/>
                <w:sz w:val="12"/>
              </w:rPr>
              <w:t>不能佩戴饰品</w:t>
            </w:r>
            <w:r>
              <w:rPr>
                <w:b/>
                <w:w w:val="115"/>
                <w:sz w:val="12"/>
              </w:rPr>
              <w:t>不能有异味 精神饱满</w:t>
            </w:r>
          </w:p>
        </w:tc>
        <w:tc>
          <w:tcPr>
            <w:tcW w:w="1453" w:type="dxa"/>
          </w:tcPr>
          <w:p>
            <w:pPr>
              <w:pStyle w:val="17"/>
              <w:rPr>
                <w:rFonts w:ascii="Times New Roman"/>
                <w:sz w:val="16"/>
              </w:rPr>
            </w:pPr>
          </w:p>
          <w:p>
            <w:pPr>
              <w:pStyle w:val="17"/>
              <w:rPr>
                <w:rFonts w:ascii="Times New Roman"/>
                <w:sz w:val="16"/>
              </w:rPr>
            </w:pPr>
          </w:p>
          <w:p>
            <w:pPr>
              <w:pStyle w:val="17"/>
              <w:spacing w:before="92"/>
              <w:ind w:left="25"/>
              <w:rPr>
                <w:b/>
                <w:sz w:val="12"/>
              </w:rPr>
            </w:pPr>
            <w:r>
              <w:rPr>
                <w:b/>
                <w:w w:val="115"/>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8"/>
              <w:rPr>
                <w:rFonts w:ascii="Times New Roman"/>
                <w:sz w:val="20"/>
              </w:rPr>
            </w:pPr>
          </w:p>
          <w:p>
            <w:pPr>
              <w:pStyle w:val="17"/>
              <w:ind w:left="7"/>
              <w:jc w:val="center"/>
              <w:rPr>
                <w:b/>
                <w:sz w:val="11"/>
              </w:rPr>
            </w:pPr>
            <w:r>
              <w:rPr>
                <w:b/>
                <w:w w:val="119"/>
                <w:sz w:val="11"/>
              </w:rPr>
              <w:t>二</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6"/>
              <w:rPr>
                <w:rFonts w:ascii="Times New Roman"/>
                <w:sz w:val="13"/>
              </w:rPr>
            </w:pPr>
          </w:p>
          <w:p>
            <w:pPr>
              <w:pStyle w:val="17"/>
              <w:ind w:left="215" w:right="215"/>
              <w:jc w:val="center"/>
              <w:rPr>
                <w:b/>
                <w:sz w:val="12"/>
              </w:rPr>
            </w:pPr>
            <w:r>
              <w:rPr>
                <w:b/>
                <w:w w:val="115"/>
                <w:sz w:val="12"/>
              </w:rPr>
              <w:t>洗手消毒</w:t>
            </w:r>
          </w:p>
        </w:tc>
        <w:tc>
          <w:tcPr>
            <w:tcW w:w="1453" w:type="dxa"/>
          </w:tcPr>
          <w:p>
            <w:pPr>
              <w:pStyle w:val="17"/>
              <w:spacing w:before="109" w:line="196" w:lineRule="auto"/>
              <w:ind w:left="446" w:right="435"/>
              <w:jc w:val="both"/>
              <w:rPr>
                <w:b/>
                <w:sz w:val="12"/>
              </w:rPr>
            </w:pPr>
            <w:r>
              <w:rPr>
                <w:b/>
                <w:w w:val="115"/>
                <w:sz w:val="12"/>
              </w:rPr>
              <w:t>淋湿双手涂洗手液揉搓双手冲洗双手擦干双手挤消毒液丢弃废纸消毒手部</w:t>
            </w:r>
          </w:p>
        </w:tc>
        <w:tc>
          <w:tcPr>
            <w:tcW w:w="2502" w:type="dxa"/>
          </w:tcPr>
          <w:p>
            <w:pPr>
              <w:pStyle w:val="17"/>
              <w:spacing w:before="7"/>
              <w:rPr>
                <w:rFonts w:ascii="Times New Roman"/>
                <w:sz w:val="22"/>
              </w:rPr>
            </w:pPr>
          </w:p>
          <w:p>
            <w:pPr>
              <w:pStyle w:val="17"/>
              <w:spacing w:line="201" w:lineRule="exact"/>
              <w:ind w:left="26"/>
              <w:rPr>
                <w:b/>
                <w:sz w:val="12"/>
              </w:rPr>
            </w:pPr>
            <w:r>
              <w:rPr>
                <w:b/>
                <w:w w:val="115"/>
                <w:sz w:val="12"/>
              </w:rPr>
              <w:t>设备：</w:t>
            </w:r>
          </w:p>
          <w:p>
            <w:pPr>
              <w:pStyle w:val="17"/>
              <w:spacing w:before="10" w:line="194" w:lineRule="auto"/>
              <w:ind w:left="26" w:right="1485"/>
              <w:rPr>
                <w:b/>
                <w:sz w:val="12"/>
              </w:rPr>
            </w:pPr>
            <w:r>
              <w:rPr>
                <w:b/>
                <w:spacing w:val="-3"/>
                <w:w w:val="115"/>
                <w:sz w:val="12"/>
              </w:rPr>
              <w:t>洗手池、垃圾桶</w:t>
            </w:r>
            <w:r>
              <w:rPr>
                <w:b/>
                <w:w w:val="115"/>
                <w:sz w:val="12"/>
              </w:rPr>
              <w:t>工具：</w:t>
            </w:r>
          </w:p>
          <w:p>
            <w:pPr>
              <w:pStyle w:val="17"/>
              <w:spacing w:before="2" w:line="194" w:lineRule="auto"/>
              <w:ind w:left="26" w:right="1764"/>
              <w:rPr>
                <w:b/>
                <w:sz w:val="12"/>
              </w:rPr>
            </w:pPr>
            <w:r>
              <w:rPr>
                <w:b/>
                <w:spacing w:val="-4"/>
                <w:w w:val="115"/>
                <w:sz w:val="12"/>
              </w:rPr>
              <w:t>洗手流程图</w:t>
            </w:r>
            <w:r>
              <w:rPr>
                <w:b/>
                <w:w w:val="115"/>
                <w:sz w:val="12"/>
              </w:rPr>
              <w:t>物料：</w:t>
            </w:r>
          </w:p>
          <w:p>
            <w:pPr>
              <w:pStyle w:val="17"/>
              <w:spacing w:line="193" w:lineRule="exact"/>
              <w:ind w:left="26"/>
              <w:rPr>
                <w:b/>
                <w:sz w:val="12"/>
              </w:rPr>
            </w:pPr>
            <w:r>
              <w:rPr>
                <w:b/>
                <w:w w:val="115"/>
                <w:sz w:val="12"/>
              </w:rPr>
              <w:t>洗手液、消毒液、擦手纸</w:t>
            </w:r>
          </w:p>
        </w:tc>
        <w:tc>
          <w:tcPr>
            <w:tcW w:w="2502" w:type="dxa"/>
          </w:tcPr>
          <w:p>
            <w:pPr>
              <w:pStyle w:val="17"/>
              <w:rPr>
                <w:rFonts w:ascii="Times New Roman"/>
                <w:sz w:val="16"/>
              </w:rPr>
            </w:pPr>
          </w:p>
          <w:p>
            <w:pPr>
              <w:pStyle w:val="17"/>
              <w:spacing w:before="105" w:line="196" w:lineRule="auto"/>
              <w:ind w:left="26" w:right="1314"/>
              <w:rPr>
                <w:b/>
                <w:sz w:val="12"/>
              </w:rPr>
            </w:pPr>
            <w:r>
              <w:rPr>
                <w:b/>
                <w:w w:val="115"/>
                <w:sz w:val="12"/>
              </w:rPr>
              <w:t>手部搓洗20秒以上指甲无污垢</w:t>
            </w:r>
          </w:p>
          <w:p>
            <w:pPr>
              <w:pStyle w:val="17"/>
              <w:spacing w:line="170" w:lineRule="exact"/>
              <w:ind w:left="26"/>
              <w:rPr>
                <w:b/>
                <w:sz w:val="12"/>
              </w:rPr>
            </w:pPr>
            <w:r>
              <w:rPr>
                <w:b/>
                <w:w w:val="115"/>
                <w:sz w:val="12"/>
              </w:rPr>
              <w:t>消毒后自然风干避免二次污染</w:t>
            </w:r>
          </w:p>
          <w:p>
            <w:pPr>
              <w:pStyle w:val="17"/>
              <w:spacing w:before="8" w:line="196" w:lineRule="auto"/>
              <w:ind w:left="26" w:right="88"/>
              <w:rPr>
                <w:b/>
                <w:sz w:val="12"/>
              </w:rPr>
            </w:pPr>
            <w:r>
              <w:rPr>
                <w:b/>
                <w:w w:val="115"/>
                <w:sz w:val="12"/>
              </w:rPr>
              <w:t xml:space="preserve">上岗前、手部受到污染后要洗手。例 </w:t>
            </w:r>
            <w:r>
              <w:rPr>
                <w:b/>
                <w:spacing w:val="-1"/>
                <w:w w:val="115"/>
                <w:sz w:val="12"/>
              </w:rPr>
              <w:t>如：接触钱，接触化学品后，执行清洁</w:t>
            </w:r>
            <w:r>
              <w:rPr>
                <w:b/>
                <w:w w:val="115"/>
                <w:sz w:val="12"/>
              </w:rPr>
              <w:t>工作后，上洗手间后等</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6"/>
              <w:rPr>
                <w:rFonts w:ascii="Times New Roman"/>
                <w:sz w:val="13"/>
              </w:rPr>
            </w:pPr>
          </w:p>
          <w:p>
            <w:pPr>
              <w:pStyle w:val="17"/>
              <w:ind w:left="25"/>
              <w:rPr>
                <w:b/>
                <w:sz w:val="12"/>
              </w:rPr>
            </w:pPr>
            <w:r>
              <w:rPr>
                <w:b/>
                <w:w w:val="115"/>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8"/>
              <w:rPr>
                <w:rFonts w:ascii="Times New Roman"/>
                <w:sz w:val="20"/>
              </w:rPr>
            </w:pPr>
          </w:p>
          <w:p>
            <w:pPr>
              <w:pStyle w:val="17"/>
              <w:ind w:left="7"/>
              <w:jc w:val="center"/>
              <w:rPr>
                <w:b/>
                <w:sz w:val="11"/>
              </w:rPr>
            </w:pPr>
            <w:r>
              <w:rPr>
                <w:b/>
                <w:w w:val="119"/>
                <w:sz w:val="11"/>
              </w:rPr>
              <w:t>三</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6"/>
              <w:rPr>
                <w:rFonts w:ascii="Times New Roman"/>
                <w:sz w:val="13"/>
              </w:rPr>
            </w:pPr>
          </w:p>
          <w:p>
            <w:pPr>
              <w:pStyle w:val="17"/>
              <w:ind w:left="215" w:right="215"/>
              <w:jc w:val="center"/>
              <w:rPr>
                <w:b/>
                <w:sz w:val="12"/>
              </w:rPr>
            </w:pPr>
            <w:r>
              <w:rPr>
                <w:b/>
                <w:w w:val="115"/>
                <w:sz w:val="12"/>
              </w:rPr>
              <w:t>结账服务</w:t>
            </w:r>
          </w:p>
        </w:tc>
        <w:tc>
          <w:tcPr>
            <w:tcW w:w="1453" w:type="dxa"/>
          </w:tcPr>
          <w:p>
            <w:pPr>
              <w:pStyle w:val="17"/>
              <w:spacing w:before="109" w:line="196" w:lineRule="auto"/>
              <w:ind w:left="446" w:right="435"/>
              <w:jc w:val="both"/>
              <w:rPr>
                <w:b/>
                <w:sz w:val="12"/>
              </w:rPr>
            </w:pPr>
            <w:r>
              <w:rPr>
                <w:b/>
                <w:w w:val="115"/>
                <w:sz w:val="12"/>
              </w:rPr>
              <w:t>确认桌号核对账单剩余酒水询问会员介绍活动收款方式唱收唱付致送客语</w:t>
            </w:r>
          </w:p>
        </w:tc>
        <w:tc>
          <w:tcPr>
            <w:tcW w:w="2502" w:type="dxa"/>
          </w:tcPr>
          <w:p>
            <w:pPr>
              <w:pStyle w:val="17"/>
              <w:spacing w:before="7"/>
              <w:rPr>
                <w:rFonts w:ascii="Times New Roman"/>
                <w:sz w:val="22"/>
              </w:rPr>
            </w:pPr>
          </w:p>
          <w:p>
            <w:pPr>
              <w:pStyle w:val="17"/>
              <w:spacing w:line="201" w:lineRule="exact"/>
              <w:ind w:left="26"/>
              <w:rPr>
                <w:b/>
                <w:sz w:val="12"/>
              </w:rPr>
            </w:pPr>
            <w:r>
              <w:rPr>
                <w:b/>
                <w:w w:val="115"/>
                <w:sz w:val="12"/>
              </w:rPr>
              <w:t>设备：</w:t>
            </w:r>
          </w:p>
          <w:p>
            <w:pPr>
              <w:pStyle w:val="17"/>
              <w:spacing w:before="8" w:line="196" w:lineRule="auto"/>
              <w:ind w:left="26" w:right="492"/>
              <w:rPr>
                <w:b/>
                <w:sz w:val="12"/>
              </w:rPr>
            </w:pPr>
            <w:r>
              <w:rPr>
                <w:b/>
                <w:w w:val="115"/>
                <w:sz w:val="12"/>
              </w:rPr>
              <w:t>电脑、验钞机、POS机、扫码枪工具：计算机、笔</w:t>
            </w:r>
          </w:p>
          <w:p>
            <w:pPr>
              <w:pStyle w:val="17"/>
              <w:spacing w:line="170" w:lineRule="exact"/>
              <w:ind w:left="26"/>
              <w:rPr>
                <w:b/>
                <w:sz w:val="12"/>
              </w:rPr>
            </w:pPr>
            <w:r>
              <w:rPr>
                <w:b/>
                <w:w w:val="115"/>
                <w:sz w:val="12"/>
              </w:rPr>
              <w:t>物料：</w:t>
            </w:r>
          </w:p>
          <w:p>
            <w:pPr>
              <w:pStyle w:val="17"/>
              <w:spacing w:line="201" w:lineRule="exact"/>
              <w:ind w:left="26"/>
              <w:rPr>
                <w:b/>
                <w:sz w:val="12"/>
              </w:rPr>
            </w:pPr>
            <w:r>
              <w:rPr>
                <w:b/>
                <w:w w:val="115"/>
                <w:sz w:val="12"/>
              </w:rPr>
              <w:t>打印纸、糖果、会员卡、停车票</w:t>
            </w:r>
          </w:p>
        </w:tc>
        <w:tc>
          <w:tcPr>
            <w:tcW w:w="2502" w:type="dxa"/>
          </w:tcPr>
          <w:p>
            <w:pPr>
              <w:pStyle w:val="17"/>
              <w:rPr>
                <w:rFonts w:ascii="Times New Roman"/>
                <w:sz w:val="16"/>
              </w:rPr>
            </w:pPr>
          </w:p>
          <w:p>
            <w:pPr>
              <w:pStyle w:val="17"/>
              <w:rPr>
                <w:rFonts w:ascii="Times New Roman"/>
                <w:sz w:val="16"/>
              </w:rPr>
            </w:pPr>
          </w:p>
          <w:p>
            <w:pPr>
              <w:pStyle w:val="17"/>
              <w:spacing w:before="101" w:line="196" w:lineRule="auto"/>
              <w:ind w:left="26" w:right="1625"/>
              <w:rPr>
                <w:b/>
                <w:sz w:val="12"/>
              </w:rPr>
            </w:pPr>
            <w:r>
              <w:rPr>
                <w:b/>
                <w:spacing w:val="-3"/>
                <w:w w:val="115"/>
                <w:sz w:val="12"/>
              </w:rPr>
              <w:t>验钞辨别真伪</w:t>
            </w:r>
            <w:r>
              <w:rPr>
                <w:b/>
                <w:w w:val="115"/>
                <w:sz w:val="12"/>
              </w:rPr>
              <w:t>唱收唱付</w:t>
            </w:r>
          </w:p>
          <w:p>
            <w:pPr>
              <w:pStyle w:val="17"/>
              <w:spacing w:line="170" w:lineRule="exact"/>
              <w:ind w:left="26"/>
              <w:rPr>
                <w:b/>
                <w:sz w:val="12"/>
              </w:rPr>
            </w:pPr>
            <w:r>
              <w:rPr>
                <w:b/>
                <w:w w:val="115"/>
                <w:sz w:val="12"/>
              </w:rPr>
              <w:t>礼貌用语</w:t>
            </w:r>
          </w:p>
          <w:p>
            <w:pPr>
              <w:pStyle w:val="17"/>
              <w:spacing w:line="201" w:lineRule="exact"/>
              <w:ind w:left="26"/>
              <w:rPr>
                <w:b/>
                <w:sz w:val="12"/>
              </w:rPr>
            </w:pPr>
            <w:r>
              <w:rPr>
                <w:b/>
                <w:w w:val="115"/>
                <w:sz w:val="12"/>
              </w:rPr>
              <w:t>准确的进行并台、转台、退菜和折扣</w:t>
            </w:r>
          </w:p>
        </w:tc>
        <w:tc>
          <w:tcPr>
            <w:tcW w:w="1453" w:type="dxa"/>
          </w:tcPr>
          <w:p>
            <w:pPr>
              <w:pStyle w:val="17"/>
              <w:rPr>
                <w:rFonts w:ascii="Times New Roman"/>
                <w:sz w:val="16"/>
              </w:rPr>
            </w:pPr>
          </w:p>
          <w:p>
            <w:pPr>
              <w:pStyle w:val="17"/>
              <w:spacing w:before="9"/>
              <w:rPr>
                <w:rFonts w:ascii="Times New Roman"/>
                <w:sz w:val="16"/>
              </w:rPr>
            </w:pPr>
          </w:p>
          <w:p>
            <w:pPr>
              <w:pStyle w:val="17"/>
              <w:spacing w:line="194" w:lineRule="auto"/>
              <w:ind w:left="25" w:right="436"/>
              <w:rPr>
                <w:b/>
                <w:sz w:val="12"/>
              </w:rPr>
            </w:pPr>
            <w:r>
              <w:rPr>
                <w:b/>
                <w:w w:val="115"/>
                <w:sz w:val="12"/>
              </w:rPr>
              <w:t>结账服务流程篇现金买单篇</w:t>
            </w:r>
          </w:p>
          <w:p>
            <w:pPr>
              <w:pStyle w:val="17"/>
              <w:spacing w:before="1" w:line="196" w:lineRule="auto"/>
              <w:ind w:left="25" w:right="576"/>
              <w:rPr>
                <w:b/>
                <w:sz w:val="12"/>
              </w:rPr>
            </w:pPr>
            <w:r>
              <w:rPr>
                <w:b/>
                <w:w w:val="115"/>
                <w:sz w:val="12"/>
              </w:rPr>
              <w:t xml:space="preserve">会员买单篇 刷卡买单篇 </w:t>
            </w:r>
            <w:r>
              <w:rPr>
                <w:b/>
                <w:spacing w:val="-3"/>
                <w:w w:val="115"/>
                <w:sz w:val="12"/>
              </w:rPr>
              <w:t>其他买单方式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5" w:hRule="atLeast"/>
        </w:trPr>
        <w:tc>
          <w:tcPr>
            <w:tcW w:w="404" w:type="dxa"/>
          </w:tcPr>
          <w:p>
            <w:pPr>
              <w:pStyle w:val="17"/>
              <w:rPr>
                <w:rFonts w:ascii="Times New Roman"/>
                <w:sz w:val="14"/>
              </w:rPr>
            </w:pPr>
          </w:p>
          <w:p>
            <w:pPr>
              <w:pStyle w:val="17"/>
              <w:rPr>
                <w:rFonts w:ascii="Times New Roman"/>
                <w:sz w:val="14"/>
              </w:rPr>
            </w:pPr>
          </w:p>
          <w:p>
            <w:pPr>
              <w:pStyle w:val="17"/>
              <w:spacing w:before="2"/>
              <w:rPr>
                <w:rFonts w:ascii="Times New Roman"/>
                <w:sz w:val="20"/>
              </w:rPr>
            </w:pPr>
          </w:p>
          <w:p>
            <w:pPr>
              <w:pStyle w:val="17"/>
              <w:ind w:left="7"/>
              <w:jc w:val="center"/>
              <w:rPr>
                <w:b/>
                <w:sz w:val="11"/>
              </w:rPr>
            </w:pPr>
            <w:r>
              <w:rPr>
                <w:b/>
                <w:w w:val="119"/>
                <w:sz w:val="11"/>
              </w:rPr>
              <w:t>四</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5"/>
              </w:rPr>
            </w:pPr>
          </w:p>
          <w:p>
            <w:pPr>
              <w:pStyle w:val="17"/>
              <w:ind w:left="215" w:right="215"/>
              <w:jc w:val="center"/>
              <w:rPr>
                <w:b/>
                <w:sz w:val="12"/>
              </w:rPr>
            </w:pPr>
            <w:r>
              <w:rPr>
                <w:b/>
                <w:w w:val="115"/>
                <w:sz w:val="12"/>
              </w:rPr>
              <w:t>开具发票</w:t>
            </w:r>
          </w:p>
        </w:tc>
        <w:tc>
          <w:tcPr>
            <w:tcW w:w="1453" w:type="dxa"/>
          </w:tcPr>
          <w:p>
            <w:pPr>
              <w:pStyle w:val="17"/>
              <w:rPr>
                <w:rFonts w:ascii="Times New Roman"/>
                <w:sz w:val="16"/>
              </w:rPr>
            </w:pPr>
          </w:p>
          <w:p>
            <w:pPr>
              <w:pStyle w:val="17"/>
              <w:rPr>
                <w:rFonts w:ascii="Times New Roman"/>
                <w:sz w:val="18"/>
              </w:rPr>
            </w:pPr>
          </w:p>
          <w:p>
            <w:pPr>
              <w:pStyle w:val="17"/>
              <w:spacing w:line="194" w:lineRule="auto"/>
              <w:ind w:left="446" w:right="435"/>
              <w:jc w:val="both"/>
              <w:rPr>
                <w:b/>
                <w:sz w:val="12"/>
              </w:rPr>
            </w:pPr>
            <w:r>
              <w:rPr>
                <w:b/>
                <w:w w:val="115"/>
                <w:sz w:val="12"/>
              </w:rPr>
              <w:t>打印发票呈递发票致谢送客</w:t>
            </w:r>
          </w:p>
        </w:tc>
        <w:tc>
          <w:tcPr>
            <w:tcW w:w="2502" w:type="dxa"/>
          </w:tcPr>
          <w:p>
            <w:pPr>
              <w:pStyle w:val="17"/>
              <w:spacing w:before="9"/>
              <w:rPr>
                <w:rFonts w:ascii="Times New Roman"/>
                <w:sz w:val="23"/>
              </w:rPr>
            </w:pPr>
          </w:p>
          <w:p>
            <w:pPr>
              <w:pStyle w:val="17"/>
              <w:spacing w:line="201" w:lineRule="exact"/>
              <w:ind w:left="26"/>
              <w:rPr>
                <w:b/>
                <w:sz w:val="12"/>
              </w:rPr>
            </w:pPr>
            <w:r>
              <w:rPr>
                <w:b/>
                <w:w w:val="115"/>
                <w:sz w:val="12"/>
              </w:rPr>
              <w:t>设备：</w:t>
            </w:r>
          </w:p>
          <w:p>
            <w:pPr>
              <w:pStyle w:val="17"/>
              <w:spacing w:before="10" w:line="194" w:lineRule="auto"/>
              <w:ind w:left="26" w:right="1625"/>
              <w:rPr>
                <w:b/>
                <w:sz w:val="12"/>
              </w:rPr>
            </w:pPr>
            <w:r>
              <w:rPr>
                <w:b/>
                <w:spacing w:val="-3"/>
                <w:w w:val="115"/>
                <w:sz w:val="12"/>
              </w:rPr>
              <w:t>发票机、电脑</w:t>
            </w:r>
            <w:r>
              <w:rPr>
                <w:b/>
                <w:w w:val="115"/>
                <w:sz w:val="12"/>
              </w:rPr>
              <w:t>工具：</w:t>
            </w:r>
          </w:p>
          <w:p>
            <w:pPr>
              <w:pStyle w:val="17"/>
              <w:spacing w:line="193" w:lineRule="exact"/>
              <w:ind w:left="26"/>
              <w:rPr>
                <w:b/>
                <w:sz w:val="12"/>
              </w:rPr>
            </w:pPr>
            <w:r>
              <w:rPr>
                <w:b/>
                <w:w w:val="115"/>
                <w:sz w:val="12"/>
              </w:rPr>
              <w:t>发票、印章、印泥</w:t>
            </w:r>
          </w:p>
        </w:tc>
        <w:tc>
          <w:tcPr>
            <w:tcW w:w="2502" w:type="dxa"/>
          </w:tcPr>
          <w:p>
            <w:pPr>
              <w:pStyle w:val="17"/>
              <w:spacing w:before="8"/>
              <w:rPr>
                <w:rFonts w:ascii="Times New Roman"/>
                <w:sz w:val="15"/>
              </w:rPr>
            </w:pPr>
          </w:p>
          <w:p>
            <w:pPr>
              <w:pStyle w:val="17"/>
              <w:spacing w:line="201" w:lineRule="exact"/>
              <w:ind w:left="26"/>
              <w:rPr>
                <w:b/>
                <w:sz w:val="12"/>
              </w:rPr>
            </w:pPr>
            <w:r>
              <w:rPr>
                <w:b/>
                <w:w w:val="115"/>
                <w:sz w:val="12"/>
              </w:rPr>
              <w:t>打印发票确认：</w:t>
            </w:r>
          </w:p>
          <w:p>
            <w:pPr>
              <w:pStyle w:val="17"/>
              <w:spacing w:before="9" w:line="194" w:lineRule="auto"/>
              <w:ind w:left="26" w:right="507"/>
              <w:rPr>
                <w:b/>
                <w:sz w:val="12"/>
              </w:rPr>
            </w:pPr>
            <w:r>
              <w:rPr>
                <w:b/>
                <w:spacing w:val="-2"/>
                <w:w w:val="115"/>
                <w:sz w:val="12"/>
              </w:rPr>
              <w:t>序号、抬头及税号、金额、税率</w:t>
            </w:r>
            <w:r>
              <w:rPr>
                <w:b/>
                <w:w w:val="115"/>
                <w:sz w:val="12"/>
              </w:rPr>
              <w:t>盖章盖在右下处</w:t>
            </w:r>
          </w:p>
          <w:p>
            <w:pPr>
              <w:pStyle w:val="17"/>
              <w:spacing w:before="1" w:line="196" w:lineRule="auto"/>
              <w:ind w:left="26" w:right="1345"/>
              <w:rPr>
                <w:b/>
                <w:sz w:val="12"/>
              </w:rPr>
            </w:pPr>
            <w:r>
              <w:rPr>
                <w:b/>
                <w:w w:val="115"/>
                <w:sz w:val="12"/>
              </w:rPr>
              <w:t>模糊不清回收作废二联双手递给顾客</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5"/>
              </w:rPr>
            </w:pPr>
          </w:p>
          <w:p>
            <w:pPr>
              <w:pStyle w:val="17"/>
              <w:ind w:left="25"/>
              <w:rPr>
                <w:b/>
                <w:sz w:val="12"/>
              </w:rPr>
            </w:pPr>
            <w:r>
              <w:rPr>
                <w:b/>
                <w:w w:val="115"/>
                <w:sz w:val="12"/>
              </w:rPr>
              <w:t>结账服务流程篇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404" w:type="dxa"/>
          </w:tcPr>
          <w:p>
            <w:pPr>
              <w:pStyle w:val="17"/>
              <w:rPr>
                <w:rFonts w:ascii="Times New Roman"/>
                <w:sz w:val="14"/>
              </w:rPr>
            </w:pPr>
          </w:p>
          <w:p>
            <w:pPr>
              <w:pStyle w:val="17"/>
              <w:spacing w:before="1"/>
              <w:rPr>
                <w:rFonts w:ascii="Times New Roman"/>
                <w:sz w:val="12"/>
              </w:rPr>
            </w:pPr>
          </w:p>
          <w:p>
            <w:pPr>
              <w:pStyle w:val="17"/>
              <w:ind w:left="7"/>
              <w:jc w:val="center"/>
              <w:rPr>
                <w:b/>
                <w:sz w:val="11"/>
              </w:rPr>
            </w:pPr>
            <w:r>
              <w:rPr>
                <w:b/>
                <w:w w:val="119"/>
                <w:sz w:val="11"/>
              </w:rPr>
              <w:t>五</w:t>
            </w:r>
          </w:p>
        </w:tc>
        <w:tc>
          <w:tcPr>
            <w:tcW w:w="1103" w:type="dxa"/>
          </w:tcPr>
          <w:p>
            <w:pPr>
              <w:pStyle w:val="17"/>
              <w:rPr>
                <w:rFonts w:ascii="Times New Roman"/>
                <w:sz w:val="16"/>
              </w:rPr>
            </w:pPr>
          </w:p>
          <w:p>
            <w:pPr>
              <w:pStyle w:val="17"/>
              <w:spacing w:before="110"/>
              <w:ind w:left="215" w:right="215"/>
              <w:jc w:val="center"/>
              <w:rPr>
                <w:b/>
                <w:sz w:val="12"/>
              </w:rPr>
            </w:pPr>
            <w:r>
              <w:rPr>
                <w:b/>
                <w:w w:val="115"/>
                <w:sz w:val="12"/>
              </w:rPr>
              <w:t>退款服务</w:t>
            </w:r>
          </w:p>
        </w:tc>
        <w:tc>
          <w:tcPr>
            <w:tcW w:w="1453" w:type="dxa"/>
          </w:tcPr>
          <w:p>
            <w:pPr>
              <w:pStyle w:val="17"/>
              <w:rPr>
                <w:rFonts w:ascii="Times New Roman"/>
                <w:sz w:val="20"/>
              </w:rPr>
            </w:pPr>
          </w:p>
          <w:p>
            <w:pPr>
              <w:pStyle w:val="17"/>
              <w:spacing w:line="194" w:lineRule="auto"/>
              <w:ind w:left="446" w:right="435"/>
              <w:rPr>
                <w:b/>
                <w:sz w:val="12"/>
              </w:rPr>
            </w:pPr>
            <w:r>
              <w:rPr>
                <w:b/>
                <w:w w:val="115"/>
                <w:sz w:val="12"/>
              </w:rPr>
              <w:t>确定原因操作退款</w:t>
            </w:r>
          </w:p>
        </w:tc>
        <w:tc>
          <w:tcPr>
            <w:tcW w:w="2502" w:type="dxa"/>
          </w:tcPr>
          <w:p>
            <w:pPr>
              <w:pStyle w:val="17"/>
              <w:spacing w:before="20" w:line="201" w:lineRule="exact"/>
              <w:ind w:left="26"/>
              <w:rPr>
                <w:b/>
                <w:sz w:val="12"/>
              </w:rPr>
            </w:pPr>
            <w:r>
              <w:rPr>
                <w:b/>
                <w:w w:val="115"/>
                <w:sz w:val="12"/>
              </w:rPr>
              <w:t>设备：</w:t>
            </w:r>
          </w:p>
          <w:p>
            <w:pPr>
              <w:pStyle w:val="17"/>
              <w:spacing w:before="10" w:line="194" w:lineRule="auto"/>
              <w:ind w:left="26" w:right="1089"/>
              <w:rPr>
                <w:b/>
                <w:sz w:val="12"/>
              </w:rPr>
            </w:pPr>
            <w:r>
              <w:rPr>
                <w:b/>
                <w:w w:val="115"/>
                <w:sz w:val="12"/>
              </w:rPr>
              <w:t>pos</w:t>
            </w:r>
            <w:r>
              <w:rPr>
                <w:b/>
                <w:spacing w:val="-2"/>
                <w:w w:val="115"/>
                <w:sz w:val="12"/>
              </w:rPr>
              <w:t>机、验钞机、电脑</w:t>
            </w:r>
            <w:r>
              <w:rPr>
                <w:b/>
                <w:w w:val="115"/>
                <w:sz w:val="12"/>
              </w:rPr>
              <w:t>工具：</w:t>
            </w:r>
          </w:p>
          <w:p>
            <w:pPr>
              <w:pStyle w:val="17"/>
              <w:spacing w:line="193" w:lineRule="exact"/>
              <w:ind w:left="26"/>
              <w:rPr>
                <w:b/>
                <w:sz w:val="12"/>
              </w:rPr>
            </w:pPr>
            <w:r>
              <w:rPr>
                <w:b/>
                <w:w w:val="115"/>
                <w:sz w:val="12"/>
              </w:rPr>
              <w:t>消费单</w:t>
            </w:r>
          </w:p>
        </w:tc>
        <w:tc>
          <w:tcPr>
            <w:tcW w:w="2502" w:type="dxa"/>
          </w:tcPr>
          <w:p>
            <w:pPr>
              <w:pStyle w:val="17"/>
              <w:rPr>
                <w:rFonts w:ascii="Times New Roman"/>
                <w:sz w:val="20"/>
              </w:rPr>
            </w:pPr>
          </w:p>
          <w:p>
            <w:pPr>
              <w:pStyle w:val="17"/>
              <w:spacing w:line="194" w:lineRule="auto"/>
              <w:ind w:left="26" w:right="88"/>
              <w:rPr>
                <w:b/>
                <w:sz w:val="12"/>
              </w:rPr>
            </w:pPr>
            <w:r>
              <w:rPr>
                <w:b/>
                <w:w w:val="115"/>
                <w:sz w:val="12"/>
              </w:rPr>
              <w:t>找出原因后方可退款，支付宝、微信退款顾客要在现场</w:t>
            </w:r>
          </w:p>
        </w:tc>
        <w:tc>
          <w:tcPr>
            <w:tcW w:w="1453" w:type="dxa"/>
          </w:tcPr>
          <w:p>
            <w:pPr>
              <w:pStyle w:val="17"/>
              <w:spacing w:before="48" w:line="196" w:lineRule="auto"/>
              <w:ind w:left="25" w:right="17"/>
              <w:rPr>
                <w:b/>
                <w:sz w:val="12"/>
              </w:rPr>
            </w:pPr>
            <w:r>
              <w:rPr>
                <w:b/>
                <w:w w:val="115"/>
                <w:sz w:val="12"/>
              </w:rPr>
              <w:t>现金、会员退款服务流程篇</w:t>
            </w:r>
          </w:p>
          <w:p>
            <w:pPr>
              <w:pStyle w:val="17"/>
              <w:spacing w:line="196" w:lineRule="auto"/>
              <w:ind w:left="25" w:right="157"/>
              <w:rPr>
                <w:b/>
                <w:sz w:val="12"/>
              </w:rPr>
            </w:pPr>
            <w:r>
              <w:rPr>
                <w:b/>
                <w:w w:val="115"/>
                <w:sz w:val="12"/>
              </w:rPr>
              <w:t>刷卡退款服务流程篇其他反结服务流程篇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1" w:hRule="atLeast"/>
        </w:trPr>
        <w:tc>
          <w:tcPr>
            <w:tcW w:w="404" w:type="dxa"/>
          </w:tcPr>
          <w:p>
            <w:pPr>
              <w:pStyle w:val="17"/>
              <w:rPr>
                <w:rFonts w:ascii="Times New Roman"/>
                <w:sz w:val="14"/>
              </w:rPr>
            </w:pPr>
          </w:p>
          <w:p>
            <w:pPr>
              <w:pStyle w:val="17"/>
              <w:spacing w:before="7"/>
              <w:rPr>
                <w:rFonts w:ascii="Times New Roman"/>
                <w:sz w:val="19"/>
              </w:rPr>
            </w:pPr>
          </w:p>
          <w:p>
            <w:pPr>
              <w:pStyle w:val="17"/>
              <w:ind w:left="7"/>
              <w:jc w:val="center"/>
              <w:rPr>
                <w:b/>
                <w:sz w:val="11"/>
              </w:rPr>
            </w:pPr>
            <w:r>
              <w:rPr>
                <w:b/>
                <w:w w:val="119"/>
                <w:sz w:val="11"/>
              </w:rPr>
              <w:t>六</w:t>
            </w:r>
          </w:p>
        </w:tc>
        <w:tc>
          <w:tcPr>
            <w:tcW w:w="1103" w:type="dxa"/>
          </w:tcPr>
          <w:p>
            <w:pPr>
              <w:pStyle w:val="17"/>
              <w:rPr>
                <w:rFonts w:ascii="Times New Roman"/>
                <w:sz w:val="16"/>
              </w:rPr>
            </w:pPr>
          </w:p>
          <w:p>
            <w:pPr>
              <w:pStyle w:val="17"/>
              <w:spacing w:before="6"/>
              <w:rPr>
                <w:rFonts w:ascii="Times New Roman"/>
                <w:sz w:val="16"/>
              </w:rPr>
            </w:pPr>
          </w:p>
          <w:p>
            <w:pPr>
              <w:pStyle w:val="17"/>
              <w:ind w:left="215" w:right="215"/>
              <w:jc w:val="center"/>
              <w:rPr>
                <w:b/>
                <w:sz w:val="12"/>
              </w:rPr>
            </w:pPr>
            <w:r>
              <w:rPr>
                <w:b/>
                <w:w w:val="115"/>
                <w:sz w:val="12"/>
              </w:rPr>
              <w:t>换岗交班</w:t>
            </w:r>
          </w:p>
        </w:tc>
        <w:tc>
          <w:tcPr>
            <w:tcW w:w="1453" w:type="dxa"/>
          </w:tcPr>
          <w:p>
            <w:pPr>
              <w:pStyle w:val="17"/>
              <w:spacing w:before="135" w:line="196" w:lineRule="auto"/>
              <w:ind w:left="446" w:right="435"/>
              <w:jc w:val="both"/>
              <w:rPr>
                <w:b/>
                <w:sz w:val="12"/>
              </w:rPr>
            </w:pPr>
            <w:r>
              <w:rPr>
                <w:b/>
                <w:w w:val="115"/>
                <w:sz w:val="12"/>
              </w:rPr>
              <w:t>核对桌数清点现金核对银联</w:t>
            </w:r>
          </w:p>
          <w:p>
            <w:pPr>
              <w:pStyle w:val="17"/>
              <w:spacing w:line="189" w:lineRule="exact"/>
              <w:ind w:left="306"/>
              <w:rPr>
                <w:b/>
                <w:sz w:val="12"/>
              </w:rPr>
            </w:pPr>
            <w:r>
              <w:rPr>
                <w:b/>
                <w:w w:val="115"/>
                <w:sz w:val="12"/>
              </w:rPr>
              <w:t>核对电子支付</w:t>
            </w:r>
          </w:p>
        </w:tc>
        <w:tc>
          <w:tcPr>
            <w:tcW w:w="2502" w:type="dxa"/>
          </w:tcPr>
          <w:p>
            <w:pPr>
              <w:pStyle w:val="17"/>
              <w:spacing w:before="107" w:line="201" w:lineRule="exact"/>
              <w:ind w:left="26"/>
              <w:rPr>
                <w:b/>
                <w:sz w:val="12"/>
              </w:rPr>
            </w:pPr>
            <w:r>
              <w:rPr>
                <w:b/>
                <w:w w:val="115"/>
                <w:sz w:val="12"/>
              </w:rPr>
              <w:t>设备：</w:t>
            </w:r>
          </w:p>
          <w:p>
            <w:pPr>
              <w:pStyle w:val="17"/>
              <w:spacing w:before="8" w:line="196" w:lineRule="auto"/>
              <w:ind w:left="26" w:right="1089"/>
              <w:rPr>
                <w:b/>
                <w:sz w:val="12"/>
              </w:rPr>
            </w:pPr>
            <w:r>
              <w:rPr>
                <w:b/>
                <w:w w:val="115"/>
                <w:sz w:val="12"/>
              </w:rPr>
              <w:t>验钞机、pos</w:t>
            </w:r>
            <w:r>
              <w:rPr>
                <w:b/>
                <w:spacing w:val="-4"/>
                <w:w w:val="115"/>
                <w:sz w:val="12"/>
              </w:rPr>
              <w:t>机、电脑</w:t>
            </w:r>
            <w:r>
              <w:rPr>
                <w:b/>
                <w:w w:val="115"/>
                <w:sz w:val="12"/>
              </w:rPr>
              <w:t>工具：</w:t>
            </w:r>
          </w:p>
          <w:p>
            <w:pPr>
              <w:pStyle w:val="17"/>
              <w:spacing w:line="191" w:lineRule="exact"/>
              <w:ind w:left="26"/>
              <w:rPr>
                <w:b/>
                <w:sz w:val="12"/>
              </w:rPr>
            </w:pPr>
            <w:r>
              <w:rPr>
                <w:b/>
                <w:w w:val="115"/>
                <w:sz w:val="12"/>
              </w:rPr>
              <w:t>现金交接表、笔、计算机</w:t>
            </w:r>
          </w:p>
        </w:tc>
        <w:tc>
          <w:tcPr>
            <w:tcW w:w="2502" w:type="dxa"/>
          </w:tcPr>
          <w:p>
            <w:pPr>
              <w:pStyle w:val="17"/>
              <w:rPr>
                <w:rFonts w:ascii="Times New Roman"/>
                <w:sz w:val="16"/>
              </w:rPr>
            </w:pPr>
          </w:p>
          <w:p>
            <w:pPr>
              <w:pStyle w:val="17"/>
              <w:spacing w:before="103" w:line="201" w:lineRule="exact"/>
              <w:ind w:left="26"/>
              <w:rPr>
                <w:b/>
                <w:sz w:val="12"/>
              </w:rPr>
            </w:pPr>
            <w:r>
              <w:rPr>
                <w:b/>
                <w:w w:val="115"/>
                <w:sz w:val="12"/>
              </w:rPr>
              <w:t>交班准确</w:t>
            </w:r>
          </w:p>
          <w:p>
            <w:pPr>
              <w:pStyle w:val="17"/>
              <w:spacing w:line="201" w:lineRule="exact"/>
              <w:ind w:left="26"/>
              <w:rPr>
                <w:b/>
                <w:sz w:val="12"/>
              </w:rPr>
            </w:pPr>
            <w:r>
              <w:rPr>
                <w:b/>
                <w:w w:val="115"/>
                <w:sz w:val="12"/>
              </w:rPr>
              <w:t>管理人员签字确认</w:t>
            </w:r>
          </w:p>
        </w:tc>
        <w:tc>
          <w:tcPr>
            <w:tcW w:w="1453" w:type="dxa"/>
          </w:tcPr>
          <w:p>
            <w:pPr>
              <w:pStyle w:val="17"/>
              <w:rPr>
                <w:rFonts w:ascii="Times New Roman"/>
                <w:sz w:val="16"/>
              </w:rPr>
            </w:pPr>
          </w:p>
          <w:p>
            <w:pPr>
              <w:pStyle w:val="17"/>
              <w:spacing w:before="6"/>
              <w:rPr>
                <w:rFonts w:ascii="Times New Roman"/>
                <w:sz w:val="16"/>
              </w:rPr>
            </w:pPr>
          </w:p>
          <w:p>
            <w:pPr>
              <w:pStyle w:val="17"/>
              <w:ind w:right="1"/>
              <w:jc w:val="center"/>
              <w:rPr>
                <w:b/>
                <w:sz w:val="12"/>
              </w:rPr>
            </w:pPr>
            <w:r>
              <w:rPr>
                <w:b/>
                <w:w w:val="116"/>
                <w:sz w:val="12"/>
              </w:rPr>
              <w:t>/</w:t>
            </w:r>
          </w:p>
        </w:tc>
      </w:tr>
    </w:tbl>
    <w:p>
      <w:pPr>
        <w:spacing w:after="0"/>
        <w:jc w:val="center"/>
        <w:rPr>
          <w:sz w:val="12"/>
        </w:rPr>
        <w:sectPr>
          <w:headerReference r:id="rId86" w:type="default"/>
          <w:footerReference r:id="rId87" w:type="default"/>
          <w:pgSz w:w="10380" w:h="13900"/>
          <w:pgMar w:top="1300" w:right="0" w:bottom="440" w:left="0" w:header="0" w:footer="242" w:gutter="0"/>
          <w:pgNumType w:start="59"/>
        </w:sectPr>
      </w:pPr>
    </w:p>
    <w:p>
      <w:pPr>
        <w:pStyle w:val="8"/>
        <w:spacing w:before="11"/>
        <w:rPr>
          <w:rFonts w:ascii="Times New Roman"/>
          <w:sz w:val="29"/>
        </w:rPr>
      </w:pPr>
    </w:p>
    <w:p>
      <w:pPr>
        <w:pStyle w:val="8"/>
        <w:tabs>
          <w:tab w:val="left" w:pos="3592"/>
          <w:tab w:val="left" w:pos="7099"/>
        </w:tabs>
        <w:ind w:left="88"/>
        <w:rPr>
          <w:rFonts w:ascii="Times New Roman"/>
        </w:rPr>
      </w:pPr>
      <w:r>
        <w:rPr>
          <w:rFonts w:ascii="Times New Roman"/>
        </w:rPr>
        <w:drawing>
          <wp:inline distT="0" distB="0" distL="0" distR="0">
            <wp:extent cx="2029460" cy="1522095"/>
            <wp:effectExtent l="0" t="0" r="0" b="0"/>
            <wp:docPr id="373" name="image2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222.jpeg"/>
                    <pic:cNvPicPr>
                      <a:picLocks noChangeAspect="1"/>
                    </pic:cNvPicPr>
                  </pic:nvPicPr>
                  <pic:blipFill>
                    <a:blip r:embed="rId385" cstate="print"/>
                    <a:stretch>
                      <a:fillRect/>
                    </a:stretch>
                  </pic:blipFill>
                  <pic:spPr>
                    <a:xfrm>
                      <a:off x="0" y="0"/>
                      <a:ext cx="2029460" cy="1522476"/>
                    </a:xfrm>
                    <a:prstGeom prst="rect">
                      <a:avLst/>
                    </a:prstGeom>
                  </pic:spPr>
                </pic:pic>
              </a:graphicData>
            </a:graphic>
          </wp:inline>
        </w:drawing>
      </w:r>
      <w:r>
        <w:rPr>
          <w:rFonts w:ascii="Times New Roman"/>
        </w:rPr>
        <w:tab/>
      </w:r>
      <w:r>
        <w:rPr>
          <w:rFonts w:ascii="Times New Roman"/>
        </w:rPr>
        <w:drawing>
          <wp:inline distT="0" distB="0" distL="0" distR="0">
            <wp:extent cx="2029460" cy="1522095"/>
            <wp:effectExtent l="0" t="0" r="0" b="0"/>
            <wp:docPr id="375" name="image2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223.jpeg"/>
                    <pic:cNvPicPr>
                      <a:picLocks noChangeAspect="1"/>
                    </pic:cNvPicPr>
                  </pic:nvPicPr>
                  <pic:blipFill>
                    <a:blip r:embed="rId386" cstate="print"/>
                    <a:stretch>
                      <a:fillRect/>
                    </a:stretch>
                  </pic:blipFill>
                  <pic:spPr>
                    <a:xfrm>
                      <a:off x="0" y="0"/>
                      <a:ext cx="2029460" cy="1522476"/>
                    </a:xfrm>
                    <a:prstGeom prst="rect">
                      <a:avLst/>
                    </a:prstGeom>
                  </pic:spPr>
                </pic:pic>
              </a:graphicData>
            </a:graphic>
          </wp:inline>
        </w:drawing>
      </w:r>
      <w:r>
        <w:rPr>
          <w:rFonts w:ascii="Times New Roman"/>
        </w:rPr>
        <w:tab/>
      </w:r>
      <w:r>
        <w:rPr>
          <w:rFonts w:ascii="Times New Roman"/>
        </w:rPr>
        <w:drawing>
          <wp:inline distT="0" distB="0" distL="0" distR="0">
            <wp:extent cx="2027555" cy="1522095"/>
            <wp:effectExtent l="0" t="0" r="0" b="0"/>
            <wp:docPr id="377" name="image2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224.jpeg"/>
                    <pic:cNvPicPr>
                      <a:picLocks noChangeAspect="1"/>
                    </pic:cNvPicPr>
                  </pic:nvPicPr>
                  <pic:blipFill>
                    <a:blip r:embed="rId387" cstate="print"/>
                    <a:stretch>
                      <a:fillRect/>
                    </a:stretch>
                  </pic:blipFill>
                  <pic:spPr>
                    <a:xfrm>
                      <a:off x="0" y="0"/>
                      <a:ext cx="2027938" cy="1522476"/>
                    </a:xfrm>
                    <a:prstGeom prst="rect">
                      <a:avLst/>
                    </a:prstGeom>
                  </pic:spPr>
                </pic:pic>
              </a:graphicData>
            </a:graphic>
          </wp:inline>
        </w:drawing>
      </w:r>
    </w:p>
    <w:p>
      <w:pPr>
        <w:spacing w:after="0"/>
        <w:rPr>
          <w:rFonts w:ascii="Times New Roman"/>
        </w:rPr>
        <w:sectPr>
          <w:headerReference r:id="rId88" w:type="default"/>
          <w:pgSz w:w="10380" w:h="13900"/>
          <w:pgMar w:top="900" w:right="0" w:bottom="440" w:left="0" w:header="538" w:footer="242" w:gutter="0"/>
        </w:sectPr>
      </w:pPr>
    </w:p>
    <w:p>
      <w:pPr>
        <w:pStyle w:val="5"/>
        <w:numPr>
          <w:ilvl w:val="0"/>
          <w:numId w:val="27"/>
        </w:numPr>
        <w:tabs>
          <w:tab w:val="left" w:pos="737"/>
        </w:tabs>
        <w:spacing w:before="0" w:after="0" w:line="541" w:lineRule="exact"/>
        <w:ind w:left="736" w:right="0" w:hanging="389"/>
        <w:jc w:val="left"/>
      </w:pPr>
      <w:r>
        <w:rPr>
          <w:color w:val="585858"/>
        </w:rPr>
        <w:t>核对账单</w:t>
      </w:r>
    </w:p>
    <w:p>
      <w:pPr>
        <w:pStyle w:val="8"/>
        <w:spacing w:before="36" w:line="156" w:lineRule="auto"/>
        <w:ind w:left="736" w:right="38"/>
        <w:jc w:val="both"/>
      </w:pPr>
      <w:r>
        <w:rPr>
          <w:color w:val="7E7E7E"/>
          <w:spacing w:val="-2"/>
        </w:rPr>
        <w:t>确认桌号，确认退酒水，打</w:t>
      </w:r>
      <w:r>
        <w:rPr>
          <w:color w:val="7E7E7E"/>
          <w:spacing w:val="-1"/>
        </w:rPr>
        <w:t>印消费清单，双手递送，请</w:t>
      </w:r>
      <w:r>
        <w:rPr>
          <w:color w:val="7E7E7E"/>
        </w:rPr>
        <w:t>顾客核对</w:t>
      </w:r>
    </w:p>
    <w:p>
      <w:pPr>
        <w:pStyle w:val="5"/>
        <w:numPr>
          <w:ilvl w:val="0"/>
          <w:numId w:val="27"/>
        </w:numPr>
        <w:tabs>
          <w:tab w:val="left" w:pos="737"/>
        </w:tabs>
        <w:spacing w:before="0" w:after="0" w:line="541" w:lineRule="exact"/>
        <w:ind w:left="736" w:right="0" w:hanging="389"/>
        <w:jc w:val="left"/>
      </w:pPr>
      <w:r>
        <w:rPr>
          <w:color w:val="585858"/>
        </w:rPr>
        <w:br w:type="column"/>
      </w:r>
      <w:r>
        <w:rPr>
          <w:color w:val="585858"/>
        </w:rPr>
        <w:t>介绍活动</w:t>
      </w:r>
    </w:p>
    <w:p>
      <w:pPr>
        <w:pStyle w:val="8"/>
        <w:spacing w:line="249" w:lineRule="exact"/>
        <w:ind w:left="736"/>
      </w:pPr>
      <w:r>
        <w:rPr>
          <w:color w:val="7E7E7E"/>
        </w:rPr>
        <w:t>询问是否有会员卡，介绍会</w:t>
      </w:r>
    </w:p>
    <w:p>
      <w:pPr>
        <w:pStyle w:val="8"/>
        <w:spacing w:line="264" w:lineRule="exact"/>
        <w:ind w:left="736"/>
      </w:pPr>
      <w:r>
        <w:rPr>
          <w:color w:val="7E7E7E"/>
        </w:rPr>
        <w:t>员优惠政策</w:t>
      </w:r>
    </w:p>
    <w:p>
      <w:pPr>
        <w:pStyle w:val="8"/>
        <w:spacing w:line="328" w:lineRule="exact"/>
        <w:ind w:left="736"/>
      </w:pPr>
      <w:r>
        <w:rPr>
          <w:color w:val="7E7E7E"/>
        </w:rPr>
        <w:t>注：不可强制推销</w:t>
      </w:r>
    </w:p>
    <w:p>
      <w:pPr>
        <w:pStyle w:val="5"/>
        <w:numPr>
          <w:ilvl w:val="0"/>
          <w:numId w:val="27"/>
        </w:numPr>
        <w:tabs>
          <w:tab w:val="left" w:pos="737"/>
        </w:tabs>
        <w:spacing w:before="0" w:after="0" w:line="541" w:lineRule="exact"/>
        <w:ind w:left="736" w:right="0" w:hanging="389"/>
        <w:jc w:val="left"/>
      </w:pPr>
      <w:r>
        <w:rPr>
          <w:color w:val="585858"/>
        </w:rPr>
        <w:br w:type="column"/>
      </w:r>
      <w:r>
        <w:rPr>
          <w:color w:val="585858"/>
        </w:rPr>
        <w:t>收款方式</w:t>
      </w:r>
    </w:p>
    <w:p>
      <w:pPr>
        <w:pStyle w:val="8"/>
        <w:spacing w:before="36" w:line="156" w:lineRule="auto"/>
        <w:ind w:left="736" w:right="234"/>
        <w:jc w:val="both"/>
      </w:pPr>
      <w:r>
        <w:rPr>
          <w:color w:val="7E7E7E"/>
          <w:spacing w:val="-1"/>
        </w:rPr>
        <w:t>询问顾客结账方式：现金、</w:t>
      </w:r>
      <w:r>
        <w:rPr>
          <w:color w:val="7E7E7E"/>
          <w:spacing w:val="-2"/>
        </w:rPr>
        <w:t>银联、支付宝、微信、会员</w:t>
      </w:r>
      <w:r>
        <w:rPr>
          <w:color w:val="7E7E7E"/>
        </w:rPr>
        <w:t>卡、大众点评等</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1"/>
        <w:rPr>
          <w:sz w:val="12"/>
        </w:rPr>
      </w:pPr>
    </w:p>
    <w:p>
      <w:pPr>
        <w:pStyle w:val="8"/>
        <w:tabs>
          <w:tab w:val="left" w:pos="3592"/>
          <w:tab w:val="left" w:pos="7099"/>
        </w:tabs>
        <w:ind w:left="88"/>
      </w:pPr>
      <w:r>
        <w:drawing>
          <wp:inline distT="0" distB="0" distL="0" distR="0">
            <wp:extent cx="2029460" cy="1522095"/>
            <wp:effectExtent l="0" t="0" r="0" b="0"/>
            <wp:docPr id="379" name="image2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225.jpeg"/>
                    <pic:cNvPicPr>
                      <a:picLocks noChangeAspect="1"/>
                    </pic:cNvPicPr>
                  </pic:nvPicPr>
                  <pic:blipFill>
                    <a:blip r:embed="rId38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81" name="image2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226.jpeg"/>
                    <pic:cNvPicPr>
                      <a:picLocks noChangeAspect="1"/>
                    </pic:cNvPicPr>
                  </pic:nvPicPr>
                  <pic:blipFill>
                    <a:blip r:embed="rId389"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83" name="image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227.jpeg"/>
                    <pic:cNvPicPr>
                      <a:picLocks noChangeAspect="1"/>
                    </pic:cNvPicPr>
                  </pic:nvPicPr>
                  <pic:blipFill>
                    <a:blip r:embed="rId390"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16"/>
        <w:numPr>
          <w:ilvl w:val="0"/>
          <w:numId w:val="27"/>
        </w:numPr>
        <w:tabs>
          <w:tab w:val="left" w:pos="737"/>
        </w:tabs>
        <w:spacing w:before="0" w:after="0" w:line="484" w:lineRule="exact"/>
        <w:ind w:left="736" w:right="0" w:hanging="389"/>
        <w:jc w:val="left"/>
        <w:rPr>
          <w:b/>
          <w:sz w:val="21"/>
        </w:rPr>
      </w:pPr>
      <w:r>
        <w:rPr>
          <w:b/>
          <w:color w:val="585858"/>
          <w:sz w:val="21"/>
        </w:rPr>
        <w:t>唱收唱付</w:t>
      </w:r>
    </w:p>
    <w:p>
      <w:pPr>
        <w:pStyle w:val="8"/>
        <w:spacing w:line="180" w:lineRule="exact"/>
        <w:ind w:left="736"/>
      </w:pPr>
      <w:r>
        <w:rPr>
          <w:color w:val="7E7E7E"/>
        </w:rPr>
        <w:t>与顾客确认消费金额、收款</w:t>
      </w:r>
    </w:p>
    <w:p>
      <w:pPr>
        <w:pStyle w:val="8"/>
        <w:spacing w:line="304" w:lineRule="exact"/>
        <w:ind w:left="736"/>
      </w:pPr>
      <w:r>
        <w:rPr>
          <w:color w:val="7E7E7E"/>
        </w:rPr>
        <w:t>金额及找零金额</w:t>
      </w:r>
    </w:p>
    <w:p>
      <w:pPr>
        <w:pStyle w:val="5"/>
        <w:numPr>
          <w:ilvl w:val="0"/>
          <w:numId w:val="27"/>
        </w:numPr>
        <w:tabs>
          <w:tab w:val="left" w:pos="737"/>
        </w:tabs>
        <w:spacing w:before="0" w:after="0" w:line="483" w:lineRule="exact"/>
        <w:ind w:left="736" w:right="0" w:hanging="389"/>
        <w:jc w:val="left"/>
      </w:pPr>
      <w:r>
        <w:rPr>
          <w:color w:val="585858"/>
        </w:rPr>
        <w:br w:type="column"/>
      </w:r>
      <w:r>
        <w:rPr>
          <w:color w:val="585858"/>
        </w:rPr>
        <w:t>打印发票</w:t>
      </w:r>
    </w:p>
    <w:p>
      <w:pPr>
        <w:pStyle w:val="8"/>
        <w:spacing w:line="181" w:lineRule="exact"/>
        <w:ind w:left="736"/>
      </w:pPr>
      <w:r>
        <w:rPr>
          <w:color w:val="7E7E7E"/>
        </w:rPr>
        <w:t>确认发票序号，确认顾客公</w:t>
      </w:r>
    </w:p>
    <w:p>
      <w:pPr>
        <w:pStyle w:val="8"/>
        <w:spacing w:before="28" w:line="156" w:lineRule="auto"/>
        <w:ind w:left="736" w:right="38"/>
        <w:jc w:val="both"/>
      </w:pPr>
      <w:r>
        <w:rPr>
          <w:color w:val="7E7E7E"/>
          <w:spacing w:val="-2"/>
        </w:rPr>
        <w:t>司名称及税号、消费金额、税率，然后打印发票，模糊</w:t>
      </w:r>
      <w:r>
        <w:rPr>
          <w:color w:val="7E7E7E"/>
        </w:rPr>
        <w:t>不清回收作废</w:t>
      </w:r>
    </w:p>
    <w:p>
      <w:pPr>
        <w:pStyle w:val="5"/>
        <w:numPr>
          <w:ilvl w:val="0"/>
          <w:numId w:val="27"/>
        </w:numPr>
        <w:tabs>
          <w:tab w:val="left" w:pos="737"/>
        </w:tabs>
        <w:spacing w:before="0" w:after="0" w:line="483" w:lineRule="exact"/>
        <w:ind w:left="736" w:right="0" w:hanging="389"/>
        <w:jc w:val="left"/>
      </w:pPr>
      <w:r>
        <w:rPr>
          <w:color w:val="585858"/>
        </w:rPr>
        <w:br w:type="column"/>
      </w:r>
      <w:r>
        <w:rPr>
          <w:color w:val="585858"/>
        </w:rPr>
        <w:t>呈递发票</w:t>
      </w:r>
    </w:p>
    <w:p>
      <w:pPr>
        <w:pStyle w:val="8"/>
        <w:spacing w:line="181" w:lineRule="exact"/>
        <w:ind w:left="736"/>
      </w:pPr>
      <w:r>
        <w:rPr>
          <w:color w:val="7E7E7E"/>
        </w:rPr>
        <w:t>加盖发票章后再次确认抬头</w:t>
      </w:r>
    </w:p>
    <w:p>
      <w:pPr>
        <w:pStyle w:val="8"/>
        <w:spacing w:before="28" w:line="156" w:lineRule="auto"/>
        <w:ind w:left="736" w:right="193"/>
      </w:pPr>
      <w:r>
        <w:rPr>
          <w:color w:val="7E7E7E"/>
        </w:rPr>
        <w:t>和发票序号并双手呈递给顾客</w:t>
      </w:r>
    </w:p>
    <w:p>
      <w:pPr>
        <w:pStyle w:val="8"/>
        <w:spacing w:before="49" w:line="156" w:lineRule="auto"/>
        <w:ind w:left="736" w:right="193"/>
      </w:pPr>
      <w:r>
        <w:rPr>
          <w:color w:val="7E7E7E"/>
        </w:rPr>
        <w:t>注：发票章不能遮挡金额数字和校验码</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spacing w:before="13"/>
        <w:rPr>
          <w:sz w:val="3"/>
        </w:rPr>
      </w:pPr>
    </w:p>
    <w:p>
      <w:pPr>
        <w:pStyle w:val="8"/>
        <w:tabs>
          <w:tab w:val="left" w:pos="3592"/>
          <w:tab w:val="left" w:pos="7099"/>
        </w:tabs>
        <w:ind w:left="88"/>
      </w:pPr>
      <w:r>
        <w:drawing>
          <wp:inline distT="0" distB="0" distL="0" distR="0">
            <wp:extent cx="2029460" cy="1522095"/>
            <wp:effectExtent l="0" t="0" r="0" b="0"/>
            <wp:docPr id="385" name="image2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228.jpeg"/>
                    <pic:cNvPicPr>
                      <a:picLocks noChangeAspect="1"/>
                    </pic:cNvPicPr>
                  </pic:nvPicPr>
                  <pic:blipFill>
                    <a:blip r:embed="rId391"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387" name="image2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229.jpeg"/>
                    <pic:cNvPicPr>
                      <a:picLocks noChangeAspect="1"/>
                    </pic:cNvPicPr>
                  </pic:nvPicPr>
                  <pic:blipFill>
                    <a:blip r:embed="rId392"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389" name="image2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230.jpeg"/>
                    <pic:cNvPicPr>
                      <a:picLocks noChangeAspect="1"/>
                    </pic:cNvPicPr>
                  </pic:nvPicPr>
                  <pic:blipFill>
                    <a:blip r:embed="rId393"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7"/>
        </w:numPr>
        <w:tabs>
          <w:tab w:val="left" w:pos="737"/>
        </w:tabs>
        <w:spacing w:before="0" w:after="0" w:line="533" w:lineRule="exact"/>
        <w:ind w:left="736" w:right="0" w:hanging="389"/>
        <w:jc w:val="left"/>
      </w:pPr>
      <w:r>
        <w:rPr>
          <w:color w:val="585858"/>
        </w:rPr>
        <w:t>致谢送客</w:t>
      </w:r>
    </w:p>
    <w:p>
      <w:pPr>
        <w:pStyle w:val="8"/>
        <w:spacing w:line="305" w:lineRule="exact"/>
        <w:ind w:left="736"/>
      </w:pPr>
      <w:r>
        <w:rPr>
          <w:color w:val="7E7E7E"/>
        </w:rPr>
        <w:t>对顾客表示感谢并致送客语</w:t>
      </w:r>
    </w:p>
    <w:p>
      <w:pPr>
        <w:pStyle w:val="5"/>
        <w:numPr>
          <w:ilvl w:val="0"/>
          <w:numId w:val="27"/>
        </w:numPr>
        <w:tabs>
          <w:tab w:val="left" w:pos="737"/>
        </w:tabs>
        <w:spacing w:before="0" w:after="0" w:line="533" w:lineRule="exact"/>
        <w:ind w:left="736" w:right="0" w:hanging="389"/>
        <w:jc w:val="left"/>
      </w:pPr>
      <w:r>
        <w:rPr>
          <w:color w:val="585858"/>
        </w:rPr>
        <w:br w:type="column"/>
      </w:r>
      <w:r>
        <w:rPr>
          <w:color w:val="585858"/>
        </w:rPr>
        <w:t>退款服务</w:t>
      </w:r>
    </w:p>
    <w:p>
      <w:pPr>
        <w:pStyle w:val="8"/>
        <w:spacing w:line="240" w:lineRule="exact"/>
        <w:ind w:left="736"/>
      </w:pPr>
      <w:r>
        <w:rPr>
          <w:color w:val="7E7E7E"/>
        </w:rPr>
        <w:t>确认退款原因并进行退款</w:t>
      </w:r>
    </w:p>
    <w:p>
      <w:pPr>
        <w:pStyle w:val="8"/>
        <w:spacing w:line="304" w:lineRule="exact"/>
        <w:ind w:left="736"/>
      </w:pPr>
      <w:r>
        <w:rPr>
          <w:color w:val="7E7E7E"/>
        </w:rPr>
        <w:t>（详见退款流程）</w:t>
      </w:r>
    </w:p>
    <w:p>
      <w:pPr>
        <w:pStyle w:val="5"/>
        <w:numPr>
          <w:ilvl w:val="0"/>
          <w:numId w:val="27"/>
        </w:numPr>
        <w:tabs>
          <w:tab w:val="left" w:pos="737"/>
        </w:tabs>
        <w:spacing w:before="0" w:after="0" w:line="533" w:lineRule="exact"/>
        <w:ind w:left="736" w:right="0" w:hanging="389"/>
        <w:jc w:val="left"/>
      </w:pPr>
      <w:r>
        <w:rPr>
          <w:color w:val="585858"/>
        </w:rPr>
        <w:br w:type="column"/>
      </w:r>
      <w:r>
        <w:rPr>
          <w:color w:val="585858"/>
        </w:rPr>
        <w:t>换岗交接</w:t>
      </w:r>
    </w:p>
    <w:p>
      <w:pPr>
        <w:pStyle w:val="8"/>
        <w:spacing w:before="28" w:line="156" w:lineRule="auto"/>
        <w:ind w:left="736" w:right="234"/>
        <w:jc w:val="both"/>
      </w:pPr>
      <w:r>
        <w:rPr>
          <w:color w:val="7E7E7E"/>
          <w:spacing w:val="-2"/>
        </w:rPr>
        <w:t xml:space="preserve">核对现金、银联、大众点评消费与交班报表是否一致， </w:t>
      </w:r>
      <w:r>
        <w:rPr>
          <w:color w:val="7E7E7E"/>
        </w:rPr>
        <w:t>交接特殊情况</w:t>
      </w:r>
    </w:p>
    <w:p>
      <w:pPr>
        <w:spacing w:after="0" w:line="156" w:lineRule="auto"/>
        <w:jc w:val="both"/>
        <w:sectPr>
          <w:type w:val="continuous"/>
          <w:pgSz w:w="10380" w:h="13900"/>
          <w:pgMar w:top="1300" w:right="0" w:bottom="280" w:left="0" w:header="720" w:footer="720" w:gutter="0"/>
          <w:cols w:equalWidth="0" w:num="3">
            <w:col w:w="3173" w:space="332"/>
            <w:col w:w="2969" w:space="538"/>
            <w:col w:w="3368"/>
          </w:cols>
        </w:sectPr>
      </w:pPr>
    </w:p>
    <w:p>
      <w:pPr>
        <w:pStyle w:val="8"/>
        <w:rPr>
          <w:sz w:val="27"/>
        </w:rPr>
      </w:pPr>
    </w:p>
    <w:p>
      <w:pPr>
        <w:pStyle w:val="8"/>
        <w:tabs>
          <w:tab w:val="left" w:pos="6273"/>
        </w:tabs>
        <w:ind w:left="873"/>
      </w:pPr>
      <w:r>
        <w:drawing>
          <wp:inline distT="0" distB="0" distL="0" distR="0">
            <wp:extent cx="2047875" cy="1536065"/>
            <wp:effectExtent l="0" t="0" r="0" b="0"/>
            <wp:docPr id="391"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231.jpeg"/>
                    <pic:cNvPicPr>
                      <a:picLocks noChangeAspect="1"/>
                    </pic:cNvPicPr>
                  </pic:nvPicPr>
                  <pic:blipFill>
                    <a:blip r:embed="rId394" cstate="print"/>
                    <a:stretch>
                      <a:fillRect/>
                    </a:stretch>
                  </pic:blipFill>
                  <pic:spPr>
                    <a:xfrm>
                      <a:off x="0" y="0"/>
                      <a:ext cx="2048255" cy="1536191"/>
                    </a:xfrm>
                    <a:prstGeom prst="rect">
                      <a:avLst/>
                    </a:prstGeom>
                  </pic:spPr>
                </pic:pic>
              </a:graphicData>
            </a:graphic>
          </wp:inline>
        </w:drawing>
      </w:r>
      <w:r>
        <w:tab/>
      </w:r>
      <w:r>
        <w:rPr>
          <w:position w:val="1"/>
        </w:rPr>
        <w:drawing>
          <wp:inline distT="0" distB="0" distL="0" distR="0">
            <wp:extent cx="2043430" cy="1531620"/>
            <wp:effectExtent l="0" t="0" r="0" b="0"/>
            <wp:docPr id="393" name="image2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32.jpeg"/>
                    <pic:cNvPicPr>
                      <a:picLocks noChangeAspect="1"/>
                    </pic:cNvPicPr>
                  </pic:nvPicPr>
                  <pic:blipFill>
                    <a:blip r:embed="rId395" cstate="print"/>
                    <a:stretch>
                      <a:fillRect/>
                    </a:stretch>
                  </pic:blipFill>
                  <pic:spPr>
                    <a:xfrm>
                      <a:off x="0" y="0"/>
                      <a:ext cx="2043679" cy="1531620"/>
                    </a:xfrm>
                    <a:prstGeom prst="rect">
                      <a:avLst/>
                    </a:prstGeom>
                  </pic:spPr>
                </pic:pic>
              </a:graphicData>
            </a:graphic>
          </wp:inline>
        </w:drawing>
      </w:r>
    </w:p>
    <w:p>
      <w:pPr>
        <w:spacing w:after="0"/>
        <w:sectPr>
          <w:headerReference r:id="rId89" w:type="default"/>
          <w:pgSz w:w="10380" w:h="13900"/>
          <w:pgMar w:top="880" w:right="0" w:bottom="520" w:left="0" w:header="528" w:footer="242" w:gutter="0"/>
        </w:sectPr>
      </w:pPr>
    </w:p>
    <w:p>
      <w:pPr>
        <w:pStyle w:val="5"/>
        <w:numPr>
          <w:ilvl w:val="1"/>
          <w:numId w:val="27"/>
        </w:numPr>
        <w:tabs>
          <w:tab w:val="left" w:pos="1550"/>
        </w:tabs>
        <w:spacing w:before="0" w:after="0" w:line="536" w:lineRule="exact"/>
        <w:ind w:left="1549" w:right="0" w:hanging="404"/>
        <w:jc w:val="left"/>
      </w:pPr>
      <w:r>
        <w:rPr>
          <w:color w:val="585858"/>
        </w:rPr>
        <w:t>核对账单</w:t>
      </w:r>
    </w:p>
    <w:p>
      <w:pPr>
        <w:pStyle w:val="8"/>
        <w:spacing w:line="235" w:lineRule="exact"/>
        <w:ind w:left="1549"/>
      </w:pPr>
      <w:r>
        <w:rPr>
          <w:color w:val="7E7E7E"/>
        </w:rPr>
        <w:t>微笑目视对方，语气柔和，</w:t>
      </w:r>
    </w:p>
    <w:p>
      <w:pPr>
        <w:pStyle w:val="8"/>
        <w:spacing w:line="305" w:lineRule="exact"/>
        <w:ind w:left="1549"/>
      </w:pPr>
      <w:r>
        <w:rPr>
          <w:color w:val="7E7E7E"/>
        </w:rPr>
        <w:t>核对账单后询问支付方式</w:t>
      </w:r>
    </w:p>
    <w:p>
      <w:pPr>
        <w:pStyle w:val="5"/>
        <w:numPr>
          <w:ilvl w:val="1"/>
          <w:numId w:val="27"/>
        </w:numPr>
        <w:tabs>
          <w:tab w:val="left" w:pos="1550"/>
        </w:tabs>
        <w:spacing w:before="0" w:after="0" w:line="536" w:lineRule="exact"/>
        <w:ind w:left="1549" w:right="0" w:hanging="404"/>
        <w:jc w:val="left"/>
      </w:pPr>
      <w:r>
        <w:rPr>
          <w:color w:val="585858"/>
        </w:rPr>
        <w:br w:type="column"/>
      </w:r>
      <w:r>
        <w:rPr>
          <w:color w:val="585858"/>
        </w:rPr>
        <w:t>收款验钞</w:t>
      </w:r>
    </w:p>
    <w:p>
      <w:pPr>
        <w:pStyle w:val="8"/>
        <w:spacing w:before="23" w:line="156" w:lineRule="auto"/>
        <w:ind w:left="1549" w:right="1029"/>
        <w:jc w:val="both"/>
      </w:pPr>
      <w:r>
        <w:rPr>
          <w:color w:val="7E7E7E"/>
          <w:spacing w:val="-1"/>
        </w:rPr>
        <w:t>收到现金后，提示顾客收款</w:t>
      </w:r>
      <w:r>
        <w:rPr>
          <w:color w:val="7E7E7E"/>
          <w:spacing w:val="-2"/>
        </w:rPr>
        <w:t>金额，然后用验钞机检验钱</w:t>
      </w:r>
      <w:r>
        <w:rPr>
          <w:color w:val="7E7E7E"/>
        </w:rPr>
        <w:t>币正反面</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7"/>
        <w:rPr>
          <w:sz w:val="15"/>
        </w:rPr>
      </w:pPr>
    </w:p>
    <w:p>
      <w:pPr>
        <w:pStyle w:val="8"/>
        <w:tabs>
          <w:tab w:val="left" w:pos="6273"/>
        </w:tabs>
        <w:ind w:left="873"/>
      </w:pPr>
      <w:r>
        <w:drawing>
          <wp:inline distT="0" distB="0" distL="0" distR="0">
            <wp:extent cx="2045970" cy="1536065"/>
            <wp:effectExtent l="0" t="0" r="0" b="0"/>
            <wp:docPr id="395" name="image2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233.jpeg"/>
                    <pic:cNvPicPr>
                      <a:picLocks noChangeAspect="1"/>
                    </pic:cNvPicPr>
                  </pic:nvPicPr>
                  <pic:blipFill>
                    <a:blip r:embed="rId396"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397" name="image2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234.jpeg"/>
                    <pic:cNvPicPr>
                      <a:picLocks noChangeAspect="1"/>
                    </pic:cNvPicPr>
                  </pic:nvPicPr>
                  <pic:blipFill>
                    <a:blip r:embed="rId397"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27"/>
        </w:numPr>
        <w:tabs>
          <w:tab w:val="left" w:pos="1550"/>
        </w:tabs>
        <w:spacing w:before="0" w:after="0" w:line="523" w:lineRule="exact"/>
        <w:ind w:left="1549" w:right="0" w:hanging="404"/>
        <w:jc w:val="left"/>
      </w:pPr>
      <w:r>
        <w:rPr>
          <w:color w:val="585858"/>
        </w:rPr>
        <w:t>更换钱币</w:t>
      </w:r>
    </w:p>
    <w:p>
      <w:pPr>
        <w:pStyle w:val="8"/>
        <w:spacing w:before="14" w:line="156" w:lineRule="auto"/>
        <w:ind w:left="1549" w:right="38"/>
        <w:jc w:val="both"/>
      </w:pPr>
      <w:r>
        <w:rPr>
          <w:color w:val="7E7E7E"/>
          <w:spacing w:val="-2"/>
        </w:rPr>
        <w:t>如果验钞机通不过，则和顾客委婉的说换一张，不要提</w:t>
      </w:r>
      <w:r>
        <w:rPr>
          <w:color w:val="7E7E7E"/>
        </w:rPr>
        <w:t>“假币”二字</w:t>
      </w:r>
    </w:p>
    <w:p>
      <w:pPr>
        <w:pStyle w:val="5"/>
        <w:numPr>
          <w:ilvl w:val="1"/>
          <w:numId w:val="27"/>
        </w:numPr>
        <w:tabs>
          <w:tab w:val="left" w:pos="1550"/>
        </w:tabs>
        <w:spacing w:before="0" w:after="0" w:line="523" w:lineRule="exact"/>
        <w:ind w:left="1549" w:right="0" w:hanging="404"/>
        <w:jc w:val="left"/>
      </w:pPr>
      <w:r>
        <w:rPr>
          <w:color w:val="585858"/>
        </w:rPr>
        <w:br w:type="column"/>
      </w:r>
      <w:r>
        <w:rPr>
          <w:color w:val="585858"/>
        </w:rPr>
        <w:t>找零送客</w:t>
      </w:r>
    </w:p>
    <w:p>
      <w:pPr>
        <w:pStyle w:val="8"/>
        <w:spacing w:before="14" w:line="156" w:lineRule="auto"/>
        <w:ind w:left="1549" w:right="1029"/>
        <w:jc w:val="both"/>
      </w:pPr>
      <w:r>
        <w:rPr>
          <w:color w:val="7E7E7E"/>
          <w:spacing w:val="-2"/>
        </w:rPr>
        <w:t>验钱通过后，输入现金买单金额找零，留存单据，致送</w:t>
      </w:r>
      <w:r>
        <w:rPr>
          <w:color w:val="7E7E7E"/>
          <w:spacing w:val="1"/>
        </w:rPr>
        <w:t>客语 注：收款找零要双手呈递</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7"/>
        <w:rPr>
          <w:sz w:val="23"/>
        </w:rPr>
      </w:pPr>
    </w:p>
    <w:p>
      <w:pPr>
        <w:pStyle w:val="8"/>
        <w:spacing w:before="47"/>
        <w:ind w:left="988"/>
      </w:pPr>
      <w:r>
        <w:rPr>
          <w:color w:val="7E7E7E"/>
        </w:rPr>
        <w:t>1、您好，请问有需要退的酒水吗？请问您有会员卡吗?</w:t>
      </w:r>
    </w:p>
    <w:p>
      <w:pPr>
        <w:pStyle w:val="8"/>
        <w:spacing w:before="39"/>
        <w:ind w:left="988"/>
      </w:pPr>
      <w:r>
        <w:rPr>
          <w:color w:val="7E7E7E"/>
        </w:rPr>
        <w:t>2、您好，请您核对账单。</w:t>
      </w:r>
    </w:p>
    <w:p>
      <w:pPr>
        <w:pStyle w:val="8"/>
        <w:spacing w:before="40"/>
        <w:ind w:left="988"/>
      </w:pPr>
      <w:r>
        <w:rPr>
          <w:color w:val="7E7E7E"/>
        </w:rPr>
        <w:t>3、您好，请问您怎么支付?</w:t>
      </w:r>
    </w:p>
    <w:p>
      <w:pPr>
        <w:pStyle w:val="8"/>
        <w:spacing w:before="39"/>
        <w:ind w:left="988"/>
      </w:pPr>
      <w:r>
        <w:rPr>
          <w:color w:val="7E7E7E"/>
        </w:rPr>
        <w:t>4、您好，请您签字，谢谢。</w:t>
      </w:r>
    </w:p>
    <w:p>
      <w:pPr>
        <w:pStyle w:val="8"/>
        <w:spacing w:before="39"/>
        <w:ind w:left="988"/>
      </w:pPr>
      <w:r>
        <w:rPr>
          <w:color w:val="7E7E7E"/>
        </w:rPr>
        <w:t>5、您好、收您**元，找您**元，请您收好。</w:t>
      </w:r>
    </w:p>
    <w:p>
      <w:pPr>
        <w:pStyle w:val="8"/>
        <w:spacing w:before="40"/>
        <w:ind w:left="988"/>
      </w:pPr>
      <w:r>
        <w:rPr>
          <w:color w:val="7E7E7E"/>
        </w:rPr>
        <w:t>6、您好，请您打开付款二维码，我扫您。</w:t>
      </w:r>
    </w:p>
    <w:p>
      <w:pPr>
        <w:spacing w:after="0"/>
        <w:sectPr>
          <w:type w:val="continuous"/>
          <w:pgSz w:w="10380" w:h="13900"/>
          <w:pgMar w:top="1300" w:right="0" w:bottom="280" w:left="0" w:header="720" w:footer="720" w:gutter="0"/>
        </w:sectPr>
      </w:pPr>
    </w:p>
    <w:p>
      <w:pPr>
        <w:pStyle w:val="8"/>
        <w:spacing w:before="9"/>
        <w:rPr>
          <w:sz w:val="24"/>
        </w:rPr>
      </w:pPr>
    </w:p>
    <w:p>
      <w:pPr>
        <w:pStyle w:val="8"/>
        <w:tabs>
          <w:tab w:val="left" w:pos="6276"/>
        </w:tabs>
        <w:ind w:left="873"/>
      </w:pPr>
      <w:r>
        <w:drawing>
          <wp:inline distT="0" distB="0" distL="0" distR="0">
            <wp:extent cx="2047875" cy="1536065"/>
            <wp:effectExtent l="0" t="0" r="0" b="0"/>
            <wp:docPr id="399"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31.jpeg"/>
                    <pic:cNvPicPr>
                      <a:picLocks noChangeAspect="1"/>
                    </pic:cNvPicPr>
                  </pic:nvPicPr>
                  <pic:blipFill>
                    <a:blip r:embed="rId394" cstate="print"/>
                    <a:stretch>
                      <a:fillRect/>
                    </a:stretch>
                  </pic:blipFill>
                  <pic:spPr>
                    <a:xfrm>
                      <a:off x="0" y="0"/>
                      <a:ext cx="2048255" cy="1536191"/>
                    </a:xfrm>
                    <a:prstGeom prst="rect">
                      <a:avLst/>
                    </a:prstGeom>
                  </pic:spPr>
                </pic:pic>
              </a:graphicData>
            </a:graphic>
          </wp:inline>
        </w:drawing>
      </w:r>
      <w:r>
        <w:tab/>
      </w:r>
      <w:r>
        <w:drawing>
          <wp:inline distT="0" distB="0" distL="0" distR="0">
            <wp:extent cx="2044065" cy="1536065"/>
            <wp:effectExtent l="0" t="0" r="0" b="0"/>
            <wp:docPr id="401" name="image2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235.jpeg"/>
                    <pic:cNvPicPr>
                      <a:picLocks noChangeAspect="1"/>
                    </pic:cNvPicPr>
                  </pic:nvPicPr>
                  <pic:blipFill>
                    <a:blip r:embed="rId398" cstate="print"/>
                    <a:stretch>
                      <a:fillRect/>
                    </a:stretch>
                  </pic:blipFill>
                  <pic:spPr>
                    <a:xfrm>
                      <a:off x="0" y="0"/>
                      <a:ext cx="2044200" cy="1536191"/>
                    </a:xfrm>
                    <a:prstGeom prst="rect">
                      <a:avLst/>
                    </a:prstGeom>
                  </pic:spPr>
                </pic:pic>
              </a:graphicData>
            </a:graphic>
          </wp:inline>
        </w:drawing>
      </w:r>
    </w:p>
    <w:p>
      <w:pPr>
        <w:spacing w:after="0"/>
        <w:sectPr>
          <w:headerReference r:id="rId90" w:type="default"/>
          <w:pgSz w:w="10380" w:h="13900"/>
          <w:pgMar w:top="940" w:right="0" w:bottom="520" w:left="0" w:header="572" w:footer="242" w:gutter="0"/>
        </w:sectPr>
      </w:pPr>
    </w:p>
    <w:p>
      <w:pPr>
        <w:pStyle w:val="5"/>
        <w:numPr>
          <w:ilvl w:val="0"/>
          <w:numId w:val="28"/>
        </w:numPr>
        <w:tabs>
          <w:tab w:val="left" w:pos="1550"/>
        </w:tabs>
        <w:spacing w:before="0" w:after="0" w:line="536" w:lineRule="exact"/>
        <w:ind w:left="1549" w:right="0" w:hanging="404"/>
        <w:jc w:val="left"/>
      </w:pPr>
      <w:r>
        <w:rPr>
          <w:color w:val="585858"/>
        </w:rPr>
        <w:t>核对账单</w:t>
      </w:r>
    </w:p>
    <w:p>
      <w:pPr>
        <w:pStyle w:val="8"/>
        <w:spacing w:line="235" w:lineRule="exact"/>
        <w:ind w:left="1549"/>
      </w:pPr>
      <w:r>
        <w:rPr>
          <w:color w:val="7E7E7E"/>
        </w:rPr>
        <w:t>微笑目视对方，语气柔和，</w:t>
      </w:r>
    </w:p>
    <w:p>
      <w:pPr>
        <w:pStyle w:val="8"/>
        <w:spacing w:line="305" w:lineRule="exact"/>
        <w:ind w:left="1549"/>
      </w:pPr>
      <w:r>
        <w:rPr>
          <w:color w:val="7E7E7E"/>
        </w:rPr>
        <w:t>核对账单后询问支付方式</w:t>
      </w:r>
    </w:p>
    <w:p>
      <w:pPr>
        <w:pStyle w:val="5"/>
        <w:numPr>
          <w:ilvl w:val="0"/>
          <w:numId w:val="28"/>
        </w:numPr>
        <w:tabs>
          <w:tab w:val="left" w:pos="1550"/>
        </w:tabs>
        <w:spacing w:before="0" w:after="0" w:line="536" w:lineRule="exact"/>
        <w:ind w:left="1549" w:right="0" w:hanging="404"/>
        <w:jc w:val="left"/>
      </w:pPr>
      <w:r>
        <w:rPr>
          <w:color w:val="585858"/>
        </w:rPr>
        <w:br w:type="column"/>
      </w:r>
      <w:r>
        <w:rPr>
          <w:color w:val="585858"/>
        </w:rPr>
        <w:t>查询会员</w:t>
      </w:r>
    </w:p>
    <w:p>
      <w:pPr>
        <w:pStyle w:val="8"/>
        <w:spacing w:line="235" w:lineRule="exact"/>
        <w:ind w:left="1549"/>
      </w:pPr>
      <w:r>
        <w:rPr>
          <w:color w:val="7E7E7E"/>
        </w:rPr>
        <w:t>输入手机号码或刷卡输入会</w:t>
      </w:r>
    </w:p>
    <w:p>
      <w:pPr>
        <w:pStyle w:val="8"/>
        <w:spacing w:line="305" w:lineRule="exact"/>
        <w:ind w:left="1549"/>
      </w:pPr>
      <w:r>
        <w:rPr>
          <w:color w:val="7E7E7E"/>
        </w:rPr>
        <w:t>员系统查询</w:t>
      </w:r>
    </w:p>
    <w:p>
      <w:pPr>
        <w:spacing w:after="0" w:line="305" w:lineRule="exact"/>
        <w:sectPr>
          <w:type w:val="continuous"/>
          <w:pgSz w:w="10380" w:h="13900"/>
          <w:pgMar w:top="1300" w:right="0" w:bottom="280" w:left="0" w:header="720" w:footer="720" w:gutter="0"/>
          <w:cols w:equalWidth="0" w:num="2">
            <w:col w:w="3981" w:space="1422"/>
            <w:col w:w="4977"/>
          </w:cols>
        </w:sectPr>
      </w:pPr>
    </w:p>
    <w:p>
      <w:pPr>
        <w:pStyle w:val="8"/>
        <w:spacing w:before="6"/>
        <w:rPr>
          <w:sz w:val="26"/>
        </w:rPr>
      </w:pPr>
    </w:p>
    <w:p>
      <w:pPr>
        <w:pStyle w:val="8"/>
        <w:tabs>
          <w:tab w:val="left" w:pos="6276"/>
        </w:tabs>
        <w:ind w:left="873"/>
      </w:pPr>
      <w:r>
        <w:drawing>
          <wp:inline distT="0" distB="0" distL="0" distR="0">
            <wp:extent cx="2045970" cy="1536065"/>
            <wp:effectExtent l="0" t="0" r="0" b="0"/>
            <wp:docPr id="403" name="image2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236.jpeg"/>
                    <pic:cNvPicPr>
                      <a:picLocks noChangeAspect="1"/>
                    </pic:cNvPicPr>
                  </pic:nvPicPr>
                  <pic:blipFill>
                    <a:blip r:embed="rId399" cstate="print"/>
                    <a:stretch>
                      <a:fillRect/>
                    </a:stretch>
                  </pic:blipFill>
                  <pic:spPr>
                    <a:xfrm>
                      <a:off x="0" y="0"/>
                      <a:ext cx="2046226" cy="1536191"/>
                    </a:xfrm>
                    <a:prstGeom prst="rect">
                      <a:avLst/>
                    </a:prstGeom>
                  </pic:spPr>
                </pic:pic>
              </a:graphicData>
            </a:graphic>
          </wp:inline>
        </w:drawing>
      </w:r>
      <w:r>
        <w:tab/>
      </w:r>
      <w:r>
        <w:drawing>
          <wp:inline distT="0" distB="0" distL="0" distR="0">
            <wp:extent cx="2042160" cy="1531620"/>
            <wp:effectExtent l="0" t="0" r="0" b="0"/>
            <wp:docPr id="405" name="image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237.jpeg"/>
                    <pic:cNvPicPr>
                      <a:picLocks noChangeAspect="1"/>
                    </pic:cNvPicPr>
                  </pic:nvPicPr>
                  <pic:blipFill>
                    <a:blip r:embed="rId400"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8"/>
        </w:numPr>
        <w:tabs>
          <w:tab w:val="left" w:pos="1550"/>
        </w:tabs>
        <w:spacing w:before="0" w:after="0" w:line="523" w:lineRule="exact"/>
        <w:ind w:left="1549" w:right="0" w:hanging="404"/>
        <w:jc w:val="left"/>
      </w:pPr>
      <w:r>
        <w:rPr>
          <w:color w:val="585858"/>
        </w:rPr>
        <w:t>告知顾客</w:t>
      </w:r>
    </w:p>
    <w:p>
      <w:pPr>
        <w:pStyle w:val="8"/>
        <w:spacing w:before="14" w:line="156" w:lineRule="auto"/>
        <w:ind w:left="1549" w:right="38"/>
      </w:pPr>
      <w:r>
        <w:rPr>
          <w:color w:val="7E7E7E"/>
        </w:rPr>
        <w:t>与顾客确认卡内余额、积分、代金券及有效期等</w:t>
      </w:r>
    </w:p>
    <w:p>
      <w:pPr>
        <w:pStyle w:val="5"/>
        <w:numPr>
          <w:ilvl w:val="0"/>
          <w:numId w:val="28"/>
        </w:numPr>
        <w:tabs>
          <w:tab w:val="left" w:pos="1550"/>
        </w:tabs>
        <w:spacing w:before="0" w:after="0" w:line="523" w:lineRule="exact"/>
        <w:ind w:left="1549" w:right="0" w:hanging="404"/>
        <w:jc w:val="left"/>
      </w:pPr>
      <w:r>
        <w:rPr>
          <w:color w:val="585858"/>
        </w:rPr>
        <w:br w:type="column"/>
      </w:r>
      <w:r>
        <w:rPr>
          <w:color w:val="585858"/>
        </w:rPr>
        <w:t>验证支付</w:t>
      </w:r>
    </w:p>
    <w:p>
      <w:pPr>
        <w:pStyle w:val="8"/>
        <w:spacing w:line="251" w:lineRule="exact"/>
        <w:ind w:left="1549"/>
      </w:pPr>
      <w:r>
        <w:rPr>
          <w:color w:val="7E7E7E"/>
        </w:rPr>
        <w:t>点击输入验证码确认支付。</w:t>
      </w:r>
    </w:p>
    <w:p>
      <w:pPr>
        <w:pStyle w:val="8"/>
        <w:spacing w:line="264" w:lineRule="exact"/>
        <w:ind w:left="1549"/>
      </w:pPr>
      <w:r>
        <w:rPr>
          <w:color w:val="7E7E7E"/>
        </w:rPr>
        <w:t>注意：必须要发送验证码</w:t>
      </w:r>
    </w:p>
    <w:p>
      <w:pPr>
        <w:pStyle w:val="8"/>
        <w:spacing w:line="304" w:lineRule="exact"/>
        <w:ind w:left="1549"/>
      </w:pPr>
      <w:r>
        <w:rPr>
          <w:color w:val="7E7E7E"/>
        </w:rPr>
        <w:t>（防止盗用）</w:t>
      </w:r>
    </w:p>
    <w:p>
      <w:pPr>
        <w:spacing w:after="0" w:line="304" w:lineRule="exact"/>
        <w:sectPr>
          <w:type w:val="continuous"/>
          <w:pgSz w:w="10380" w:h="13900"/>
          <w:pgMar w:top="1300" w:right="0" w:bottom="280" w:left="0" w:header="720" w:footer="720" w:gutter="0"/>
          <w:cols w:equalWidth="0" w:num="2">
            <w:col w:w="4189" w:space="1214"/>
            <w:col w:w="4977"/>
          </w:cols>
        </w:sectPr>
      </w:pPr>
    </w:p>
    <w:p>
      <w:pPr>
        <w:pStyle w:val="8"/>
        <w:rPr>
          <w:sz w:val="12"/>
        </w:rPr>
      </w:pPr>
    </w:p>
    <w:p>
      <w:pPr>
        <w:pStyle w:val="8"/>
        <w:tabs>
          <w:tab w:val="left" w:pos="6273"/>
        </w:tabs>
        <w:ind w:left="873"/>
      </w:pPr>
      <w:r>
        <w:drawing>
          <wp:inline distT="0" distB="0" distL="0" distR="0">
            <wp:extent cx="2045970" cy="1536065"/>
            <wp:effectExtent l="0" t="0" r="0" b="0"/>
            <wp:docPr id="407" name="image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238.jpeg"/>
                    <pic:cNvPicPr>
                      <a:picLocks noChangeAspect="1"/>
                    </pic:cNvPicPr>
                  </pic:nvPicPr>
                  <pic:blipFill>
                    <a:blip r:embed="rId401"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409" name="image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39.jpeg"/>
                    <pic:cNvPicPr>
                      <a:picLocks noChangeAspect="1"/>
                    </pic:cNvPicPr>
                  </pic:nvPicPr>
                  <pic:blipFill>
                    <a:blip r:embed="rId402"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28"/>
        </w:numPr>
        <w:tabs>
          <w:tab w:val="left" w:pos="1550"/>
        </w:tabs>
        <w:spacing w:before="0" w:after="0" w:line="539" w:lineRule="exact"/>
        <w:ind w:left="1549" w:right="0" w:hanging="404"/>
        <w:jc w:val="left"/>
      </w:pPr>
      <w:r>
        <w:rPr>
          <w:color w:val="585858"/>
        </w:rPr>
        <w:t>确认扣款</w:t>
      </w:r>
    </w:p>
    <w:p>
      <w:pPr>
        <w:pStyle w:val="8"/>
        <w:spacing w:before="23" w:line="156" w:lineRule="auto"/>
        <w:ind w:left="1549" w:right="38"/>
        <w:jc w:val="both"/>
      </w:pPr>
      <w:r>
        <w:rPr>
          <w:color w:val="7E7E7E"/>
          <w:spacing w:val="-2"/>
        </w:rPr>
        <w:t>询问顾客用卡内哪种方式买单。注意：积分和代金券不</w:t>
      </w:r>
      <w:r>
        <w:rPr>
          <w:color w:val="7E7E7E"/>
        </w:rPr>
        <w:t>能同时使用（优惠不同享</w:t>
      </w:r>
      <w:r>
        <w:rPr>
          <w:color w:val="7E7E7E"/>
          <w:spacing w:val="-18"/>
        </w:rPr>
        <w:t>）</w:t>
      </w:r>
    </w:p>
    <w:p>
      <w:pPr>
        <w:pStyle w:val="5"/>
        <w:numPr>
          <w:ilvl w:val="0"/>
          <w:numId w:val="28"/>
        </w:numPr>
        <w:tabs>
          <w:tab w:val="left" w:pos="1550"/>
        </w:tabs>
        <w:spacing w:before="0" w:after="0" w:line="540" w:lineRule="exact"/>
        <w:ind w:left="1549" w:right="0" w:hanging="404"/>
        <w:jc w:val="left"/>
      </w:pPr>
      <w:r>
        <w:rPr>
          <w:color w:val="585858"/>
        </w:rPr>
        <w:br w:type="column"/>
      </w:r>
      <w:r>
        <w:rPr>
          <w:color w:val="585858"/>
        </w:rPr>
        <w:t>买单成功</w:t>
      </w:r>
    </w:p>
    <w:p>
      <w:pPr>
        <w:pStyle w:val="8"/>
        <w:spacing w:before="23" w:line="156" w:lineRule="auto"/>
        <w:ind w:left="1549" w:right="988"/>
      </w:pPr>
      <w:r>
        <w:rPr>
          <w:color w:val="7E7E7E"/>
        </w:rPr>
        <w:t>支付成功后，留存单据，致送客语</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2" w:after="1"/>
        <w:rPr>
          <w:sz w:val="25"/>
        </w:rPr>
      </w:pPr>
    </w:p>
    <w:p>
      <w:pPr>
        <w:pStyle w:val="8"/>
        <w:tabs>
          <w:tab w:val="left" w:pos="6273"/>
        </w:tabs>
        <w:ind w:left="873"/>
      </w:pPr>
      <w:r>
        <w:drawing>
          <wp:inline distT="0" distB="0" distL="0" distR="0">
            <wp:extent cx="2047875" cy="1536065"/>
            <wp:effectExtent l="0" t="0" r="0" b="0"/>
            <wp:docPr id="411"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image231.jpeg"/>
                    <pic:cNvPicPr>
                      <a:picLocks noChangeAspect="1"/>
                    </pic:cNvPicPr>
                  </pic:nvPicPr>
                  <pic:blipFill>
                    <a:blip r:embed="rId394" cstate="print"/>
                    <a:stretch>
                      <a:fillRect/>
                    </a:stretch>
                  </pic:blipFill>
                  <pic:spPr>
                    <a:xfrm>
                      <a:off x="0" y="0"/>
                      <a:ext cx="2048255" cy="1536191"/>
                    </a:xfrm>
                    <a:prstGeom prst="rect">
                      <a:avLst/>
                    </a:prstGeom>
                  </pic:spPr>
                </pic:pic>
              </a:graphicData>
            </a:graphic>
          </wp:inline>
        </w:drawing>
      </w:r>
      <w:r>
        <w:tab/>
      </w:r>
      <w:r>
        <w:rPr>
          <w:position w:val="1"/>
        </w:rPr>
        <w:drawing>
          <wp:inline distT="0" distB="0" distL="0" distR="0">
            <wp:extent cx="2043430" cy="1531620"/>
            <wp:effectExtent l="0" t="0" r="0" b="0"/>
            <wp:docPr id="413" name="image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240.jpeg"/>
                    <pic:cNvPicPr>
                      <a:picLocks noChangeAspect="1"/>
                    </pic:cNvPicPr>
                  </pic:nvPicPr>
                  <pic:blipFill>
                    <a:blip r:embed="rId403" cstate="print"/>
                    <a:stretch>
                      <a:fillRect/>
                    </a:stretch>
                  </pic:blipFill>
                  <pic:spPr>
                    <a:xfrm>
                      <a:off x="0" y="0"/>
                      <a:ext cx="2043679" cy="1531620"/>
                    </a:xfrm>
                    <a:prstGeom prst="rect">
                      <a:avLst/>
                    </a:prstGeom>
                  </pic:spPr>
                </pic:pic>
              </a:graphicData>
            </a:graphic>
          </wp:inline>
        </w:drawing>
      </w:r>
    </w:p>
    <w:p>
      <w:pPr>
        <w:spacing w:after="0"/>
        <w:sectPr>
          <w:headerReference r:id="rId91" w:type="default"/>
          <w:pgSz w:w="10380" w:h="13900"/>
          <w:pgMar w:top="920" w:right="0" w:bottom="520" w:left="0" w:header="562" w:footer="242" w:gutter="0"/>
        </w:sectPr>
      </w:pPr>
    </w:p>
    <w:p>
      <w:pPr>
        <w:pStyle w:val="5"/>
        <w:numPr>
          <w:ilvl w:val="0"/>
          <w:numId w:val="29"/>
        </w:numPr>
        <w:tabs>
          <w:tab w:val="left" w:pos="1550"/>
        </w:tabs>
        <w:spacing w:before="0" w:after="0" w:line="536" w:lineRule="exact"/>
        <w:ind w:left="1549" w:right="0" w:hanging="404"/>
        <w:jc w:val="left"/>
      </w:pPr>
      <w:r>
        <w:rPr>
          <w:color w:val="585858"/>
        </w:rPr>
        <w:t>核对账单</w:t>
      </w:r>
    </w:p>
    <w:p>
      <w:pPr>
        <w:pStyle w:val="8"/>
        <w:spacing w:line="235" w:lineRule="exact"/>
        <w:ind w:left="1549"/>
      </w:pPr>
      <w:r>
        <w:rPr>
          <w:color w:val="7E7E7E"/>
        </w:rPr>
        <w:t>微笑目视对方，语气柔和，</w:t>
      </w:r>
    </w:p>
    <w:p>
      <w:pPr>
        <w:pStyle w:val="8"/>
        <w:spacing w:line="305" w:lineRule="exact"/>
        <w:ind w:left="1549"/>
      </w:pPr>
      <w:r>
        <w:rPr>
          <w:color w:val="7E7E7E"/>
        </w:rPr>
        <w:t>核对账单后询问支付方式</w:t>
      </w:r>
    </w:p>
    <w:p>
      <w:pPr>
        <w:pStyle w:val="5"/>
        <w:numPr>
          <w:ilvl w:val="0"/>
          <w:numId w:val="29"/>
        </w:numPr>
        <w:tabs>
          <w:tab w:val="left" w:pos="1550"/>
        </w:tabs>
        <w:spacing w:before="0" w:after="0" w:line="536" w:lineRule="exact"/>
        <w:ind w:left="1549" w:right="0" w:hanging="404"/>
        <w:jc w:val="left"/>
      </w:pPr>
      <w:r>
        <w:rPr>
          <w:color w:val="585858"/>
        </w:rPr>
        <w:br w:type="column"/>
      </w:r>
      <w:r>
        <w:rPr>
          <w:color w:val="585858"/>
        </w:rPr>
        <w:t>刷卡输入</w:t>
      </w:r>
    </w:p>
    <w:p>
      <w:pPr>
        <w:pStyle w:val="8"/>
        <w:spacing w:before="23" w:line="156" w:lineRule="auto"/>
        <w:ind w:left="1549" w:right="1029"/>
        <w:jc w:val="both"/>
      </w:pPr>
      <w:r>
        <w:rPr>
          <w:color w:val="7E7E7E"/>
          <w:spacing w:val="-1"/>
        </w:rPr>
        <w:t>输入消费金额，芯片银行卡</w:t>
      </w:r>
      <w:r>
        <w:rPr>
          <w:color w:val="7E7E7E"/>
          <w:spacing w:val="-2"/>
        </w:rPr>
        <w:t>插卡，挥卡、无芯片刷卡， 金额确认无误后，请顾客输入密码，交易成功出银联单</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7"/>
        <w:rPr>
          <w:sz w:val="2"/>
        </w:rPr>
      </w:pPr>
    </w:p>
    <w:p>
      <w:pPr>
        <w:pStyle w:val="8"/>
        <w:ind w:left="873"/>
      </w:pPr>
      <w:r>
        <w:drawing>
          <wp:inline distT="0" distB="0" distL="0" distR="0">
            <wp:extent cx="2045970" cy="1536065"/>
            <wp:effectExtent l="0" t="0" r="0" b="0"/>
            <wp:docPr id="415" name="image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241.jpeg"/>
                    <pic:cNvPicPr>
                      <a:picLocks noChangeAspect="1"/>
                    </pic:cNvPicPr>
                  </pic:nvPicPr>
                  <pic:blipFill>
                    <a:blip r:embed="rId404" cstate="print"/>
                    <a:stretch>
                      <a:fillRect/>
                    </a:stretch>
                  </pic:blipFill>
                  <pic:spPr>
                    <a:xfrm>
                      <a:off x="0" y="0"/>
                      <a:ext cx="2046226" cy="1536191"/>
                    </a:xfrm>
                    <a:prstGeom prst="rect">
                      <a:avLst/>
                    </a:prstGeom>
                  </pic:spPr>
                </pic:pic>
              </a:graphicData>
            </a:graphic>
          </wp:inline>
        </w:drawing>
      </w:r>
    </w:p>
    <w:p>
      <w:pPr>
        <w:pStyle w:val="5"/>
        <w:numPr>
          <w:ilvl w:val="0"/>
          <w:numId w:val="29"/>
        </w:numPr>
        <w:tabs>
          <w:tab w:val="left" w:pos="1550"/>
        </w:tabs>
        <w:spacing w:before="0" w:after="0" w:line="523" w:lineRule="exact"/>
        <w:ind w:left="1549" w:right="0" w:hanging="404"/>
        <w:jc w:val="left"/>
      </w:pPr>
      <w:r>
        <w:rPr>
          <w:color w:val="585858"/>
        </w:rPr>
        <w:t>签字送客</w:t>
      </w:r>
    </w:p>
    <w:p>
      <w:pPr>
        <w:pStyle w:val="8"/>
        <w:spacing w:before="14" w:line="156" w:lineRule="auto"/>
        <w:ind w:left="1549" w:right="6432"/>
        <w:jc w:val="both"/>
      </w:pPr>
      <w:r>
        <w:rPr>
          <w:color w:val="7E7E7E"/>
          <w:spacing w:val="-2"/>
        </w:rPr>
        <w:t>商户联签字确认，客户联给顾客，及时落单，留存银联</w:t>
      </w:r>
      <w:r>
        <w:rPr>
          <w:color w:val="7E7E7E"/>
        </w:rPr>
        <w:t>单及结账单，致送客语</w:t>
      </w:r>
    </w:p>
    <w:p>
      <w:pPr>
        <w:spacing w:after="0" w:line="156" w:lineRule="auto"/>
        <w:jc w:val="both"/>
        <w:sectPr>
          <w:type w:val="continuous"/>
          <w:pgSz w:w="10380" w:h="13900"/>
          <w:pgMar w:top="1300" w:right="0" w:bottom="280" w:left="0" w:header="720" w:footer="720" w:gutter="0"/>
        </w:sectPr>
      </w:pPr>
    </w:p>
    <w:p>
      <w:pPr>
        <w:pStyle w:val="8"/>
        <w:spacing w:before="12"/>
        <w:rPr>
          <w:sz w:val="18"/>
        </w:rPr>
      </w:pPr>
    </w:p>
    <w:p>
      <w:pPr>
        <w:pStyle w:val="8"/>
        <w:tabs>
          <w:tab w:val="left" w:pos="3592"/>
          <w:tab w:val="left" w:pos="7099"/>
        </w:tabs>
        <w:ind w:left="88"/>
      </w:pPr>
      <w:r>
        <w:drawing>
          <wp:inline distT="0" distB="0" distL="0" distR="0">
            <wp:extent cx="2029460" cy="1522095"/>
            <wp:effectExtent l="0" t="0" r="0" b="0"/>
            <wp:docPr id="417" name="image2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242.jpeg"/>
                    <pic:cNvPicPr>
                      <a:picLocks noChangeAspect="1"/>
                    </pic:cNvPicPr>
                  </pic:nvPicPr>
                  <pic:blipFill>
                    <a:blip r:embed="rId405"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419" name="image2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243.jpeg"/>
                    <pic:cNvPicPr>
                      <a:picLocks noChangeAspect="1"/>
                    </pic:cNvPicPr>
                  </pic:nvPicPr>
                  <pic:blipFill>
                    <a:blip r:embed="rId406"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421" name="image2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244.jpeg"/>
                    <pic:cNvPicPr>
                      <a:picLocks noChangeAspect="1"/>
                    </pic:cNvPicPr>
                  </pic:nvPicPr>
                  <pic:blipFill>
                    <a:blip r:embed="rId407" cstate="print"/>
                    <a:stretch>
                      <a:fillRect/>
                    </a:stretch>
                  </pic:blipFill>
                  <pic:spPr>
                    <a:xfrm>
                      <a:off x="0" y="0"/>
                      <a:ext cx="2027938" cy="1522476"/>
                    </a:xfrm>
                    <a:prstGeom prst="rect">
                      <a:avLst/>
                    </a:prstGeom>
                  </pic:spPr>
                </pic:pic>
              </a:graphicData>
            </a:graphic>
          </wp:inline>
        </w:drawing>
      </w:r>
    </w:p>
    <w:p>
      <w:pPr>
        <w:spacing w:after="0"/>
        <w:sectPr>
          <w:headerReference r:id="rId92" w:type="default"/>
          <w:pgSz w:w="10380" w:h="13900"/>
          <w:pgMar w:top="900" w:right="0" w:bottom="520" w:left="0" w:header="538" w:footer="242" w:gutter="0"/>
        </w:sectPr>
      </w:pPr>
    </w:p>
    <w:p>
      <w:pPr>
        <w:pStyle w:val="5"/>
        <w:numPr>
          <w:ilvl w:val="0"/>
          <w:numId w:val="30"/>
        </w:numPr>
        <w:tabs>
          <w:tab w:val="left" w:pos="737"/>
        </w:tabs>
        <w:spacing w:before="0" w:after="0" w:line="541" w:lineRule="exact"/>
        <w:ind w:left="736" w:right="0" w:hanging="389"/>
        <w:jc w:val="left"/>
      </w:pPr>
      <w:r>
        <w:rPr>
          <w:color w:val="585858"/>
        </w:rPr>
        <w:t>核对账单</w:t>
      </w:r>
    </w:p>
    <w:p>
      <w:pPr>
        <w:pStyle w:val="8"/>
        <w:spacing w:line="273" w:lineRule="exact"/>
        <w:ind w:left="736"/>
      </w:pPr>
      <w:r>
        <w:rPr>
          <w:color w:val="7E7E7E"/>
          <w:w w:val="95"/>
        </w:rPr>
        <w:t>核对账单后询问支付方式</w:t>
      </w:r>
    </w:p>
    <w:p>
      <w:pPr>
        <w:pStyle w:val="8"/>
        <w:spacing w:line="329" w:lineRule="exact"/>
        <w:ind w:left="736"/>
      </w:pPr>
      <w:r>
        <w:rPr>
          <w:color w:val="7E7E7E"/>
          <w:w w:val="95"/>
        </w:rPr>
        <w:t>微笑目视对方，语气柔和</w:t>
      </w:r>
    </w:p>
    <w:p>
      <w:pPr>
        <w:pStyle w:val="5"/>
        <w:numPr>
          <w:ilvl w:val="0"/>
          <w:numId w:val="30"/>
        </w:numPr>
        <w:tabs>
          <w:tab w:val="left" w:pos="737"/>
        </w:tabs>
        <w:spacing w:before="0" w:after="0" w:line="541" w:lineRule="exact"/>
        <w:ind w:left="736" w:right="0" w:hanging="389"/>
        <w:jc w:val="left"/>
      </w:pPr>
      <w:r>
        <w:rPr>
          <w:color w:val="585858"/>
        </w:rPr>
        <w:br w:type="column"/>
      </w:r>
      <w:r>
        <w:rPr>
          <w:color w:val="585858"/>
        </w:rPr>
        <w:t>扫码支付宝</w:t>
      </w:r>
    </w:p>
    <w:p>
      <w:pPr>
        <w:pStyle w:val="8"/>
        <w:spacing w:before="36" w:line="156" w:lineRule="auto"/>
        <w:ind w:left="736" w:right="38"/>
        <w:jc w:val="both"/>
      </w:pPr>
      <w:r>
        <w:rPr>
          <w:color w:val="7E7E7E"/>
          <w:spacing w:val="-1"/>
          <w:w w:val="95"/>
        </w:rPr>
        <w:t>顾客出示付款码，一体机点</w:t>
      </w:r>
      <w:r>
        <w:rPr>
          <w:color w:val="7E7E7E"/>
          <w:spacing w:val="-2"/>
        </w:rPr>
        <w:t>击支付宝收款，用扫码枪扫顾客付款码，收款成功出结账单，留存单据，致送客语</w:t>
      </w:r>
    </w:p>
    <w:p>
      <w:pPr>
        <w:pStyle w:val="5"/>
        <w:numPr>
          <w:ilvl w:val="0"/>
          <w:numId w:val="30"/>
        </w:numPr>
        <w:tabs>
          <w:tab w:val="left" w:pos="737"/>
        </w:tabs>
        <w:spacing w:before="0" w:after="0" w:line="541" w:lineRule="exact"/>
        <w:ind w:left="736" w:right="0" w:hanging="389"/>
        <w:jc w:val="left"/>
      </w:pPr>
      <w:r>
        <w:rPr>
          <w:color w:val="585858"/>
        </w:rPr>
        <w:br w:type="column"/>
      </w:r>
      <w:r>
        <w:rPr>
          <w:color w:val="585858"/>
        </w:rPr>
        <w:t>扫码微信</w:t>
      </w:r>
    </w:p>
    <w:p>
      <w:pPr>
        <w:pStyle w:val="8"/>
        <w:spacing w:line="249" w:lineRule="exact"/>
        <w:ind w:left="736"/>
      </w:pPr>
      <w:r>
        <w:rPr>
          <w:color w:val="7E7E7E"/>
        </w:rPr>
        <w:t>顾客出示付款码，T1点击</w:t>
      </w:r>
    </w:p>
    <w:p>
      <w:pPr>
        <w:pStyle w:val="8"/>
        <w:spacing w:before="28" w:line="156" w:lineRule="auto"/>
        <w:ind w:left="736" w:right="26"/>
      </w:pPr>
      <w:r>
        <w:rPr>
          <w:color w:val="7E7E7E"/>
        </w:rPr>
        <w:t xml:space="preserve">微信收款，用扫码枪扫顾客 </w:t>
      </w:r>
      <w:r>
        <w:rPr>
          <w:color w:val="7E7E7E"/>
          <w:spacing w:val="-2"/>
        </w:rPr>
        <w:t xml:space="preserve">付款码，收款成功出结账单， </w:t>
      </w:r>
      <w:r>
        <w:rPr>
          <w:color w:val="7E7E7E"/>
        </w:rPr>
        <w:t>留存单据，致送客语</w:t>
      </w:r>
    </w:p>
    <w:p>
      <w:pPr>
        <w:spacing w:after="0" w:line="156" w:lineRule="auto"/>
        <w:sectPr>
          <w:type w:val="continuous"/>
          <w:pgSz w:w="10380" w:h="13900"/>
          <w:pgMar w:top="1300" w:right="0" w:bottom="280" w:left="0" w:header="720" w:footer="720" w:gutter="0"/>
          <w:cols w:equalWidth="0" w:num="3">
            <w:col w:w="2974" w:space="532"/>
            <w:col w:w="3168" w:space="338"/>
            <w:col w:w="3368"/>
          </w:cols>
        </w:sectPr>
      </w:pPr>
    </w:p>
    <w:p>
      <w:pPr>
        <w:pStyle w:val="8"/>
        <w:spacing w:before="4"/>
        <w:rPr>
          <w:sz w:val="4"/>
        </w:rPr>
      </w:pPr>
    </w:p>
    <w:p>
      <w:pPr>
        <w:pStyle w:val="8"/>
        <w:tabs>
          <w:tab w:val="left" w:pos="3592"/>
          <w:tab w:val="left" w:pos="7096"/>
        </w:tabs>
        <w:ind w:left="88"/>
      </w:pPr>
      <w:r>
        <w:drawing>
          <wp:inline distT="0" distB="0" distL="0" distR="0">
            <wp:extent cx="2029460" cy="1522095"/>
            <wp:effectExtent l="0" t="0" r="0" b="0"/>
            <wp:docPr id="423" name="image2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image245.jpeg"/>
                    <pic:cNvPicPr>
                      <a:picLocks noChangeAspect="1"/>
                    </pic:cNvPicPr>
                  </pic:nvPicPr>
                  <pic:blipFill>
                    <a:blip r:embed="rId40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425" name="image2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image246.jpeg"/>
                    <pic:cNvPicPr>
                      <a:picLocks noChangeAspect="1"/>
                    </pic:cNvPicPr>
                  </pic:nvPicPr>
                  <pic:blipFill>
                    <a:blip r:embed="rId409"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427" name="image2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247.jpeg"/>
                    <pic:cNvPicPr>
                      <a:picLocks noChangeAspect="1"/>
                    </pic:cNvPicPr>
                  </pic:nvPicPr>
                  <pic:blipFill>
                    <a:blip r:embed="rId410"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0"/>
        </w:numPr>
        <w:tabs>
          <w:tab w:val="left" w:pos="737"/>
        </w:tabs>
        <w:spacing w:before="0" w:after="0" w:line="535" w:lineRule="exact"/>
        <w:ind w:left="736" w:right="0" w:hanging="389"/>
        <w:jc w:val="left"/>
      </w:pPr>
      <w:r>
        <w:rPr>
          <w:color w:val="585858"/>
        </w:rPr>
        <w:t>点评支付</w:t>
      </w:r>
    </w:p>
    <w:p>
      <w:pPr>
        <w:pStyle w:val="8"/>
        <w:spacing w:before="19" w:line="156" w:lineRule="auto"/>
        <w:ind w:left="736" w:right="38"/>
        <w:jc w:val="both"/>
      </w:pPr>
      <w:r>
        <w:rPr>
          <w:color w:val="7E7E7E"/>
          <w:spacing w:val="-1"/>
        </w:rPr>
        <w:t>点评搜索丰茂烤串</w:t>
      </w:r>
      <w:r>
        <w:rPr>
          <w:color w:val="7E7E7E"/>
        </w:rPr>
        <w:t>XX店， 点击买单，输入 消费金额确认支付（避免买错门店</w:t>
      </w:r>
      <w:r>
        <w:rPr>
          <w:color w:val="7E7E7E"/>
          <w:spacing w:val="-12"/>
        </w:rPr>
        <w:t>）</w:t>
      </w:r>
    </w:p>
    <w:p>
      <w:pPr>
        <w:pStyle w:val="5"/>
        <w:numPr>
          <w:ilvl w:val="0"/>
          <w:numId w:val="30"/>
        </w:numPr>
        <w:tabs>
          <w:tab w:val="left" w:pos="737"/>
        </w:tabs>
        <w:spacing w:before="0" w:after="0" w:line="535" w:lineRule="exact"/>
        <w:ind w:left="736" w:right="0" w:hanging="389"/>
        <w:jc w:val="left"/>
      </w:pPr>
      <w:r>
        <w:rPr>
          <w:color w:val="585858"/>
        </w:rPr>
        <w:br w:type="column"/>
      </w:r>
      <w:r>
        <w:rPr>
          <w:color w:val="585858"/>
        </w:rPr>
        <w:t>核实收银</w:t>
      </w:r>
    </w:p>
    <w:p>
      <w:pPr>
        <w:pStyle w:val="8"/>
        <w:spacing w:before="19" w:line="156" w:lineRule="auto"/>
        <w:ind w:left="736" w:right="17"/>
      </w:pPr>
      <w:r>
        <w:rPr>
          <w:color w:val="7E7E7E"/>
        </w:rPr>
        <w:t>点评后台确认到账后，T1 选择大众点评方式落单，留存结账单，致送客语</w:t>
      </w:r>
    </w:p>
    <w:p>
      <w:pPr>
        <w:pStyle w:val="5"/>
        <w:numPr>
          <w:ilvl w:val="0"/>
          <w:numId w:val="30"/>
        </w:numPr>
        <w:tabs>
          <w:tab w:val="left" w:pos="737"/>
        </w:tabs>
        <w:spacing w:before="0" w:after="0" w:line="535" w:lineRule="exact"/>
        <w:ind w:left="736" w:right="0" w:hanging="389"/>
        <w:jc w:val="left"/>
      </w:pPr>
      <w:r>
        <w:rPr>
          <w:color w:val="585858"/>
        </w:rPr>
        <w:br w:type="column"/>
      </w:r>
      <w:r>
        <w:rPr>
          <w:color w:val="585858"/>
        </w:rPr>
        <w:t>多方式付款</w:t>
      </w:r>
    </w:p>
    <w:p>
      <w:pPr>
        <w:pStyle w:val="8"/>
        <w:spacing w:before="19" w:line="156" w:lineRule="auto"/>
        <w:ind w:left="736" w:right="234"/>
        <w:jc w:val="both"/>
      </w:pPr>
      <w:r>
        <w:rPr>
          <w:color w:val="7E7E7E"/>
          <w:spacing w:val="-2"/>
        </w:rPr>
        <w:t>根据顾客支付的现金、刷卡</w:t>
      </w:r>
      <w:r>
        <w:rPr>
          <w:color w:val="7E7E7E"/>
        </w:rPr>
        <w:t>等2种以上买单方式，对应</w:t>
      </w:r>
      <w:r>
        <w:rPr>
          <w:color w:val="7E7E7E"/>
          <w:spacing w:val="-2"/>
        </w:rPr>
        <w:t>方式落单，留存结账单，致</w:t>
      </w:r>
      <w:r>
        <w:rPr>
          <w:color w:val="7E7E7E"/>
        </w:rPr>
        <w:t>送客语</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3"/>
        <w:rPr>
          <w:sz w:val="5"/>
        </w:rPr>
      </w:pPr>
    </w:p>
    <w:p>
      <w:pPr>
        <w:pStyle w:val="8"/>
        <w:ind w:left="86"/>
      </w:pPr>
      <w:r>
        <w:drawing>
          <wp:inline distT="0" distB="0" distL="0" distR="0">
            <wp:extent cx="2026285" cy="1517650"/>
            <wp:effectExtent l="0" t="0" r="0" b="0"/>
            <wp:docPr id="429" name="image2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248.jpeg"/>
                    <pic:cNvPicPr>
                      <a:picLocks noChangeAspect="1"/>
                    </pic:cNvPicPr>
                  </pic:nvPicPr>
                  <pic:blipFill>
                    <a:blip r:embed="rId411" cstate="print"/>
                    <a:stretch>
                      <a:fillRect/>
                    </a:stretch>
                  </pic:blipFill>
                  <pic:spPr>
                    <a:xfrm>
                      <a:off x="0" y="0"/>
                      <a:ext cx="2026910" cy="1517904"/>
                    </a:xfrm>
                    <a:prstGeom prst="rect">
                      <a:avLst/>
                    </a:prstGeom>
                  </pic:spPr>
                </pic:pic>
              </a:graphicData>
            </a:graphic>
          </wp:inline>
        </w:drawing>
      </w:r>
    </w:p>
    <w:p>
      <w:pPr>
        <w:pStyle w:val="5"/>
        <w:numPr>
          <w:ilvl w:val="0"/>
          <w:numId w:val="30"/>
        </w:numPr>
        <w:tabs>
          <w:tab w:val="left" w:pos="737"/>
        </w:tabs>
        <w:spacing w:before="0" w:after="0" w:line="539" w:lineRule="exact"/>
        <w:ind w:left="736" w:right="0" w:hanging="389"/>
        <w:jc w:val="left"/>
      </w:pPr>
      <w:r>
        <w:rPr>
          <w:color w:val="585858"/>
        </w:rPr>
        <w:t>升级会员</w:t>
      </w:r>
    </w:p>
    <w:p>
      <w:pPr>
        <w:pStyle w:val="8"/>
        <w:spacing w:before="28" w:line="156" w:lineRule="auto"/>
        <w:ind w:left="736" w:right="7240"/>
      </w:pPr>
      <w:r>
        <w:rPr>
          <w:color w:val="7E7E7E"/>
        </w:rPr>
        <w:t>点击“电子会员卡”，免费升级为会员卡。增加会员量</w:t>
      </w:r>
    </w:p>
    <w:p>
      <w:pPr>
        <w:spacing w:after="0" w:line="156" w:lineRule="auto"/>
        <w:sectPr>
          <w:type w:val="continuous"/>
          <w:pgSz w:w="10380" w:h="13900"/>
          <w:pgMar w:top="1300" w:right="0" w:bottom="280" w:left="0" w:header="720" w:footer="720" w:gutter="0"/>
        </w:sectPr>
      </w:pPr>
    </w:p>
    <w:p>
      <w:pPr>
        <w:spacing w:before="0" w:line="534" w:lineRule="exact"/>
        <w:ind w:left="1146" w:right="0" w:firstLine="0"/>
        <w:jc w:val="left"/>
        <w:rPr>
          <w:b/>
          <w:sz w:val="24"/>
        </w:rPr>
      </w:pPr>
      <w:r>
        <w:rPr>
          <w:color w:val="C00000"/>
          <w:position w:val="-6"/>
          <w:sz w:val="36"/>
        </w:rPr>
        <w:t>1</w:t>
      </w:r>
      <w:r>
        <w:rPr>
          <w:color w:val="C00000"/>
          <w:spacing w:val="85"/>
          <w:position w:val="-6"/>
          <w:sz w:val="36"/>
        </w:rPr>
        <w:t xml:space="preserve"> </w:t>
      </w:r>
      <w:r>
        <w:rPr>
          <w:b/>
          <w:color w:val="585858"/>
          <w:sz w:val="24"/>
        </w:rPr>
        <w:t>确认原因</w:t>
      </w:r>
    </w:p>
    <w:p>
      <w:pPr>
        <w:pStyle w:val="8"/>
        <w:spacing w:before="23" w:line="156" w:lineRule="auto"/>
        <w:ind w:left="1549" w:right="38"/>
      </w:pPr>
      <w:r>
        <w:drawing>
          <wp:anchor distT="0" distB="0" distL="0" distR="0" simplePos="0" relativeHeight="1024" behindDoc="0" locked="0" layoutInCell="1" allowOverlap="1">
            <wp:simplePos x="0" y="0"/>
            <wp:positionH relativeFrom="page">
              <wp:posOffset>554355</wp:posOffset>
            </wp:positionH>
            <wp:positionV relativeFrom="paragraph">
              <wp:posOffset>652145</wp:posOffset>
            </wp:positionV>
            <wp:extent cx="2042160" cy="1531620"/>
            <wp:effectExtent l="0" t="0" r="0" b="0"/>
            <wp:wrapTopAndBottom/>
            <wp:docPr id="435" name="image2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250.jpeg"/>
                    <pic:cNvPicPr>
                      <a:picLocks noChangeAspect="1"/>
                    </pic:cNvPicPr>
                  </pic:nvPicPr>
                  <pic:blipFill>
                    <a:blip r:embed="rId412" cstate="print"/>
                    <a:stretch>
                      <a:fillRect/>
                    </a:stretch>
                  </pic:blipFill>
                  <pic:spPr>
                    <a:xfrm>
                      <a:off x="0" y="0"/>
                      <a:ext cx="2042160" cy="1531620"/>
                    </a:xfrm>
                    <a:prstGeom prst="rect">
                      <a:avLst/>
                    </a:prstGeom>
                  </pic:spPr>
                </pic:pic>
              </a:graphicData>
            </a:graphic>
          </wp:anchor>
        </w:drawing>
      </w:r>
      <w:r>
        <w:rPr>
          <w:color w:val="7E7E7E"/>
        </w:rPr>
        <w:t>语气柔和，与顾客确认退款 原因和金额，申报值班经理 注意：（</w:t>
      </w:r>
      <w:r>
        <w:rPr>
          <w:color w:val="7E7E7E"/>
          <w:spacing w:val="-2"/>
        </w:rPr>
        <w:t xml:space="preserve">退款台必须是空台， </w:t>
      </w:r>
      <w:r>
        <w:rPr>
          <w:color w:val="7E7E7E"/>
        </w:rPr>
        <w:t>占用请转台后操作）</w:t>
      </w:r>
    </w:p>
    <w:p>
      <w:pPr>
        <w:spacing w:before="0" w:line="499" w:lineRule="exact"/>
        <w:ind w:left="1146" w:right="0" w:firstLine="0"/>
        <w:jc w:val="left"/>
        <w:rPr>
          <w:b/>
          <w:sz w:val="24"/>
        </w:rPr>
      </w:pPr>
      <w:r>
        <w:rPr>
          <w:color w:val="C00000"/>
          <w:position w:val="-6"/>
          <w:sz w:val="36"/>
        </w:rPr>
        <w:t>3</w:t>
      </w:r>
      <w:r>
        <w:rPr>
          <w:color w:val="C00000"/>
          <w:spacing w:val="85"/>
          <w:position w:val="-6"/>
          <w:sz w:val="36"/>
        </w:rPr>
        <w:t xml:space="preserve"> </w:t>
      </w:r>
      <w:r>
        <w:rPr>
          <w:b/>
          <w:color w:val="585858"/>
          <w:sz w:val="24"/>
        </w:rPr>
        <w:t>退款现金</w:t>
      </w:r>
    </w:p>
    <w:p>
      <w:pPr>
        <w:pStyle w:val="8"/>
        <w:spacing w:before="14" w:line="156" w:lineRule="auto"/>
        <w:ind w:left="1549" w:right="202"/>
      </w:pPr>
      <w:r>
        <w:rPr>
          <w:color w:val="7E7E7E"/>
        </w:rPr>
        <w:t>退款给顾客，重新买单落单后留存结账单</w:t>
      </w:r>
    </w:p>
    <w:p>
      <w:pPr>
        <w:spacing w:before="0" w:line="534" w:lineRule="exact"/>
        <w:ind w:left="1146" w:right="0" w:firstLine="0"/>
        <w:jc w:val="left"/>
        <w:rPr>
          <w:b/>
          <w:sz w:val="24"/>
        </w:rPr>
      </w:pPr>
      <w:r>
        <w:br w:type="column"/>
      </w:r>
      <w:r>
        <w:rPr>
          <w:color w:val="C00000"/>
          <w:position w:val="-6"/>
          <w:sz w:val="36"/>
        </w:rPr>
        <w:t>2</w:t>
      </w:r>
      <w:r>
        <w:rPr>
          <w:color w:val="C00000"/>
          <w:spacing w:val="85"/>
          <w:position w:val="-6"/>
          <w:sz w:val="36"/>
        </w:rPr>
        <w:t xml:space="preserve"> </w:t>
      </w:r>
      <w:r>
        <w:rPr>
          <w:b/>
          <w:color w:val="585858"/>
          <w:sz w:val="24"/>
        </w:rPr>
        <w:t>反结账单</w:t>
      </w:r>
    </w:p>
    <w:p>
      <w:pPr>
        <w:pStyle w:val="8"/>
        <w:spacing w:before="23" w:line="156" w:lineRule="auto"/>
        <w:ind w:left="1549" w:right="1029"/>
        <w:jc w:val="both"/>
      </w:pPr>
      <w:r>
        <w:rPr>
          <w:color w:val="7E7E7E"/>
          <w:spacing w:val="-1"/>
        </w:rPr>
        <w:t>输入结账单单号，登录管理</w:t>
      </w:r>
      <w:r>
        <w:rPr>
          <w:color w:val="7E7E7E"/>
        </w:rPr>
        <w:t>层工号进行反结（</w:t>
      </w:r>
      <w:r>
        <w:rPr>
          <w:color w:val="7E7E7E"/>
          <w:spacing w:val="-5"/>
        </w:rPr>
        <w:t>管理层在</w:t>
      </w:r>
      <w:r>
        <w:rPr>
          <w:color w:val="7E7E7E"/>
        </w:rPr>
        <w:t>场）</w:t>
      </w:r>
    </w:p>
    <w:p>
      <w:pPr>
        <w:pStyle w:val="8"/>
        <w:spacing w:before="5"/>
        <w:rPr>
          <w:sz w:val="13"/>
        </w:rPr>
      </w:pPr>
      <w:r>
        <w:drawing>
          <wp:anchor distT="0" distB="0" distL="0" distR="0" simplePos="0" relativeHeight="1024" behindDoc="0" locked="0" layoutInCell="1" allowOverlap="1">
            <wp:simplePos x="0" y="0"/>
            <wp:positionH relativeFrom="page">
              <wp:posOffset>3983355</wp:posOffset>
            </wp:positionH>
            <wp:positionV relativeFrom="paragraph">
              <wp:posOffset>179705</wp:posOffset>
            </wp:positionV>
            <wp:extent cx="2047875" cy="1536065"/>
            <wp:effectExtent l="0" t="0" r="0" b="0"/>
            <wp:wrapTopAndBottom/>
            <wp:docPr id="437" name="image2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251.jpeg"/>
                    <pic:cNvPicPr>
                      <a:picLocks noChangeAspect="1"/>
                    </pic:cNvPicPr>
                  </pic:nvPicPr>
                  <pic:blipFill>
                    <a:blip r:embed="rId413" cstate="print"/>
                    <a:stretch>
                      <a:fillRect/>
                    </a:stretch>
                  </pic:blipFill>
                  <pic:spPr>
                    <a:xfrm>
                      <a:off x="0" y="0"/>
                      <a:ext cx="2047748" cy="1536191"/>
                    </a:xfrm>
                    <a:prstGeom prst="rect">
                      <a:avLst/>
                    </a:prstGeom>
                  </pic:spPr>
                </pic:pic>
              </a:graphicData>
            </a:graphic>
          </wp:anchor>
        </w:drawing>
      </w:r>
    </w:p>
    <w:p>
      <w:pPr>
        <w:pStyle w:val="5"/>
        <w:numPr>
          <w:ilvl w:val="0"/>
          <w:numId w:val="31"/>
        </w:numPr>
        <w:tabs>
          <w:tab w:val="left" w:pos="1550"/>
        </w:tabs>
        <w:spacing w:before="0" w:after="0" w:line="495" w:lineRule="exact"/>
        <w:ind w:left="1549" w:right="0" w:hanging="404"/>
        <w:jc w:val="left"/>
      </w:pPr>
      <w:r>
        <w:rPr>
          <w:color w:val="585858"/>
        </w:rPr>
        <w:t>会员退款</w:t>
      </w:r>
    </w:p>
    <w:p>
      <w:pPr>
        <w:pStyle w:val="8"/>
        <w:spacing w:before="14" w:line="156" w:lineRule="auto"/>
        <w:ind w:left="1549" w:right="821"/>
      </w:pPr>
      <w:r>
        <w:rPr>
          <w:color w:val="7E7E7E"/>
        </w:rPr>
        <w:t xml:space="preserve">余额自动返还到卡里，询问 </w:t>
      </w:r>
      <w:r>
        <w:rPr>
          <w:color w:val="7E7E7E"/>
          <w:spacing w:val="-2"/>
        </w:rPr>
        <w:t xml:space="preserve">顾客支付方式，收款后落单， </w:t>
      </w:r>
      <w:r>
        <w:rPr>
          <w:color w:val="7E7E7E"/>
        </w:rPr>
        <w:t>留存结账单</w:t>
      </w:r>
    </w:p>
    <w:p>
      <w:pPr>
        <w:spacing w:after="0" w:line="156" w:lineRule="auto"/>
        <w:sectPr>
          <w:headerReference r:id="rId93" w:type="default"/>
          <w:pgSz w:w="10380" w:h="13900"/>
          <w:pgMar w:top="3800" w:right="0" w:bottom="520" w:left="0" w:header="477" w:footer="242" w:gutter="0"/>
          <w:cols w:equalWidth="0" w:num="2">
            <w:col w:w="4189" w:space="1214"/>
            <w:col w:w="4977"/>
          </w:cols>
        </w:sectPr>
      </w:pPr>
    </w:p>
    <w:p>
      <w:pPr>
        <w:pStyle w:val="8"/>
        <w:spacing w:before="12" w:after="1"/>
        <w:rPr>
          <w:sz w:val="16"/>
        </w:rPr>
      </w:pPr>
    </w:p>
    <w:p>
      <w:pPr>
        <w:pStyle w:val="8"/>
        <w:ind w:left="873"/>
      </w:pPr>
      <w:r>
        <w:drawing>
          <wp:inline distT="0" distB="0" distL="0" distR="0">
            <wp:extent cx="2045970" cy="1536065"/>
            <wp:effectExtent l="0" t="0" r="0" b="0"/>
            <wp:docPr id="439" name="image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image252.jpeg"/>
                    <pic:cNvPicPr>
                      <a:picLocks noChangeAspect="1"/>
                    </pic:cNvPicPr>
                  </pic:nvPicPr>
                  <pic:blipFill>
                    <a:blip r:embed="rId414" cstate="print"/>
                    <a:stretch>
                      <a:fillRect/>
                    </a:stretch>
                  </pic:blipFill>
                  <pic:spPr>
                    <a:xfrm>
                      <a:off x="0" y="0"/>
                      <a:ext cx="2046226" cy="1536192"/>
                    </a:xfrm>
                    <a:prstGeom prst="rect">
                      <a:avLst/>
                    </a:prstGeom>
                  </pic:spPr>
                </pic:pic>
              </a:graphicData>
            </a:graphic>
          </wp:inline>
        </w:drawing>
      </w:r>
    </w:p>
    <w:p>
      <w:pPr>
        <w:pStyle w:val="5"/>
        <w:numPr>
          <w:ilvl w:val="0"/>
          <w:numId w:val="31"/>
        </w:numPr>
        <w:tabs>
          <w:tab w:val="left" w:pos="1550"/>
        </w:tabs>
        <w:spacing w:before="0" w:after="0" w:line="539" w:lineRule="exact"/>
        <w:ind w:left="1549" w:right="0" w:hanging="404"/>
        <w:jc w:val="left"/>
      </w:pPr>
      <w:r>
        <w:rPr>
          <w:color w:val="585858"/>
        </w:rPr>
        <w:t>致谢送客</w:t>
      </w:r>
    </w:p>
    <w:p>
      <w:pPr>
        <w:pStyle w:val="8"/>
        <w:spacing w:before="23" w:line="156" w:lineRule="auto"/>
        <w:ind w:left="1549" w:right="6391"/>
      </w:pPr>
      <w:r>
        <w:rPr>
          <w:color w:val="7E7E7E"/>
        </w:rPr>
        <w:t>买单成功后，向顾客表示感谢，致送客语</w:t>
      </w:r>
    </w:p>
    <w:p>
      <w:pPr>
        <w:spacing w:after="0" w:line="156" w:lineRule="auto"/>
        <w:sectPr>
          <w:type w:val="continuous"/>
          <w:pgSz w:w="10380" w:h="13900"/>
          <w:pgMar w:top="1300" w:right="0" w:bottom="280" w:left="0" w:header="720" w:footer="720" w:gutter="0"/>
        </w:sectPr>
      </w:pPr>
    </w:p>
    <w:p>
      <w:pPr>
        <w:pStyle w:val="5"/>
        <w:numPr>
          <w:ilvl w:val="0"/>
          <w:numId w:val="32"/>
        </w:numPr>
        <w:tabs>
          <w:tab w:val="left" w:pos="1550"/>
        </w:tabs>
        <w:spacing w:before="0" w:after="0" w:line="537" w:lineRule="exact"/>
        <w:ind w:left="1549" w:right="0" w:hanging="404"/>
        <w:jc w:val="left"/>
      </w:pPr>
      <w:r>
        <w:rPr>
          <w:color w:val="585858"/>
        </w:rPr>
        <w:t>确认原因</w:t>
      </w:r>
    </w:p>
    <w:p>
      <w:pPr>
        <w:pStyle w:val="8"/>
        <w:spacing w:before="23" w:line="156" w:lineRule="auto"/>
        <w:ind w:left="1549" w:right="38"/>
      </w:pPr>
      <w:r>
        <w:rPr>
          <w:color w:val="7E7E7E"/>
        </w:rPr>
        <w:t>语气柔和，与顾客退款确认 原因和金额，申报值班经理 注意：（</w:t>
      </w:r>
      <w:r>
        <w:rPr>
          <w:color w:val="7E7E7E"/>
          <w:spacing w:val="-2"/>
        </w:rPr>
        <w:t xml:space="preserve">退款台必须是空台， </w:t>
      </w:r>
      <w:r>
        <w:rPr>
          <w:color w:val="7E7E7E"/>
        </w:rPr>
        <w:t>如占用请转台后操作）</w:t>
      </w:r>
    </w:p>
    <w:p>
      <w:pPr>
        <w:pStyle w:val="5"/>
        <w:numPr>
          <w:ilvl w:val="0"/>
          <w:numId w:val="32"/>
        </w:numPr>
        <w:tabs>
          <w:tab w:val="left" w:pos="1550"/>
        </w:tabs>
        <w:spacing w:before="0" w:after="0" w:line="537" w:lineRule="exact"/>
        <w:ind w:left="1549" w:right="0" w:hanging="404"/>
        <w:jc w:val="left"/>
      </w:pPr>
      <w:r>
        <w:rPr>
          <w:color w:val="585858"/>
        </w:rPr>
        <w:br w:type="column"/>
      </w:r>
      <w:r>
        <w:rPr>
          <w:color w:val="585858"/>
        </w:rPr>
        <w:t>核对消费</w:t>
      </w:r>
    </w:p>
    <w:p>
      <w:pPr>
        <w:pStyle w:val="8"/>
        <w:spacing w:before="23" w:line="156" w:lineRule="auto"/>
        <w:ind w:left="1549" w:right="1081"/>
        <w:jc w:val="both"/>
      </w:pPr>
      <w:r>
        <w:rPr>
          <w:color w:val="7E7E7E"/>
        </w:rPr>
        <w:t>使用同一台pos</w:t>
      </w:r>
      <w:r>
        <w:rPr>
          <w:color w:val="7E7E7E"/>
          <w:spacing w:val="-3"/>
        </w:rPr>
        <w:t>机同一张银</w:t>
      </w:r>
      <w:r>
        <w:rPr>
          <w:color w:val="7E7E7E"/>
        </w:rPr>
        <w:t>行卡，在pos</w:t>
      </w:r>
      <w:r>
        <w:rPr>
          <w:color w:val="7E7E7E"/>
          <w:spacing w:val="-3"/>
        </w:rPr>
        <w:t>机上找到消费</w:t>
      </w:r>
      <w:r>
        <w:rPr>
          <w:color w:val="7E7E7E"/>
        </w:rPr>
        <w:t>撤销</w:t>
      </w:r>
    </w:p>
    <w:p>
      <w:pPr>
        <w:spacing w:after="0" w:line="156" w:lineRule="auto"/>
        <w:jc w:val="both"/>
        <w:sectPr>
          <w:headerReference r:id="rId94" w:type="default"/>
          <w:pgSz w:w="10380" w:h="13900"/>
          <w:pgMar w:top="3800" w:right="0" w:bottom="520" w:left="0" w:header="572" w:footer="242" w:gutter="0"/>
          <w:cols w:equalWidth="0" w:num="2">
            <w:col w:w="4189" w:space="1214"/>
            <w:col w:w="4977"/>
          </w:cols>
        </w:sectPr>
      </w:pPr>
    </w:p>
    <w:p>
      <w:pPr>
        <w:pStyle w:val="8"/>
        <w:spacing w:before="7"/>
        <w:rPr>
          <w:sz w:val="2"/>
        </w:rPr>
      </w:pPr>
    </w:p>
    <w:p>
      <w:pPr>
        <w:pStyle w:val="8"/>
        <w:tabs>
          <w:tab w:val="left" w:pos="6273"/>
        </w:tabs>
        <w:ind w:left="873"/>
      </w:pPr>
      <w:r>
        <w:drawing>
          <wp:inline distT="0" distB="0" distL="0" distR="0">
            <wp:extent cx="2045970" cy="1536065"/>
            <wp:effectExtent l="0" t="0" r="0" b="0"/>
            <wp:docPr id="445" name="image2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254.jpeg"/>
                    <pic:cNvPicPr>
                      <a:picLocks noChangeAspect="1"/>
                    </pic:cNvPicPr>
                  </pic:nvPicPr>
                  <pic:blipFill>
                    <a:blip r:embed="rId415"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447" name="image2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255.jpeg"/>
                    <pic:cNvPicPr>
                      <a:picLocks noChangeAspect="1"/>
                    </pic:cNvPicPr>
                  </pic:nvPicPr>
                  <pic:blipFill>
                    <a:blip r:embed="rId416"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2"/>
        </w:numPr>
        <w:tabs>
          <w:tab w:val="left" w:pos="1550"/>
        </w:tabs>
        <w:spacing w:before="0" w:after="0" w:line="523" w:lineRule="exact"/>
        <w:ind w:left="1549" w:right="0" w:hanging="404"/>
        <w:jc w:val="left"/>
      </w:pPr>
      <w:r>
        <w:rPr>
          <w:color w:val="585858"/>
        </w:rPr>
        <w:t>撤销消费</w:t>
      </w:r>
    </w:p>
    <w:p>
      <w:pPr>
        <w:pStyle w:val="8"/>
        <w:spacing w:before="14" w:line="156" w:lineRule="auto"/>
        <w:ind w:left="1549" w:right="38"/>
        <w:jc w:val="both"/>
      </w:pPr>
      <w:r>
        <w:rPr>
          <w:color w:val="7E7E7E"/>
        </w:rPr>
        <w:t>输入pos机授权码及凭证订</w:t>
      </w:r>
      <w:r>
        <w:rPr>
          <w:color w:val="7E7E7E"/>
          <w:spacing w:val="-2"/>
        </w:rPr>
        <w:t>单号，刷卡并输入密码，出</w:t>
      </w:r>
      <w:r>
        <w:rPr>
          <w:color w:val="7E7E7E"/>
          <w:spacing w:val="-1"/>
          <w:w w:val="95"/>
        </w:rPr>
        <w:t>银联票，商户联签字，客户</w:t>
      </w:r>
      <w:r>
        <w:rPr>
          <w:color w:val="7E7E7E"/>
        </w:rPr>
        <w:t>联给顾客</w:t>
      </w:r>
    </w:p>
    <w:p>
      <w:pPr>
        <w:pStyle w:val="5"/>
        <w:numPr>
          <w:ilvl w:val="0"/>
          <w:numId w:val="32"/>
        </w:numPr>
        <w:tabs>
          <w:tab w:val="left" w:pos="1550"/>
        </w:tabs>
        <w:spacing w:before="0" w:after="0" w:line="523" w:lineRule="exact"/>
        <w:ind w:left="1549" w:right="0" w:hanging="404"/>
        <w:jc w:val="left"/>
      </w:pPr>
      <w:r>
        <w:rPr>
          <w:color w:val="585858"/>
        </w:rPr>
        <w:br w:type="column"/>
      </w:r>
      <w:r>
        <w:rPr>
          <w:color w:val="585858"/>
        </w:rPr>
        <w:t>反结账单</w:t>
      </w:r>
    </w:p>
    <w:p>
      <w:pPr>
        <w:pStyle w:val="8"/>
        <w:spacing w:before="14" w:line="156" w:lineRule="auto"/>
        <w:ind w:left="1549" w:right="1029"/>
        <w:jc w:val="both"/>
      </w:pPr>
      <w:r>
        <w:rPr>
          <w:color w:val="7E7E7E"/>
          <w:spacing w:val="-2"/>
        </w:rPr>
        <w:t>输入结账单单号，登录管理层工号，反结成功后，选择</w:t>
      </w:r>
      <w:r>
        <w:rPr>
          <w:color w:val="7E7E7E"/>
        </w:rPr>
        <w:t>退菜原因</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2"/>
        <w:rPr>
          <w:sz w:val="3"/>
        </w:rPr>
      </w:pPr>
    </w:p>
    <w:p>
      <w:pPr>
        <w:pStyle w:val="8"/>
        <w:ind w:left="873"/>
      </w:pPr>
      <w:r>
        <w:drawing>
          <wp:inline distT="0" distB="0" distL="0" distR="0">
            <wp:extent cx="2045970" cy="1536065"/>
            <wp:effectExtent l="0" t="0" r="0" b="0"/>
            <wp:docPr id="449" name="image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252.jpeg"/>
                    <pic:cNvPicPr>
                      <a:picLocks noChangeAspect="1"/>
                    </pic:cNvPicPr>
                  </pic:nvPicPr>
                  <pic:blipFill>
                    <a:blip r:embed="rId414" cstate="print"/>
                    <a:stretch>
                      <a:fillRect/>
                    </a:stretch>
                  </pic:blipFill>
                  <pic:spPr>
                    <a:xfrm>
                      <a:off x="0" y="0"/>
                      <a:ext cx="2046226" cy="1536192"/>
                    </a:xfrm>
                    <a:prstGeom prst="rect">
                      <a:avLst/>
                    </a:prstGeom>
                  </pic:spPr>
                </pic:pic>
              </a:graphicData>
            </a:graphic>
          </wp:inline>
        </w:drawing>
      </w:r>
    </w:p>
    <w:p>
      <w:pPr>
        <w:pStyle w:val="5"/>
        <w:numPr>
          <w:ilvl w:val="0"/>
          <w:numId w:val="32"/>
        </w:numPr>
        <w:tabs>
          <w:tab w:val="left" w:pos="1550"/>
        </w:tabs>
        <w:spacing w:before="0" w:after="0" w:line="541" w:lineRule="exact"/>
        <w:ind w:left="1549" w:right="0" w:hanging="404"/>
        <w:jc w:val="left"/>
      </w:pPr>
      <w:r>
        <w:rPr>
          <w:color w:val="585858"/>
        </w:rPr>
        <w:t>落单送客</w:t>
      </w:r>
    </w:p>
    <w:p>
      <w:pPr>
        <w:pStyle w:val="8"/>
        <w:spacing w:before="23" w:line="156" w:lineRule="auto"/>
        <w:ind w:left="1549" w:right="6432"/>
        <w:jc w:val="both"/>
      </w:pPr>
      <w:r>
        <w:rPr>
          <w:color w:val="7E7E7E"/>
          <w:spacing w:val="-2"/>
        </w:rPr>
        <w:t>询问顾客支付方式，收款后落单，留存结账单，致送客</w:t>
      </w:r>
      <w:r>
        <w:rPr>
          <w:color w:val="7E7E7E"/>
        </w:rPr>
        <w:t>语</w:t>
      </w:r>
    </w:p>
    <w:p>
      <w:pPr>
        <w:spacing w:after="0" w:line="156" w:lineRule="auto"/>
        <w:jc w:val="both"/>
        <w:sectPr>
          <w:type w:val="continuous"/>
          <w:pgSz w:w="10380" w:h="13900"/>
          <w:pgMar w:top="1300" w:right="0" w:bottom="280" w:left="0" w:header="720" w:footer="720" w:gutter="0"/>
        </w:sectPr>
      </w:pPr>
    </w:p>
    <w:p>
      <w:pPr>
        <w:pStyle w:val="8"/>
        <w:spacing w:before="16"/>
        <w:rPr>
          <w:sz w:val="21"/>
        </w:rPr>
      </w:pPr>
    </w:p>
    <w:p>
      <w:pPr>
        <w:pStyle w:val="8"/>
        <w:tabs>
          <w:tab w:val="left" w:pos="6276"/>
        </w:tabs>
        <w:ind w:left="873"/>
      </w:pPr>
      <w:r>
        <w:drawing>
          <wp:inline distT="0" distB="0" distL="0" distR="0">
            <wp:extent cx="2047875" cy="1536065"/>
            <wp:effectExtent l="0" t="0" r="0" b="0"/>
            <wp:docPr id="451"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231.jpeg"/>
                    <pic:cNvPicPr>
                      <a:picLocks noChangeAspect="1"/>
                    </pic:cNvPicPr>
                  </pic:nvPicPr>
                  <pic:blipFill>
                    <a:blip r:embed="rId394" cstate="print"/>
                    <a:stretch>
                      <a:fillRect/>
                    </a:stretch>
                  </pic:blipFill>
                  <pic:spPr>
                    <a:xfrm>
                      <a:off x="0" y="0"/>
                      <a:ext cx="2048255" cy="1536191"/>
                    </a:xfrm>
                    <a:prstGeom prst="rect">
                      <a:avLst/>
                    </a:prstGeom>
                  </pic:spPr>
                </pic:pic>
              </a:graphicData>
            </a:graphic>
          </wp:inline>
        </w:drawing>
      </w:r>
      <w:r>
        <w:tab/>
      </w:r>
      <w:r>
        <w:drawing>
          <wp:inline distT="0" distB="0" distL="0" distR="0">
            <wp:extent cx="2044065" cy="1536065"/>
            <wp:effectExtent l="0" t="0" r="0" b="0"/>
            <wp:docPr id="453" name="image2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249.jpeg"/>
                    <pic:cNvPicPr>
                      <a:picLocks noChangeAspect="1"/>
                    </pic:cNvPicPr>
                  </pic:nvPicPr>
                  <pic:blipFill>
                    <a:blip r:embed="rId417" cstate="print"/>
                    <a:stretch>
                      <a:fillRect/>
                    </a:stretch>
                  </pic:blipFill>
                  <pic:spPr>
                    <a:xfrm>
                      <a:off x="0" y="0"/>
                      <a:ext cx="2044200" cy="1536191"/>
                    </a:xfrm>
                    <a:prstGeom prst="rect">
                      <a:avLst/>
                    </a:prstGeom>
                  </pic:spPr>
                </pic:pic>
              </a:graphicData>
            </a:graphic>
          </wp:inline>
        </w:drawing>
      </w:r>
    </w:p>
    <w:p>
      <w:pPr>
        <w:spacing w:after="0"/>
        <w:sectPr>
          <w:headerReference r:id="rId95" w:type="default"/>
          <w:pgSz w:w="10380" w:h="13900"/>
          <w:pgMar w:top="980" w:right="0" w:bottom="520" w:left="0" w:header="620" w:footer="242" w:gutter="0"/>
        </w:sectPr>
      </w:pPr>
    </w:p>
    <w:p>
      <w:pPr>
        <w:pStyle w:val="5"/>
        <w:numPr>
          <w:ilvl w:val="0"/>
          <w:numId w:val="33"/>
        </w:numPr>
        <w:tabs>
          <w:tab w:val="left" w:pos="1550"/>
        </w:tabs>
        <w:spacing w:before="0" w:after="0" w:line="536" w:lineRule="exact"/>
        <w:ind w:left="1549" w:right="0" w:hanging="404"/>
        <w:jc w:val="left"/>
      </w:pPr>
      <w:r>
        <w:rPr>
          <w:color w:val="585858"/>
        </w:rPr>
        <w:t>确认原因</w:t>
      </w:r>
    </w:p>
    <w:p>
      <w:pPr>
        <w:pStyle w:val="8"/>
        <w:spacing w:before="23" w:line="156" w:lineRule="auto"/>
        <w:ind w:left="1549" w:right="38"/>
      </w:pPr>
      <w:r>
        <w:rPr>
          <w:color w:val="7E7E7E"/>
        </w:rPr>
        <w:t>语气柔和，与顾客退款确认 原因和金额，申报值班经理 注意：（</w:t>
      </w:r>
      <w:r>
        <w:rPr>
          <w:color w:val="7E7E7E"/>
          <w:spacing w:val="-2"/>
        </w:rPr>
        <w:t xml:space="preserve">退款台必须是空台， </w:t>
      </w:r>
      <w:r>
        <w:rPr>
          <w:color w:val="7E7E7E"/>
        </w:rPr>
        <w:t>占用请转台后操作）</w:t>
      </w:r>
    </w:p>
    <w:p>
      <w:pPr>
        <w:pStyle w:val="5"/>
        <w:numPr>
          <w:ilvl w:val="0"/>
          <w:numId w:val="33"/>
        </w:numPr>
        <w:tabs>
          <w:tab w:val="left" w:pos="1550"/>
        </w:tabs>
        <w:spacing w:before="0" w:after="0" w:line="536" w:lineRule="exact"/>
        <w:ind w:left="1549" w:right="0" w:hanging="404"/>
        <w:jc w:val="left"/>
      </w:pPr>
      <w:r>
        <w:rPr>
          <w:color w:val="585858"/>
        </w:rPr>
        <w:br w:type="column"/>
      </w:r>
      <w:r>
        <w:rPr>
          <w:color w:val="585858"/>
        </w:rPr>
        <w:t>反结支付宝</w:t>
      </w:r>
    </w:p>
    <w:p>
      <w:pPr>
        <w:pStyle w:val="8"/>
        <w:spacing w:before="23" w:line="156" w:lineRule="auto"/>
        <w:ind w:left="1549" w:right="1029"/>
        <w:jc w:val="both"/>
      </w:pPr>
      <w:r>
        <w:rPr>
          <w:color w:val="7E7E7E"/>
          <w:spacing w:val="-1"/>
        </w:rPr>
        <w:t>输入结账单单号，登录管理</w:t>
      </w:r>
      <w:r>
        <w:rPr>
          <w:color w:val="7E7E7E"/>
          <w:spacing w:val="-2"/>
        </w:rPr>
        <w:t>层工号，确认反结，选择退菜原因。注意：顾客必须在</w:t>
      </w:r>
      <w:r>
        <w:rPr>
          <w:color w:val="7E7E7E"/>
        </w:rPr>
        <w:t>现场，余额自动退还顾客</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spacing w:before="7"/>
        <w:rPr>
          <w:sz w:val="2"/>
        </w:rPr>
      </w:pPr>
    </w:p>
    <w:p>
      <w:pPr>
        <w:pStyle w:val="8"/>
        <w:tabs>
          <w:tab w:val="left" w:pos="6273"/>
        </w:tabs>
        <w:ind w:left="873"/>
      </w:pPr>
      <w:r>
        <w:drawing>
          <wp:inline distT="0" distB="0" distL="0" distR="0">
            <wp:extent cx="2042160" cy="1531620"/>
            <wp:effectExtent l="0" t="0" r="0" b="0"/>
            <wp:docPr id="455" name="image2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256.jpeg"/>
                    <pic:cNvPicPr>
                      <a:picLocks noChangeAspect="1"/>
                    </pic:cNvPicPr>
                  </pic:nvPicPr>
                  <pic:blipFill>
                    <a:blip r:embed="rId418" cstate="print"/>
                    <a:stretch>
                      <a:fillRect/>
                    </a:stretch>
                  </pic:blipFill>
                  <pic:spPr>
                    <a:xfrm>
                      <a:off x="0" y="0"/>
                      <a:ext cx="2042160" cy="1531620"/>
                    </a:xfrm>
                    <a:prstGeom prst="rect">
                      <a:avLst/>
                    </a:prstGeom>
                  </pic:spPr>
                </pic:pic>
              </a:graphicData>
            </a:graphic>
          </wp:inline>
        </w:drawing>
      </w:r>
      <w:r>
        <w:tab/>
      </w:r>
      <w:r>
        <w:drawing>
          <wp:inline distT="0" distB="0" distL="0" distR="0">
            <wp:extent cx="2047240" cy="1536065"/>
            <wp:effectExtent l="0" t="0" r="0" b="0"/>
            <wp:docPr id="457" name="image2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257.jpeg"/>
                    <pic:cNvPicPr>
                      <a:picLocks noChangeAspect="1"/>
                    </pic:cNvPicPr>
                  </pic:nvPicPr>
                  <pic:blipFill>
                    <a:blip r:embed="rId419"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3"/>
        </w:numPr>
        <w:tabs>
          <w:tab w:val="left" w:pos="1550"/>
        </w:tabs>
        <w:spacing w:before="0" w:after="0" w:line="523" w:lineRule="exact"/>
        <w:ind w:left="1549" w:right="0" w:hanging="404"/>
        <w:jc w:val="left"/>
      </w:pPr>
      <w:r>
        <w:rPr>
          <w:color w:val="585858"/>
        </w:rPr>
        <w:t>反结微信</w:t>
      </w:r>
    </w:p>
    <w:p>
      <w:pPr>
        <w:pStyle w:val="8"/>
        <w:spacing w:before="14" w:line="156" w:lineRule="auto"/>
        <w:ind w:left="1549" w:right="38"/>
        <w:jc w:val="both"/>
      </w:pPr>
      <w:r>
        <w:rPr>
          <w:color w:val="7E7E7E"/>
          <w:spacing w:val="-2"/>
        </w:rPr>
        <w:t>输入结账单单号，登录管理层工号，确认反结，选择退</w:t>
      </w:r>
      <w:r>
        <w:rPr>
          <w:color w:val="7E7E7E"/>
          <w:spacing w:val="-1"/>
          <w:w w:val="95"/>
        </w:rPr>
        <w:t>菜原因。注意：顾客必须在</w:t>
      </w:r>
      <w:r>
        <w:rPr>
          <w:color w:val="7E7E7E"/>
        </w:rPr>
        <w:t>现场，余额自动退还顾客</w:t>
      </w:r>
    </w:p>
    <w:p>
      <w:pPr>
        <w:pStyle w:val="5"/>
        <w:numPr>
          <w:ilvl w:val="0"/>
          <w:numId w:val="33"/>
        </w:numPr>
        <w:tabs>
          <w:tab w:val="left" w:pos="1550"/>
        </w:tabs>
        <w:spacing w:before="0" w:after="0" w:line="523" w:lineRule="exact"/>
        <w:ind w:left="1549" w:right="0" w:hanging="404"/>
        <w:jc w:val="left"/>
      </w:pPr>
      <w:r>
        <w:rPr>
          <w:color w:val="585858"/>
        </w:rPr>
        <w:br w:type="column"/>
      </w:r>
      <w:r>
        <w:rPr>
          <w:color w:val="585858"/>
        </w:rPr>
        <w:t>点评退款</w:t>
      </w:r>
    </w:p>
    <w:p>
      <w:pPr>
        <w:pStyle w:val="8"/>
        <w:spacing w:before="14" w:line="156" w:lineRule="auto"/>
        <w:ind w:left="1549" w:right="1029"/>
        <w:jc w:val="both"/>
      </w:pPr>
      <w:r>
        <w:rPr>
          <w:color w:val="7E7E7E"/>
          <w:spacing w:val="-2"/>
        </w:rPr>
        <w:t>点评后台退款后，输入结账单号，登录管理层工号反结</w:t>
      </w:r>
      <w:r>
        <w:rPr>
          <w:color w:val="7E7E7E"/>
        </w:rPr>
        <w:t>账单</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2"/>
        <w:rPr>
          <w:sz w:val="3"/>
        </w:rPr>
      </w:pPr>
    </w:p>
    <w:p>
      <w:pPr>
        <w:pStyle w:val="8"/>
        <w:tabs>
          <w:tab w:val="left" w:pos="6273"/>
        </w:tabs>
        <w:ind w:left="873"/>
      </w:pPr>
      <w:r>
        <w:drawing>
          <wp:inline distT="0" distB="0" distL="0" distR="0">
            <wp:extent cx="2045970" cy="1536065"/>
            <wp:effectExtent l="0" t="0" r="0" b="0"/>
            <wp:docPr id="459" name="image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239.jpeg"/>
                    <pic:cNvPicPr>
                      <a:picLocks noChangeAspect="1"/>
                    </pic:cNvPicPr>
                  </pic:nvPicPr>
                  <pic:blipFill>
                    <a:blip r:embed="rId402"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461" name="image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252.jpeg"/>
                    <pic:cNvPicPr>
                      <a:picLocks noChangeAspect="1"/>
                    </pic:cNvPicPr>
                  </pic:nvPicPr>
                  <pic:blipFill>
                    <a:blip r:embed="rId414"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3"/>
        </w:numPr>
        <w:tabs>
          <w:tab w:val="left" w:pos="1550"/>
        </w:tabs>
        <w:spacing w:before="0" w:after="0" w:line="540" w:lineRule="exact"/>
        <w:ind w:left="1549" w:right="0" w:hanging="404"/>
        <w:jc w:val="left"/>
      </w:pPr>
      <w:r>
        <w:rPr>
          <w:color w:val="585858"/>
        </w:rPr>
        <w:t>结账落单</w:t>
      </w:r>
    </w:p>
    <w:p>
      <w:pPr>
        <w:pStyle w:val="8"/>
        <w:spacing w:before="23" w:line="156" w:lineRule="auto"/>
        <w:ind w:left="1549" w:right="16"/>
      </w:pPr>
      <w:r>
        <w:rPr>
          <w:color w:val="7E7E7E"/>
        </w:rPr>
        <w:t>询问顾客支付方式，进行买单并留存结账单</w:t>
      </w:r>
    </w:p>
    <w:p>
      <w:pPr>
        <w:pStyle w:val="5"/>
        <w:numPr>
          <w:ilvl w:val="0"/>
          <w:numId w:val="33"/>
        </w:numPr>
        <w:tabs>
          <w:tab w:val="left" w:pos="1550"/>
        </w:tabs>
        <w:spacing w:before="0" w:after="0" w:line="541" w:lineRule="exact"/>
        <w:ind w:left="1549" w:right="0" w:hanging="404"/>
        <w:jc w:val="left"/>
      </w:pPr>
      <w:r>
        <w:rPr>
          <w:color w:val="585858"/>
        </w:rPr>
        <w:br w:type="column"/>
      </w:r>
      <w:r>
        <w:rPr>
          <w:color w:val="585858"/>
        </w:rPr>
        <w:t>致谢送客</w:t>
      </w:r>
    </w:p>
    <w:p>
      <w:pPr>
        <w:pStyle w:val="8"/>
        <w:spacing w:before="23" w:line="156" w:lineRule="auto"/>
        <w:ind w:left="1549" w:right="988"/>
      </w:pPr>
      <w:r>
        <w:rPr>
          <w:color w:val="7E7E7E"/>
        </w:rPr>
        <w:t>买单成功后，向顾客表示感谢，致送客语</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6"/>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9417" w:type="dxa"/>
            <w:gridSpan w:val="6"/>
            <w:tcBorders>
              <w:top w:val="nil"/>
              <w:left w:val="nil"/>
              <w:right w:val="nil"/>
            </w:tcBorders>
            <w:shd w:val="clear" w:color="auto" w:fill="5A1717"/>
          </w:tcPr>
          <w:p>
            <w:pPr>
              <w:pStyle w:val="17"/>
              <w:spacing w:before="39"/>
              <w:ind w:left="3614" w:right="3606"/>
              <w:jc w:val="center"/>
              <w:rPr>
                <w:b/>
                <w:sz w:val="22"/>
              </w:rPr>
            </w:pPr>
            <w:r>
              <w:rPr>
                <w:b/>
                <w:color w:val="FFFFFF"/>
                <w:w w:val="115"/>
                <w:sz w:val="22"/>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404" w:type="dxa"/>
            <w:shd w:val="clear" w:color="auto" w:fill="D9D9D9"/>
          </w:tcPr>
          <w:p>
            <w:pPr>
              <w:pStyle w:val="17"/>
              <w:spacing w:before="132"/>
              <w:ind w:left="28" w:right="13"/>
              <w:jc w:val="center"/>
              <w:rPr>
                <w:b/>
                <w:sz w:val="12"/>
              </w:rPr>
            </w:pPr>
            <w:r>
              <w:rPr>
                <w:b/>
                <w:w w:val="115"/>
                <w:sz w:val="12"/>
              </w:rPr>
              <w:t>序号</w:t>
            </w:r>
          </w:p>
        </w:tc>
        <w:tc>
          <w:tcPr>
            <w:tcW w:w="1103" w:type="dxa"/>
            <w:shd w:val="clear" w:color="auto" w:fill="D9D9D9"/>
          </w:tcPr>
          <w:p>
            <w:pPr>
              <w:pStyle w:val="17"/>
              <w:spacing w:before="132"/>
              <w:ind w:left="222" w:right="207"/>
              <w:jc w:val="center"/>
              <w:rPr>
                <w:b/>
                <w:sz w:val="12"/>
              </w:rPr>
            </w:pPr>
            <w:r>
              <w:rPr>
                <w:b/>
                <w:w w:val="115"/>
                <w:sz w:val="12"/>
              </w:rPr>
              <w:t>流程</w:t>
            </w:r>
          </w:p>
        </w:tc>
        <w:tc>
          <w:tcPr>
            <w:tcW w:w="1453" w:type="dxa"/>
            <w:shd w:val="clear" w:color="auto" w:fill="D9D9D9"/>
          </w:tcPr>
          <w:p>
            <w:pPr>
              <w:pStyle w:val="17"/>
              <w:spacing w:before="132"/>
              <w:ind w:left="391" w:right="383"/>
              <w:jc w:val="center"/>
              <w:rPr>
                <w:b/>
                <w:sz w:val="12"/>
              </w:rPr>
            </w:pPr>
            <w:r>
              <w:rPr>
                <w:b/>
                <w:w w:val="115"/>
                <w:sz w:val="12"/>
              </w:rPr>
              <w:t>步骤</w:t>
            </w:r>
          </w:p>
        </w:tc>
        <w:tc>
          <w:tcPr>
            <w:tcW w:w="2502" w:type="dxa"/>
            <w:shd w:val="clear" w:color="auto" w:fill="D9D9D9"/>
          </w:tcPr>
          <w:p>
            <w:pPr>
              <w:pStyle w:val="17"/>
              <w:spacing w:before="132"/>
              <w:ind w:left="624"/>
              <w:rPr>
                <w:b/>
                <w:sz w:val="12"/>
              </w:rPr>
            </w:pPr>
            <w:r>
              <w:rPr>
                <w:b/>
                <w:w w:val="115"/>
                <w:sz w:val="12"/>
              </w:rPr>
              <w:t>相关设备/工具/物料</w:t>
            </w:r>
          </w:p>
        </w:tc>
        <w:tc>
          <w:tcPr>
            <w:tcW w:w="2502" w:type="dxa"/>
            <w:shd w:val="clear" w:color="auto" w:fill="D9D9D9"/>
          </w:tcPr>
          <w:p>
            <w:pPr>
              <w:pStyle w:val="17"/>
              <w:spacing w:before="132"/>
              <w:ind w:left="834"/>
              <w:rPr>
                <w:b/>
                <w:sz w:val="12"/>
              </w:rPr>
            </w:pPr>
            <w:r>
              <w:rPr>
                <w:b/>
                <w:w w:val="115"/>
                <w:sz w:val="12"/>
              </w:rPr>
              <w:t>重点注意事项</w:t>
            </w:r>
          </w:p>
        </w:tc>
        <w:tc>
          <w:tcPr>
            <w:tcW w:w="1453" w:type="dxa"/>
            <w:shd w:val="clear" w:color="auto" w:fill="D9D9D9"/>
          </w:tcPr>
          <w:p>
            <w:pPr>
              <w:pStyle w:val="17"/>
              <w:spacing w:before="132"/>
              <w:ind w:left="274"/>
              <w:rPr>
                <w:b/>
                <w:sz w:val="12"/>
              </w:rPr>
            </w:pPr>
            <w:r>
              <w:rPr>
                <w:b/>
                <w:w w:val="115"/>
                <w:sz w:val="12"/>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trPr>
        <w:tc>
          <w:tcPr>
            <w:tcW w:w="404" w:type="dxa"/>
          </w:tcPr>
          <w:p>
            <w:pPr>
              <w:pStyle w:val="17"/>
              <w:rPr>
                <w:rFonts w:ascii="Times New Roman"/>
                <w:sz w:val="14"/>
              </w:rPr>
            </w:pPr>
          </w:p>
          <w:p>
            <w:pPr>
              <w:pStyle w:val="17"/>
              <w:rPr>
                <w:rFonts w:ascii="Times New Roman"/>
                <w:sz w:val="14"/>
              </w:rPr>
            </w:pPr>
          </w:p>
          <w:p>
            <w:pPr>
              <w:pStyle w:val="17"/>
              <w:spacing w:before="6"/>
              <w:rPr>
                <w:rFonts w:ascii="Times New Roman"/>
                <w:sz w:val="13"/>
              </w:rPr>
            </w:pPr>
          </w:p>
          <w:p>
            <w:pPr>
              <w:pStyle w:val="17"/>
              <w:ind w:left="7"/>
              <w:jc w:val="center"/>
              <w:rPr>
                <w:b/>
                <w:sz w:val="11"/>
              </w:rPr>
            </w:pPr>
            <w:r>
              <w:rPr>
                <w:b/>
                <w:w w:val="119"/>
                <w:sz w:val="11"/>
              </w:rPr>
              <w:t>一</w:t>
            </w:r>
          </w:p>
        </w:tc>
        <w:tc>
          <w:tcPr>
            <w:tcW w:w="1103" w:type="dxa"/>
          </w:tcPr>
          <w:p>
            <w:pPr>
              <w:pStyle w:val="17"/>
              <w:rPr>
                <w:rFonts w:ascii="Times New Roman"/>
                <w:sz w:val="16"/>
              </w:rPr>
            </w:pPr>
          </w:p>
          <w:p>
            <w:pPr>
              <w:pStyle w:val="17"/>
              <w:rPr>
                <w:rFonts w:ascii="Times New Roman"/>
                <w:sz w:val="16"/>
              </w:rPr>
            </w:pPr>
          </w:p>
          <w:p>
            <w:pPr>
              <w:pStyle w:val="17"/>
              <w:spacing w:before="104"/>
              <w:ind w:left="215" w:right="215"/>
              <w:jc w:val="center"/>
              <w:rPr>
                <w:b/>
                <w:sz w:val="12"/>
              </w:rPr>
            </w:pPr>
            <w:r>
              <w:rPr>
                <w:b/>
                <w:w w:val="115"/>
                <w:sz w:val="12"/>
              </w:rPr>
              <w:t>仪容仪表</w:t>
            </w:r>
          </w:p>
        </w:tc>
        <w:tc>
          <w:tcPr>
            <w:tcW w:w="1453" w:type="dxa"/>
          </w:tcPr>
          <w:p>
            <w:pPr>
              <w:pStyle w:val="17"/>
              <w:spacing w:before="132" w:line="199" w:lineRule="auto"/>
              <w:ind w:left="446" w:right="435"/>
              <w:jc w:val="both"/>
              <w:rPr>
                <w:b/>
                <w:sz w:val="12"/>
              </w:rPr>
            </w:pPr>
            <w:r>
              <w:rPr>
                <w:b/>
                <w:w w:val="115"/>
                <w:sz w:val="12"/>
              </w:rPr>
              <w:t>检查头发检查妆容检查工装检查工牌检查手部</w:t>
            </w:r>
          </w:p>
        </w:tc>
        <w:tc>
          <w:tcPr>
            <w:tcW w:w="2502" w:type="dxa"/>
          </w:tcPr>
          <w:p>
            <w:pPr>
              <w:pStyle w:val="17"/>
              <w:spacing w:before="9"/>
              <w:rPr>
                <w:rFonts w:ascii="Times New Roman"/>
                <w:sz w:val="16"/>
              </w:rPr>
            </w:pPr>
          </w:p>
          <w:p>
            <w:pPr>
              <w:pStyle w:val="17"/>
              <w:spacing w:line="202" w:lineRule="exact"/>
              <w:ind w:left="26"/>
              <w:rPr>
                <w:b/>
                <w:sz w:val="12"/>
              </w:rPr>
            </w:pPr>
            <w:r>
              <w:rPr>
                <w:b/>
                <w:w w:val="115"/>
                <w:sz w:val="12"/>
              </w:rPr>
              <w:t>工具：</w:t>
            </w:r>
          </w:p>
          <w:p>
            <w:pPr>
              <w:pStyle w:val="17"/>
              <w:spacing w:before="8" w:line="199" w:lineRule="auto"/>
              <w:ind w:left="26" w:right="1066"/>
              <w:rPr>
                <w:b/>
                <w:sz w:val="12"/>
              </w:rPr>
            </w:pPr>
            <w:r>
              <w:rPr>
                <w:b/>
                <w:w w:val="115"/>
                <w:sz w:val="12"/>
              </w:rPr>
              <w:t>腰包、口罩（传菜岗</w:t>
            </w:r>
            <w:r>
              <w:rPr>
                <w:b/>
                <w:spacing w:val="-18"/>
                <w:w w:val="115"/>
                <w:sz w:val="12"/>
              </w:rPr>
              <w:t xml:space="preserve">） </w:t>
            </w:r>
            <w:r>
              <w:rPr>
                <w:b/>
                <w:w w:val="115"/>
                <w:sz w:val="12"/>
              </w:rPr>
              <w:t>物料：</w:t>
            </w:r>
          </w:p>
          <w:p>
            <w:pPr>
              <w:pStyle w:val="17"/>
              <w:spacing w:line="194" w:lineRule="exact"/>
              <w:ind w:left="26"/>
              <w:rPr>
                <w:b/>
                <w:sz w:val="12"/>
              </w:rPr>
            </w:pPr>
            <w:r>
              <w:rPr>
                <w:b/>
                <w:w w:val="115"/>
                <w:sz w:val="12"/>
              </w:rPr>
              <w:t>头花、发卡、口红</w:t>
            </w:r>
          </w:p>
        </w:tc>
        <w:tc>
          <w:tcPr>
            <w:tcW w:w="2502" w:type="dxa"/>
          </w:tcPr>
          <w:p>
            <w:pPr>
              <w:pStyle w:val="17"/>
              <w:rPr>
                <w:rFonts w:ascii="Times New Roman"/>
                <w:sz w:val="16"/>
              </w:rPr>
            </w:pPr>
          </w:p>
          <w:p>
            <w:pPr>
              <w:pStyle w:val="17"/>
              <w:spacing w:before="131" w:line="199" w:lineRule="auto"/>
              <w:ind w:left="26" w:right="1625"/>
              <w:rPr>
                <w:b/>
                <w:sz w:val="12"/>
              </w:rPr>
            </w:pPr>
            <w:r>
              <w:rPr>
                <w:b/>
                <w:spacing w:val="-4"/>
                <w:w w:val="115"/>
                <w:sz w:val="12"/>
              </w:rPr>
              <w:t>不能佩戴饰品</w:t>
            </w:r>
            <w:r>
              <w:rPr>
                <w:b/>
                <w:w w:val="115"/>
                <w:sz w:val="12"/>
              </w:rPr>
              <w:t>不能有异味 精神饱满</w:t>
            </w:r>
          </w:p>
        </w:tc>
        <w:tc>
          <w:tcPr>
            <w:tcW w:w="1453" w:type="dxa"/>
          </w:tcPr>
          <w:p>
            <w:pPr>
              <w:pStyle w:val="17"/>
              <w:rPr>
                <w:rFonts w:ascii="Times New Roman"/>
                <w:sz w:val="16"/>
              </w:rPr>
            </w:pPr>
          </w:p>
          <w:p>
            <w:pPr>
              <w:pStyle w:val="17"/>
              <w:rPr>
                <w:rFonts w:ascii="Times New Roman"/>
                <w:sz w:val="16"/>
              </w:rPr>
            </w:pPr>
          </w:p>
          <w:p>
            <w:pPr>
              <w:pStyle w:val="17"/>
              <w:spacing w:before="104"/>
              <w:ind w:left="25"/>
              <w:rPr>
                <w:b/>
                <w:sz w:val="12"/>
              </w:rPr>
            </w:pPr>
            <w:r>
              <w:rPr>
                <w:b/>
                <w:w w:val="115"/>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92"/>
              <w:ind w:left="7"/>
              <w:jc w:val="center"/>
              <w:rPr>
                <w:b/>
                <w:sz w:val="11"/>
              </w:rPr>
            </w:pPr>
            <w:r>
              <w:rPr>
                <w:b/>
                <w:w w:val="119"/>
                <w:sz w:val="11"/>
              </w:rPr>
              <w:t>二</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
              <w:rPr>
                <w:rFonts w:ascii="Times New Roman"/>
                <w:sz w:val="14"/>
              </w:rPr>
            </w:pPr>
          </w:p>
          <w:p>
            <w:pPr>
              <w:pStyle w:val="17"/>
              <w:ind w:left="215" w:right="215"/>
              <w:jc w:val="center"/>
              <w:rPr>
                <w:b/>
                <w:sz w:val="12"/>
              </w:rPr>
            </w:pPr>
            <w:r>
              <w:rPr>
                <w:b/>
                <w:w w:val="115"/>
                <w:sz w:val="12"/>
              </w:rPr>
              <w:t>洗手消毒</w:t>
            </w:r>
          </w:p>
        </w:tc>
        <w:tc>
          <w:tcPr>
            <w:tcW w:w="1453" w:type="dxa"/>
          </w:tcPr>
          <w:p>
            <w:pPr>
              <w:pStyle w:val="17"/>
              <w:spacing w:before="111" w:line="199" w:lineRule="auto"/>
              <w:ind w:left="446" w:right="435"/>
              <w:jc w:val="both"/>
              <w:rPr>
                <w:b/>
                <w:sz w:val="12"/>
              </w:rPr>
            </w:pPr>
            <w:r>
              <w:rPr>
                <w:b/>
                <w:w w:val="115"/>
                <w:sz w:val="12"/>
              </w:rPr>
              <w:t>淋湿双手涂洗手液揉搓双手冲洗双手擦干双手挤消毒液丢弃废纸消毒手部</w:t>
            </w:r>
          </w:p>
        </w:tc>
        <w:tc>
          <w:tcPr>
            <w:tcW w:w="2502" w:type="dxa"/>
          </w:tcPr>
          <w:p>
            <w:pPr>
              <w:pStyle w:val="17"/>
              <w:spacing w:before="3"/>
              <w:rPr>
                <w:rFonts w:ascii="Times New Roman"/>
                <w:sz w:val="23"/>
              </w:rPr>
            </w:pPr>
          </w:p>
          <w:p>
            <w:pPr>
              <w:pStyle w:val="17"/>
              <w:spacing w:line="202" w:lineRule="exact"/>
              <w:ind w:left="26"/>
              <w:rPr>
                <w:b/>
                <w:sz w:val="12"/>
              </w:rPr>
            </w:pPr>
            <w:r>
              <w:rPr>
                <w:b/>
                <w:w w:val="115"/>
                <w:sz w:val="12"/>
              </w:rPr>
              <w:t>设备：</w:t>
            </w:r>
          </w:p>
          <w:p>
            <w:pPr>
              <w:pStyle w:val="17"/>
              <w:spacing w:before="8" w:line="199" w:lineRule="auto"/>
              <w:ind w:left="26" w:right="1485"/>
              <w:rPr>
                <w:b/>
                <w:sz w:val="12"/>
              </w:rPr>
            </w:pPr>
            <w:r>
              <w:rPr>
                <w:b/>
                <w:spacing w:val="-3"/>
                <w:w w:val="115"/>
                <w:sz w:val="12"/>
              </w:rPr>
              <w:t>洗手池、垃圾桶</w:t>
            </w:r>
            <w:r>
              <w:rPr>
                <w:b/>
                <w:w w:val="115"/>
                <w:sz w:val="12"/>
              </w:rPr>
              <w:t>工具：</w:t>
            </w:r>
          </w:p>
          <w:p>
            <w:pPr>
              <w:pStyle w:val="17"/>
              <w:spacing w:line="199" w:lineRule="auto"/>
              <w:ind w:left="26" w:right="1764"/>
              <w:rPr>
                <w:b/>
                <w:sz w:val="12"/>
              </w:rPr>
            </w:pPr>
            <w:r>
              <w:rPr>
                <w:b/>
                <w:spacing w:val="-4"/>
                <w:w w:val="115"/>
                <w:sz w:val="12"/>
              </w:rPr>
              <w:t>洗手流程图</w:t>
            </w:r>
            <w:r>
              <w:rPr>
                <w:b/>
                <w:w w:val="115"/>
                <w:sz w:val="12"/>
              </w:rPr>
              <w:t>物料：</w:t>
            </w:r>
          </w:p>
          <w:p>
            <w:pPr>
              <w:pStyle w:val="17"/>
              <w:spacing w:line="194" w:lineRule="exact"/>
              <w:ind w:left="26"/>
              <w:rPr>
                <w:b/>
                <w:sz w:val="12"/>
              </w:rPr>
            </w:pPr>
            <w:r>
              <w:rPr>
                <w:b/>
                <w:w w:val="115"/>
                <w:sz w:val="12"/>
              </w:rPr>
              <w:t>洗手液、消毒液、擦手纸</w:t>
            </w:r>
          </w:p>
        </w:tc>
        <w:tc>
          <w:tcPr>
            <w:tcW w:w="2502" w:type="dxa"/>
          </w:tcPr>
          <w:p>
            <w:pPr>
              <w:pStyle w:val="17"/>
              <w:rPr>
                <w:rFonts w:ascii="Times New Roman"/>
                <w:sz w:val="16"/>
              </w:rPr>
            </w:pPr>
          </w:p>
          <w:p>
            <w:pPr>
              <w:pStyle w:val="17"/>
              <w:spacing w:before="111" w:line="199" w:lineRule="auto"/>
              <w:ind w:left="26" w:right="1314"/>
              <w:rPr>
                <w:b/>
                <w:sz w:val="12"/>
              </w:rPr>
            </w:pPr>
            <w:r>
              <w:rPr>
                <w:b/>
                <w:w w:val="115"/>
                <w:sz w:val="12"/>
              </w:rPr>
              <w:t>手部搓洗20秒以上指甲无污垢</w:t>
            </w:r>
          </w:p>
          <w:p>
            <w:pPr>
              <w:pStyle w:val="17"/>
              <w:spacing w:line="175" w:lineRule="exact"/>
              <w:ind w:left="26"/>
              <w:rPr>
                <w:b/>
                <w:sz w:val="12"/>
              </w:rPr>
            </w:pPr>
            <w:r>
              <w:rPr>
                <w:b/>
                <w:w w:val="115"/>
                <w:sz w:val="12"/>
              </w:rPr>
              <w:t>消毒后自然风干避免二次污染</w:t>
            </w:r>
          </w:p>
          <w:p>
            <w:pPr>
              <w:pStyle w:val="17"/>
              <w:spacing w:before="8" w:line="199" w:lineRule="auto"/>
              <w:ind w:left="26" w:right="88"/>
              <w:rPr>
                <w:b/>
                <w:sz w:val="12"/>
              </w:rPr>
            </w:pPr>
            <w:r>
              <w:rPr>
                <w:b/>
                <w:w w:val="115"/>
                <w:sz w:val="12"/>
              </w:rPr>
              <w:t xml:space="preserve">上岗前、手部受到污染后要洗手。例 </w:t>
            </w:r>
            <w:r>
              <w:rPr>
                <w:b/>
                <w:spacing w:val="-2"/>
                <w:w w:val="115"/>
                <w:sz w:val="12"/>
              </w:rPr>
              <w:t>如：接触钱，接触化学品后，执行清洁</w:t>
            </w:r>
            <w:r>
              <w:rPr>
                <w:b/>
                <w:w w:val="115"/>
                <w:sz w:val="12"/>
              </w:rPr>
              <w:t>工作后，上洗手间后等</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
              <w:rPr>
                <w:rFonts w:ascii="Times New Roman"/>
                <w:sz w:val="14"/>
              </w:rPr>
            </w:pPr>
          </w:p>
          <w:p>
            <w:pPr>
              <w:pStyle w:val="17"/>
              <w:ind w:left="25"/>
              <w:rPr>
                <w:b/>
                <w:sz w:val="12"/>
              </w:rPr>
            </w:pPr>
            <w:r>
              <w:rPr>
                <w:b/>
                <w:w w:val="115"/>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4"/>
              </w:rPr>
            </w:pPr>
          </w:p>
          <w:p>
            <w:pPr>
              <w:pStyle w:val="17"/>
              <w:ind w:left="7"/>
              <w:jc w:val="center"/>
              <w:rPr>
                <w:b/>
                <w:sz w:val="11"/>
              </w:rPr>
            </w:pPr>
            <w:r>
              <w:rPr>
                <w:b/>
                <w:w w:val="119"/>
                <w:sz w:val="11"/>
              </w:rPr>
              <w:t>三</w:t>
            </w:r>
          </w:p>
        </w:tc>
        <w:tc>
          <w:tcPr>
            <w:tcW w:w="1103" w:type="dxa"/>
          </w:tcPr>
          <w:p>
            <w:pPr>
              <w:pStyle w:val="17"/>
              <w:rPr>
                <w:rFonts w:ascii="Times New Roman"/>
                <w:sz w:val="16"/>
              </w:rPr>
            </w:pPr>
          </w:p>
          <w:p>
            <w:pPr>
              <w:pStyle w:val="17"/>
              <w:rPr>
                <w:rFonts w:ascii="Times New Roman"/>
                <w:sz w:val="16"/>
              </w:rPr>
            </w:pPr>
          </w:p>
          <w:p>
            <w:pPr>
              <w:pStyle w:val="17"/>
              <w:spacing w:before="9"/>
              <w:rPr>
                <w:rFonts w:ascii="Times New Roman"/>
                <w:sz w:val="23"/>
              </w:rPr>
            </w:pPr>
          </w:p>
          <w:p>
            <w:pPr>
              <w:pStyle w:val="17"/>
              <w:ind w:left="222" w:right="207"/>
              <w:jc w:val="center"/>
              <w:rPr>
                <w:b/>
                <w:sz w:val="12"/>
              </w:rPr>
            </w:pPr>
            <w:r>
              <w:rPr>
                <w:b/>
                <w:w w:val="115"/>
                <w:sz w:val="12"/>
              </w:rPr>
              <w:t>收银日结</w:t>
            </w:r>
          </w:p>
        </w:tc>
        <w:tc>
          <w:tcPr>
            <w:tcW w:w="1453" w:type="dxa"/>
          </w:tcPr>
          <w:p>
            <w:pPr>
              <w:pStyle w:val="17"/>
              <w:rPr>
                <w:rFonts w:ascii="Times New Roman"/>
                <w:sz w:val="16"/>
              </w:rPr>
            </w:pPr>
          </w:p>
          <w:p>
            <w:pPr>
              <w:pStyle w:val="17"/>
              <w:spacing w:before="117" w:line="199" w:lineRule="auto"/>
              <w:ind w:left="306" w:right="296" w:firstLine="139"/>
              <w:rPr>
                <w:b/>
                <w:sz w:val="12"/>
              </w:rPr>
            </w:pPr>
            <w:r>
              <w:rPr>
                <w:b/>
                <w:w w:val="115"/>
                <w:sz w:val="12"/>
              </w:rPr>
              <w:t>确 认 清 台 核实结账汇总</w:t>
            </w:r>
          </w:p>
          <w:p>
            <w:pPr>
              <w:pStyle w:val="17"/>
              <w:spacing w:line="199" w:lineRule="auto"/>
              <w:ind w:left="446" w:right="435"/>
              <w:jc w:val="both"/>
              <w:rPr>
                <w:b/>
                <w:sz w:val="12"/>
              </w:rPr>
            </w:pPr>
            <w:r>
              <w:rPr>
                <w:b/>
                <w:w w:val="115"/>
                <w:sz w:val="12"/>
              </w:rPr>
              <w:t>清点现金签字确认单据存放</w:t>
            </w:r>
          </w:p>
        </w:tc>
        <w:tc>
          <w:tcPr>
            <w:tcW w:w="2502" w:type="dxa"/>
          </w:tcPr>
          <w:p>
            <w:pPr>
              <w:pStyle w:val="17"/>
              <w:spacing w:before="118" w:line="199" w:lineRule="auto"/>
              <w:ind w:left="26" w:right="2044"/>
              <w:jc w:val="both"/>
              <w:rPr>
                <w:b/>
                <w:sz w:val="12"/>
              </w:rPr>
            </w:pPr>
            <w:r>
              <w:rPr>
                <w:b/>
                <w:w w:val="115"/>
                <w:sz w:val="12"/>
              </w:rPr>
              <w:t>设备： 保险柜工具：</w:t>
            </w:r>
          </w:p>
          <w:p>
            <w:pPr>
              <w:pStyle w:val="17"/>
              <w:spacing w:line="199" w:lineRule="auto"/>
              <w:ind w:left="26" w:right="72"/>
              <w:rPr>
                <w:b/>
                <w:sz w:val="12"/>
              </w:rPr>
            </w:pPr>
            <w:r>
              <w:rPr>
                <w:b/>
                <w:w w:val="115"/>
                <w:sz w:val="12"/>
              </w:rPr>
              <w:t>钥匙、验钞机、POS机、笔、现金交接表、计算机、现金交款单</w:t>
            </w:r>
          </w:p>
          <w:p>
            <w:pPr>
              <w:pStyle w:val="17"/>
              <w:spacing w:line="199" w:lineRule="auto"/>
              <w:ind w:left="26" w:right="2044"/>
              <w:rPr>
                <w:b/>
                <w:sz w:val="12"/>
              </w:rPr>
            </w:pPr>
            <w:r>
              <w:rPr>
                <w:b/>
                <w:w w:val="115"/>
                <w:sz w:val="12"/>
              </w:rPr>
              <w:t>物料： 单据夹</w:t>
            </w:r>
          </w:p>
        </w:tc>
        <w:tc>
          <w:tcPr>
            <w:tcW w:w="2502" w:type="dxa"/>
          </w:tcPr>
          <w:p>
            <w:pPr>
              <w:pStyle w:val="17"/>
              <w:rPr>
                <w:rFonts w:ascii="Times New Roman"/>
                <w:sz w:val="16"/>
              </w:rPr>
            </w:pPr>
          </w:p>
          <w:p>
            <w:pPr>
              <w:pStyle w:val="17"/>
              <w:rPr>
                <w:rFonts w:ascii="Times New Roman"/>
                <w:sz w:val="16"/>
              </w:rPr>
            </w:pPr>
          </w:p>
          <w:p>
            <w:pPr>
              <w:pStyle w:val="17"/>
              <w:spacing w:before="117" w:line="199" w:lineRule="auto"/>
              <w:ind w:left="26" w:right="1485"/>
              <w:rPr>
                <w:b/>
                <w:sz w:val="12"/>
              </w:rPr>
            </w:pPr>
            <w:r>
              <w:rPr>
                <w:b/>
                <w:w w:val="115"/>
                <w:sz w:val="12"/>
              </w:rPr>
              <w:t>管理层清点现金钥匙放在管理层</w:t>
            </w:r>
          </w:p>
          <w:p>
            <w:pPr>
              <w:pStyle w:val="17"/>
              <w:spacing w:line="194" w:lineRule="exact"/>
              <w:ind w:left="26"/>
              <w:rPr>
                <w:b/>
                <w:sz w:val="12"/>
              </w:rPr>
            </w:pPr>
            <w:r>
              <w:rPr>
                <w:b/>
                <w:w w:val="115"/>
                <w:sz w:val="12"/>
              </w:rPr>
              <w:t>密码告诉吧台分离管理</w:t>
            </w:r>
          </w:p>
        </w:tc>
        <w:tc>
          <w:tcPr>
            <w:tcW w:w="1453" w:type="dxa"/>
          </w:tcPr>
          <w:p>
            <w:pPr>
              <w:pStyle w:val="17"/>
              <w:rPr>
                <w:rFonts w:ascii="Times New Roman"/>
                <w:sz w:val="16"/>
              </w:rPr>
            </w:pPr>
          </w:p>
          <w:p>
            <w:pPr>
              <w:pStyle w:val="17"/>
              <w:rPr>
                <w:rFonts w:ascii="Times New Roman"/>
                <w:sz w:val="16"/>
              </w:rPr>
            </w:pPr>
          </w:p>
          <w:p>
            <w:pPr>
              <w:pStyle w:val="17"/>
              <w:spacing w:before="9"/>
              <w:rPr>
                <w:rFonts w:ascii="Times New Roman"/>
                <w:sz w:val="23"/>
              </w:rPr>
            </w:pPr>
          </w:p>
          <w:p>
            <w:pPr>
              <w:pStyle w:val="17"/>
              <w:ind w:left="25"/>
              <w:rPr>
                <w:b/>
                <w:sz w:val="12"/>
              </w:rPr>
            </w:pPr>
            <w:r>
              <w:rPr>
                <w:b/>
                <w:w w:val="115"/>
                <w:sz w:val="12"/>
              </w:rPr>
              <w:t>收银日结服务流程篇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92"/>
              <w:ind w:left="7"/>
              <w:jc w:val="center"/>
              <w:rPr>
                <w:b/>
                <w:sz w:val="11"/>
              </w:rPr>
            </w:pPr>
            <w:r>
              <w:rPr>
                <w:b/>
                <w:w w:val="119"/>
                <w:sz w:val="11"/>
              </w:rPr>
              <w:t>四</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
              <w:rPr>
                <w:rFonts w:ascii="Times New Roman"/>
                <w:sz w:val="14"/>
              </w:rPr>
            </w:pPr>
          </w:p>
          <w:p>
            <w:pPr>
              <w:pStyle w:val="17"/>
              <w:ind w:left="215" w:right="215"/>
              <w:jc w:val="center"/>
              <w:rPr>
                <w:b/>
                <w:sz w:val="12"/>
              </w:rPr>
            </w:pPr>
            <w:r>
              <w:rPr>
                <w:b/>
                <w:w w:val="115"/>
                <w:sz w:val="12"/>
              </w:rPr>
              <w:t>收尾清扫</w:t>
            </w:r>
          </w:p>
        </w:tc>
        <w:tc>
          <w:tcPr>
            <w:tcW w:w="1453" w:type="dxa"/>
          </w:tcPr>
          <w:p>
            <w:pPr>
              <w:pStyle w:val="17"/>
              <w:rPr>
                <w:rFonts w:ascii="Times New Roman"/>
                <w:sz w:val="16"/>
              </w:rPr>
            </w:pPr>
          </w:p>
          <w:p>
            <w:pPr>
              <w:pStyle w:val="17"/>
              <w:rPr>
                <w:rFonts w:ascii="Times New Roman"/>
                <w:sz w:val="16"/>
              </w:rPr>
            </w:pPr>
          </w:p>
          <w:p>
            <w:pPr>
              <w:pStyle w:val="17"/>
              <w:spacing w:before="3"/>
              <w:rPr>
                <w:rFonts w:ascii="Times New Roman"/>
                <w:sz w:val="17"/>
              </w:rPr>
            </w:pPr>
          </w:p>
          <w:p>
            <w:pPr>
              <w:pStyle w:val="17"/>
              <w:spacing w:line="199" w:lineRule="auto"/>
              <w:ind w:left="446" w:right="435"/>
              <w:jc w:val="both"/>
              <w:rPr>
                <w:b/>
                <w:sz w:val="12"/>
              </w:rPr>
            </w:pPr>
            <w:r>
              <w:rPr>
                <w:b/>
                <w:w w:val="115"/>
                <w:sz w:val="12"/>
              </w:rPr>
              <w:t>清洁设备清洁台面清洁地面</w:t>
            </w:r>
          </w:p>
        </w:tc>
        <w:tc>
          <w:tcPr>
            <w:tcW w:w="2502" w:type="dxa"/>
          </w:tcPr>
          <w:p>
            <w:pPr>
              <w:pStyle w:val="17"/>
              <w:spacing w:before="84" w:line="202" w:lineRule="exact"/>
              <w:ind w:left="26"/>
              <w:rPr>
                <w:b/>
                <w:sz w:val="12"/>
              </w:rPr>
            </w:pPr>
            <w:r>
              <w:rPr>
                <w:b/>
                <w:w w:val="115"/>
                <w:sz w:val="12"/>
              </w:rPr>
              <w:t>设备：</w:t>
            </w:r>
          </w:p>
          <w:p>
            <w:pPr>
              <w:pStyle w:val="17"/>
              <w:spacing w:line="183" w:lineRule="exact"/>
              <w:ind w:left="26"/>
              <w:rPr>
                <w:b/>
                <w:sz w:val="12"/>
              </w:rPr>
            </w:pPr>
            <w:r>
              <w:rPr>
                <w:b/>
                <w:w w:val="115"/>
                <w:sz w:val="12"/>
              </w:rPr>
              <w:t>酒水展架、电脑、台面、吧台柜、地面</w:t>
            </w:r>
          </w:p>
          <w:p>
            <w:pPr>
              <w:pStyle w:val="17"/>
              <w:spacing w:before="8" w:line="199" w:lineRule="auto"/>
              <w:ind w:left="26" w:right="1904"/>
              <w:rPr>
                <w:b/>
                <w:sz w:val="12"/>
              </w:rPr>
            </w:pPr>
            <w:r>
              <w:rPr>
                <w:b/>
                <w:w w:val="115"/>
                <w:sz w:val="12"/>
              </w:rPr>
              <w:t>、垃圾桶工具：</w:t>
            </w:r>
          </w:p>
          <w:p>
            <w:pPr>
              <w:pStyle w:val="17"/>
              <w:spacing w:line="199" w:lineRule="auto"/>
              <w:ind w:left="26" w:right="87"/>
              <w:rPr>
                <w:b/>
                <w:sz w:val="12"/>
              </w:rPr>
            </w:pPr>
            <w:r>
              <w:rPr>
                <w:b/>
                <w:w w:val="115"/>
                <w:sz w:val="12"/>
              </w:rPr>
              <w:t>扫把、撮子、绿色毛巾、棕色毛巾、拖布、拖布车</w:t>
            </w:r>
          </w:p>
          <w:p>
            <w:pPr>
              <w:pStyle w:val="17"/>
              <w:spacing w:line="199" w:lineRule="auto"/>
              <w:ind w:left="26" w:right="2012"/>
              <w:rPr>
                <w:b/>
                <w:sz w:val="12"/>
              </w:rPr>
            </w:pPr>
            <w:r>
              <w:rPr>
                <w:b/>
                <w:w w:val="115"/>
                <w:sz w:val="12"/>
              </w:rPr>
              <w:t>物料： 脱普66</w:t>
            </w:r>
          </w:p>
        </w:tc>
        <w:tc>
          <w:tcPr>
            <w:tcW w:w="2502" w:type="dxa"/>
          </w:tcPr>
          <w:p>
            <w:pPr>
              <w:pStyle w:val="17"/>
              <w:rPr>
                <w:rFonts w:ascii="Times New Roman"/>
                <w:sz w:val="16"/>
              </w:rPr>
            </w:pPr>
          </w:p>
          <w:p>
            <w:pPr>
              <w:pStyle w:val="17"/>
              <w:rPr>
                <w:rFonts w:ascii="Times New Roman"/>
                <w:sz w:val="16"/>
              </w:rPr>
            </w:pPr>
          </w:p>
          <w:p>
            <w:pPr>
              <w:pStyle w:val="17"/>
              <w:spacing w:before="3"/>
              <w:rPr>
                <w:rFonts w:ascii="Times New Roman"/>
                <w:sz w:val="17"/>
              </w:rPr>
            </w:pPr>
          </w:p>
          <w:p>
            <w:pPr>
              <w:pStyle w:val="17"/>
              <w:spacing w:line="199" w:lineRule="auto"/>
              <w:ind w:left="26" w:right="1485"/>
              <w:rPr>
                <w:b/>
                <w:sz w:val="12"/>
              </w:rPr>
            </w:pPr>
            <w:r>
              <w:rPr>
                <w:b/>
                <w:w w:val="115"/>
                <w:sz w:val="12"/>
              </w:rPr>
              <w:t>无灰尘 无污渍物品按定位摆放</w:t>
            </w:r>
          </w:p>
          <w:p>
            <w:pPr>
              <w:pStyle w:val="17"/>
              <w:spacing w:line="194" w:lineRule="exact"/>
              <w:ind w:left="26"/>
              <w:rPr>
                <w:b/>
                <w:sz w:val="12"/>
              </w:rPr>
            </w:pPr>
            <w:r>
              <w:rPr>
                <w:b/>
                <w:w w:val="115"/>
                <w:sz w:val="12"/>
              </w:rPr>
              <w:t>清理电器设备严禁使用湿毛巾</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0"/>
              <w:rPr>
                <w:rFonts w:ascii="Times New Roman"/>
                <w:sz w:val="14"/>
              </w:rPr>
            </w:pPr>
          </w:p>
          <w:p>
            <w:pPr>
              <w:pStyle w:val="17"/>
              <w:ind w:left="25"/>
              <w:rPr>
                <w:b/>
                <w:sz w:val="12"/>
              </w:rPr>
            </w:pPr>
            <w:r>
              <w:rPr>
                <w:b/>
                <w:w w:val="115"/>
                <w:sz w:val="12"/>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83"/>
              <w:ind w:left="7"/>
              <w:jc w:val="center"/>
              <w:rPr>
                <w:b/>
                <w:sz w:val="11"/>
              </w:rPr>
            </w:pPr>
            <w:r>
              <w:rPr>
                <w:b/>
                <w:w w:val="119"/>
                <w:sz w:val="11"/>
              </w:rPr>
              <w:t>五</w:t>
            </w:r>
          </w:p>
        </w:tc>
        <w:tc>
          <w:tcPr>
            <w:tcW w:w="1103" w:type="dxa"/>
          </w:tcPr>
          <w:p>
            <w:pPr>
              <w:pStyle w:val="17"/>
              <w:rPr>
                <w:rFonts w:ascii="Times New Roman"/>
                <w:sz w:val="16"/>
              </w:rPr>
            </w:pPr>
          </w:p>
          <w:p>
            <w:pPr>
              <w:pStyle w:val="17"/>
              <w:rPr>
                <w:rFonts w:ascii="Times New Roman"/>
                <w:sz w:val="16"/>
              </w:rPr>
            </w:pPr>
          </w:p>
          <w:p>
            <w:pPr>
              <w:pStyle w:val="17"/>
              <w:spacing w:before="1"/>
              <w:rPr>
                <w:rFonts w:ascii="Times New Roman"/>
                <w:sz w:val="16"/>
              </w:rPr>
            </w:pPr>
          </w:p>
          <w:p>
            <w:pPr>
              <w:pStyle w:val="17"/>
              <w:ind w:left="222" w:right="207"/>
              <w:jc w:val="center"/>
              <w:rPr>
                <w:b/>
                <w:sz w:val="12"/>
              </w:rPr>
            </w:pPr>
            <w:r>
              <w:rPr>
                <w:b/>
                <w:w w:val="115"/>
                <w:sz w:val="12"/>
              </w:rPr>
              <w:t>收尾检查</w:t>
            </w:r>
          </w:p>
        </w:tc>
        <w:tc>
          <w:tcPr>
            <w:tcW w:w="1453" w:type="dxa"/>
          </w:tcPr>
          <w:p>
            <w:pPr>
              <w:pStyle w:val="17"/>
              <w:rPr>
                <w:rFonts w:ascii="Times New Roman"/>
                <w:sz w:val="16"/>
              </w:rPr>
            </w:pPr>
          </w:p>
          <w:p>
            <w:pPr>
              <w:pStyle w:val="17"/>
              <w:spacing w:before="5"/>
              <w:rPr>
                <w:rFonts w:ascii="Times New Roman"/>
                <w:sz w:val="18"/>
              </w:rPr>
            </w:pPr>
          </w:p>
          <w:p>
            <w:pPr>
              <w:pStyle w:val="17"/>
              <w:spacing w:line="199" w:lineRule="auto"/>
              <w:ind w:left="446" w:right="435"/>
              <w:jc w:val="both"/>
              <w:rPr>
                <w:b/>
                <w:sz w:val="12"/>
              </w:rPr>
            </w:pPr>
            <w:r>
              <w:rPr>
                <w:b/>
                <w:w w:val="115"/>
                <w:sz w:val="12"/>
              </w:rPr>
              <w:t>关闭设备自检收尾申报检查</w:t>
            </w:r>
          </w:p>
        </w:tc>
        <w:tc>
          <w:tcPr>
            <w:tcW w:w="2502" w:type="dxa"/>
          </w:tcPr>
          <w:p>
            <w:pPr>
              <w:pStyle w:val="17"/>
              <w:spacing w:before="98" w:line="202" w:lineRule="exact"/>
              <w:ind w:left="26"/>
              <w:rPr>
                <w:b/>
                <w:sz w:val="12"/>
              </w:rPr>
            </w:pPr>
            <w:r>
              <w:rPr>
                <w:b/>
                <w:w w:val="115"/>
                <w:sz w:val="12"/>
              </w:rPr>
              <w:t>设备：</w:t>
            </w:r>
          </w:p>
          <w:p>
            <w:pPr>
              <w:pStyle w:val="17"/>
              <w:spacing w:before="8" w:line="199" w:lineRule="auto"/>
              <w:ind w:left="26" w:right="212"/>
              <w:rPr>
                <w:b/>
                <w:sz w:val="12"/>
              </w:rPr>
            </w:pPr>
            <w:r>
              <w:rPr>
                <w:b/>
                <w:w w:val="115"/>
                <w:sz w:val="12"/>
              </w:rPr>
              <w:t>电脑、发票机、验钞机、POS</w:t>
            </w:r>
            <w:r>
              <w:rPr>
                <w:b/>
                <w:spacing w:val="-6"/>
                <w:w w:val="115"/>
                <w:sz w:val="12"/>
              </w:rPr>
              <w:t>机、灯</w:t>
            </w:r>
            <w:r>
              <w:rPr>
                <w:b/>
                <w:w w:val="115"/>
                <w:sz w:val="12"/>
              </w:rPr>
              <w:t>工具：</w:t>
            </w:r>
          </w:p>
          <w:p>
            <w:pPr>
              <w:pStyle w:val="17"/>
              <w:spacing w:line="199" w:lineRule="auto"/>
              <w:ind w:left="26" w:right="49"/>
              <w:rPr>
                <w:b/>
                <w:sz w:val="12"/>
              </w:rPr>
            </w:pPr>
            <w:r>
              <w:rPr>
                <w:b/>
                <w:spacing w:val="-1"/>
                <w:w w:val="115"/>
                <w:sz w:val="12"/>
              </w:rPr>
              <w:t>棕色毛巾、扫把、撮子、 拖布、拖布车</w:t>
            </w:r>
            <w:r>
              <w:rPr>
                <w:b/>
                <w:w w:val="115"/>
                <w:sz w:val="12"/>
              </w:rPr>
              <w:t>物料：</w:t>
            </w:r>
          </w:p>
          <w:p>
            <w:pPr>
              <w:pStyle w:val="17"/>
              <w:spacing w:line="194" w:lineRule="exact"/>
              <w:ind w:left="26"/>
              <w:rPr>
                <w:b/>
                <w:sz w:val="12"/>
              </w:rPr>
            </w:pPr>
            <w:r>
              <w:rPr>
                <w:b/>
                <w:spacing w:val="-1"/>
                <w:w w:val="115"/>
                <w:sz w:val="12"/>
              </w:rPr>
              <w:t>脱普</w:t>
            </w:r>
            <w:r>
              <w:rPr>
                <w:b/>
                <w:w w:val="115"/>
                <w:sz w:val="12"/>
              </w:rPr>
              <w:t>66</w:t>
            </w:r>
          </w:p>
        </w:tc>
        <w:tc>
          <w:tcPr>
            <w:tcW w:w="2502" w:type="dxa"/>
          </w:tcPr>
          <w:p>
            <w:pPr>
              <w:pStyle w:val="17"/>
              <w:rPr>
                <w:rFonts w:ascii="Times New Roman"/>
                <w:sz w:val="16"/>
              </w:rPr>
            </w:pPr>
          </w:p>
          <w:p>
            <w:pPr>
              <w:pStyle w:val="17"/>
              <w:spacing w:before="5"/>
              <w:rPr>
                <w:rFonts w:ascii="Times New Roman"/>
                <w:sz w:val="18"/>
              </w:rPr>
            </w:pPr>
          </w:p>
          <w:p>
            <w:pPr>
              <w:pStyle w:val="17"/>
              <w:spacing w:line="199" w:lineRule="auto"/>
              <w:ind w:left="26" w:right="623"/>
              <w:rPr>
                <w:b/>
                <w:sz w:val="12"/>
              </w:rPr>
            </w:pPr>
            <w:r>
              <w:rPr>
                <w:b/>
                <w:w w:val="115"/>
                <w:sz w:val="12"/>
              </w:rPr>
              <w:t>对讲机、ipad等设备及时充电用电安全</w:t>
            </w:r>
          </w:p>
          <w:p>
            <w:pPr>
              <w:pStyle w:val="17"/>
              <w:spacing w:line="194" w:lineRule="exact"/>
              <w:ind w:left="26"/>
              <w:rPr>
                <w:b/>
                <w:sz w:val="12"/>
              </w:rPr>
            </w:pPr>
            <w:r>
              <w:rPr>
                <w:b/>
                <w:w w:val="115"/>
                <w:sz w:val="12"/>
              </w:rPr>
              <w:t>问题立即整改</w:t>
            </w:r>
          </w:p>
        </w:tc>
        <w:tc>
          <w:tcPr>
            <w:tcW w:w="1453" w:type="dxa"/>
          </w:tcPr>
          <w:p>
            <w:pPr>
              <w:pStyle w:val="17"/>
              <w:rPr>
                <w:rFonts w:ascii="Times New Roman"/>
                <w:sz w:val="16"/>
              </w:rPr>
            </w:pPr>
          </w:p>
          <w:p>
            <w:pPr>
              <w:pStyle w:val="17"/>
              <w:rPr>
                <w:rFonts w:ascii="Times New Roman"/>
                <w:sz w:val="16"/>
              </w:rPr>
            </w:pPr>
          </w:p>
          <w:p>
            <w:pPr>
              <w:pStyle w:val="17"/>
              <w:spacing w:before="1"/>
              <w:rPr>
                <w:rFonts w:ascii="Times New Roman"/>
                <w:sz w:val="16"/>
              </w:rPr>
            </w:pPr>
          </w:p>
          <w:p>
            <w:pPr>
              <w:pStyle w:val="17"/>
              <w:ind w:left="25"/>
              <w:rPr>
                <w:b/>
                <w:sz w:val="12"/>
              </w:rPr>
            </w:pPr>
            <w:r>
              <w:rPr>
                <w:b/>
                <w:w w:val="115"/>
                <w:sz w:val="12"/>
              </w:rPr>
              <w:t>收尾服务流程篇</w:t>
            </w:r>
          </w:p>
        </w:tc>
      </w:tr>
    </w:tbl>
    <w:p>
      <w:pPr>
        <w:spacing w:after="0"/>
        <w:rPr>
          <w:sz w:val="12"/>
        </w:rPr>
        <w:sectPr>
          <w:headerReference r:id="rId96" w:type="default"/>
          <w:pgSz w:w="10380" w:h="13900"/>
          <w:pgMar w:top="1300" w:right="0" w:bottom="440" w:left="0" w:header="0" w:footer="242" w:gutter="0"/>
        </w:sectPr>
      </w:pPr>
    </w:p>
    <w:p>
      <w:pPr>
        <w:pStyle w:val="5"/>
        <w:numPr>
          <w:ilvl w:val="0"/>
          <w:numId w:val="34"/>
        </w:numPr>
        <w:tabs>
          <w:tab w:val="left" w:pos="1550"/>
        </w:tabs>
        <w:spacing w:before="0" w:after="0" w:line="541" w:lineRule="exact"/>
        <w:ind w:left="1549" w:right="0" w:hanging="404"/>
        <w:jc w:val="left"/>
      </w:pPr>
      <w:r>
        <w:rPr>
          <w:color w:val="585858"/>
        </w:rPr>
        <w:t>确认清台</w:t>
      </w:r>
    </w:p>
    <w:p>
      <w:pPr>
        <w:pStyle w:val="8"/>
        <w:spacing w:before="30" w:line="156" w:lineRule="auto"/>
        <w:ind w:left="1549" w:right="16"/>
      </w:pPr>
      <w:r>
        <w:rPr>
          <w:color w:val="7E7E7E"/>
        </w:rPr>
        <w:t>请确认所有台号都已结账， 打印结账汇总</w:t>
      </w:r>
    </w:p>
    <w:p>
      <w:pPr>
        <w:pStyle w:val="5"/>
        <w:numPr>
          <w:ilvl w:val="0"/>
          <w:numId w:val="34"/>
        </w:numPr>
        <w:tabs>
          <w:tab w:val="left" w:pos="1550"/>
        </w:tabs>
        <w:spacing w:before="0" w:after="0" w:line="541" w:lineRule="exact"/>
        <w:ind w:left="1549" w:right="0" w:hanging="404"/>
        <w:jc w:val="left"/>
      </w:pPr>
      <w:r>
        <w:rPr>
          <w:color w:val="585858"/>
        </w:rPr>
        <w:br w:type="column"/>
      </w:r>
      <w:r>
        <w:rPr>
          <w:color w:val="585858"/>
        </w:rPr>
        <w:t>核实结账汇总</w:t>
      </w:r>
    </w:p>
    <w:p>
      <w:pPr>
        <w:pStyle w:val="8"/>
        <w:spacing w:before="30" w:line="156" w:lineRule="auto"/>
        <w:ind w:left="1549" w:right="1029"/>
        <w:jc w:val="both"/>
      </w:pPr>
      <w:r>
        <w:rPr>
          <w:color w:val="7E7E7E"/>
          <w:spacing w:val="-2"/>
        </w:rPr>
        <w:t>请核实银联，大众点评、现金、微信、支付宝消费是否</w:t>
      </w:r>
      <w:r>
        <w:rPr>
          <w:color w:val="7E7E7E"/>
        </w:rPr>
        <w:t>与营业日报一致</w:t>
      </w:r>
    </w:p>
    <w:p>
      <w:pPr>
        <w:spacing w:after="0" w:line="156" w:lineRule="auto"/>
        <w:jc w:val="both"/>
        <w:sectPr>
          <w:headerReference r:id="rId97" w:type="default"/>
          <w:pgSz w:w="10380" w:h="13900"/>
          <w:pgMar w:top="3800" w:right="0" w:bottom="440" w:left="0" w:header="619" w:footer="242" w:gutter="0"/>
          <w:cols w:equalWidth="0" w:num="2">
            <w:col w:w="3981" w:space="1422"/>
            <w:col w:w="4977"/>
          </w:cols>
        </w:sectPr>
      </w:pPr>
    </w:p>
    <w:p>
      <w:pPr>
        <w:pStyle w:val="8"/>
        <w:spacing w:before="6" w:after="1"/>
        <w:rPr>
          <w:sz w:val="14"/>
        </w:rPr>
      </w:pPr>
    </w:p>
    <w:p>
      <w:pPr>
        <w:pStyle w:val="8"/>
        <w:tabs>
          <w:tab w:val="left" w:pos="6276"/>
        </w:tabs>
        <w:ind w:left="873"/>
      </w:pPr>
      <w:r>
        <w:drawing>
          <wp:inline distT="0" distB="0" distL="0" distR="0">
            <wp:extent cx="2045970" cy="1536065"/>
            <wp:effectExtent l="0" t="0" r="0" b="0"/>
            <wp:docPr id="467" name="image2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260.jpeg"/>
                    <pic:cNvPicPr>
                      <a:picLocks noChangeAspect="1"/>
                    </pic:cNvPicPr>
                  </pic:nvPicPr>
                  <pic:blipFill>
                    <a:blip r:embed="rId420" cstate="print"/>
                    <a:stretch>
                      <a:fillRect/>
                    </a:stretch>
                  </pic:blipFill>
                  <pic:spPr>
                    <a:xfrm>
                      <a:off x="0" y="0"/>
                      <a:ext cx="2046226" cy="1536191"/>
                    </a:xfrm>
                    <a:prstGeom prst="rect">
                      <a:avLst/>
                    </a:prstGeom>
                  </pic:spPr>
                </pic:pic>
              </a:graphicData>
            </a:graphic>
          </wp:inline>
        </w:drawing>
      </w:r>
      <w:r>
        <w:tab/>
      </w:r>
      <w:r>
        <w:drawing>
          <wp:inline distT="0" distB="0" distL="0" distR="0">
            <wp:extent cx="2045970" cy="1536065"/>
            <wp:effectExtent l="0" t="0" r="0" b="0"/>
            <wp:docPr id="469" name="image2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261.jpeg"/>
                    <pic:cNvPicPr>
                      <a:picLocks noChangeAspect="1"/>
                    </pic:cNvPicPr>
                  </pic:nvPicPr>
                  <pic:blipFill>
                    <a:blip r:embed="rId421" cstate="print"/>
                    <a:stretch>
                      <a:fillRect/>
                    </a:stretch>
                  </pic:blipFill>
                  <pic:spPr>
                    <a:xfrm>
                      <a:off x="0" y="0"/>
                      <a:ext cx="2046226"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4"/>
        </w:numPr>
        <w:tabs>
          <w:tab w:val="left" w:pos="1550"/>
        </w:tabs>
        <w:spacing w:before="0" w:after="0" w:line="539" w:lineRule="exact"/>
        <w:ind w:left="1549" w:right="0" w:hanging="404"/>
        <w:jc w:val="left"/>
      </w:pPr>
      <w:r>
        <w:rPr>
          <w:color w:val="585858"/>
        </w:rPr>
        <w:t>清点现金</w:t>
      </w:r>
    </w:p>
    <w:p>
      <w:pPr>
        <w:pStyle w:val="8"/>
        <w:spacing w:before="30" w:line="156" w:lineRule="auto"/>
        <w:ind w:left="1549" w:right="38"/>
      </w:pPr>
      <w:r>
        <w:rPr>
          <w:color w:val="7E7E7E"/>
        </w:rPr>
        <w:t>请与值班经理共同清点现金， 检验真伪，并记录好</w:t>
      </w:r>
    </w:p>
    <w:p>
      <w:pPr>
        <w:pStyle w:val="5"/>
        <w:numPr>
          <w:ilvl w:val="0"/>
          <w:numId w:val="34"/>
        </w:numPr>
        <w:tabs>
          <w:tab w:val="left" w:pos="1550"/>
        </w:tabs>
        <w:spacing w:before="0" w:after="0" w:line="539" w:lineRule="exact"/>
        <w:ind w:left="1549" w:right="0" w:hanging="404"/>
        <w:jc w:val="left"/>
      </w:pPr>
      <w:r>
        <w:rPr>
          <w:color w:val="585858"/>
        </w:rPr>
        <w:br w:type="column"/>
      </w:r>
      <w:r>
        <w:rPr>
          <w:color w:val="585858"/>
        </w:rPr>
        <w:t>确认签字</w:t>
      </w:r>
    </w:p>
    <w:p>
      <w:pPr>
        <w:pStyle w:val="8"/>
        <w:spacing w:before="30" w:line="156" w:lineRule="auto"/>
        <w:ind w:left="1549" w:right="1029"/>
        <w:jc w:val="both"/>
      </w:pPr>
      <w:r>
        <w:rPr>
          <w:color w:val="7E7E7E"/>
          <w:spacing w:val="-2"/>
        </w:rPr>
        <w:t>请确认交款单与交班单金额一致，值班经理和收银员签字确认，如不一致需查找原</w:t>
      </w:r>
      <w:r>
        <w:rPr>
          <w:color w:val="7E7E7E"/>
        </w:rPr>
        <w:t>因</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rPr>
          <w:sz w:val="2"/>
        </w:rPr>
      </w:pPr>
    </w:p>
    <w:p>
      <w:pPr>
        <w:pStyle w:val="8"/>
        <w:ind w:left="873"/>
      </w:pPr>
      <w:r>
        <w:drawing>
          <wp:inline distT="0" distB="0" distL="0" distR="0">
            <wp:extent cx="2058035" cy="1544955"/>
            <wp:effectExtent l="0" t="0" r="0" b="0"/>
            <wp:docPr id="471" name="image2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262.jpeg"/>
                    <pic:cNvPicPr>
                      <a:picLocks noChangeAspect="1"/>
                    </pic:cNvPicPr>
                  </pic:nvPicPr>
                  <pic:blipFill>
                    <a:blip r:embed="rId422" cstate="print"/>
                    <a:stretch>
                      <a:fillRect/>
                    </a:stretch>
                  </pic:blipFill>
                  <pic:spPr>
                    <a:xfrm>
                      <a:off x="0" y="0"/>
                      <a:ext cx="2058405" cy="1545336"/>
                    </a:xfrm>
                    <a:prstGeom prst="rect">
                      <a:avLst/>
                    </a:prstGeom>
                  </pic:spPr>
                </pic:pic>
              </a:graphicData>
            </a:graphic>
          </wp:inline>
        </w:drawing>
      </w:r>
    </w:p>
    <w:p>
      <w:pPr>
        <w:pStyle w:val="5"/>
        <w:numPr>
          <w:ilvl w:val="0"/>
          <w:numId w:val="34"/>
        </w:numPr>
        <w:tabs>
          <w:tab w:val="left" w:pos="1550"/>
        </w:tabs>
        <w:spacing w:before="0" w:after="0" w:line="487" w:lineRule="exact"/>
        <w:ind w:left="1549" w:right="0" w:hanging="404"/>
        <w:jc w:val="left"/>
      </w:pPr>
      <w:r>
        <w:rPr>
          <w:color w:val="585858"/>
        </w:rPr>
        <w:t>单据存放</w:t>
      </w:r>
    </w:p>
    <w:p>
      <w:pPr>
        <w:pStyle w:val="8"/>
        <w:spacing w:line="197" w:lineRule="exact"/>
        <w:ind w:left="1549"/>
      </w:pPr>
      <w:r>
        <w:rPr>
          <w:color w:val="7E7E7E"/>
        </w:rPr>
        <w:t>请将消费账单、银联结算单、</w:t>
      </w:r>
    </w:p>
    <w:p>
      <w:pPr>
        <w:pStyle w:val="8"/>
        <w:spacing w:before="28" w:line="156" w:lineRule="auto"/>
        <w:ind w:left="1549" w:right="245"/>
        <w:jc w:val="both"/>
      </w:pPr>
      <w:r>
        <w:rPr>
          <w:color w:val="7E7E7E"/>
          <w:spacing w:val="-2"/>
        </w:rPr>
        <w:t>交班报表、会员信息单、现</w:t>
      </w:r>
      <w:r>
        <w:rPr>
          <w:color w:val="7E7E7E"/>
          <w:spacing w:val="-1"/>
          <w:w w:val="95"/>
        </w:rPr>
        <w:t>金交款单，交至出纳处。现</w:t>
      </w:r>
      <w:r>
        <w:rPr>
          <w:color w:val="7E7E7E"/>
          <w:spacing w:val="-1"/>
        </w:rPr>
        <w:t>金放入保险柜锁好。（</w:t>
      </w:r>
      <w:r>
        <w:rPr>
          <w:color w:val="7E7E7E"/>
          <w:spacing w:val="-9"/>
        </w:rPr>
        <w:t>将当</w:t>
      </w:r>
    </w:p>
    <w:p>
      <w:pPr>
        <w:pStyle w:val="8"/>
        <w:spacing w:line="222" w:lineRule="exact"/>
        <w:ind w:left="1549"/>
      </w:pPr>
      <w:r>
        <w:rPr>
          <w:color w:val="7E7E7E"/>
        </w:rPr>
        <w:t>日的销售录入财务系统）</w:t>
      </w:r>
    </w:p>
    <w:p>
      <w:pPr>
        <w:spacing w:before="39" w:line="357" w:lineRule="exact"/>
        <w:ind w:left="1146" w:right="0" w:firstLine="0"/>
        <w:jc w:val="left"/>
        <w:rPr>
          <w:sz w:val="20"/>
        </w:rPr>
      </w:pPr>
      <w:r>
        <w:br w:type="column"/>
      </w:r>
      <w:r>
        <w:rPr>
          <w:color w:val="7E7E7E"/>
          <w:sz w:val="20"/>
        </w:rPr>
        <w:t>注意：</w:t>
      </w:r>
    </w:p>
    <w:p>
      <w:pPr>
        <w:pStyle w:val="16"/>
        <w:numPr>
          <w:ilvl w:val="0"/>
          <w:numId w:val="35"/>
        </w:numPr>
        <w:tabs>
          <w:tab w:val="left" w:pos="1508"/>
        </w:tabs>
        <w:spacing w:before="0" w:after="0" w:line="346" w:lineRule="exact"/>
        <w:ind w:left="1507" w:right="0" w:hanging="362"/>
        <w:jc w:val="left"/>
        <w:rPr>
          <w:sz w:val="20"/>
        </w:rPr>
      </w:pPr>
      <w:r>
        <w:rPr>
          <w:color w:val="7E7E7E"/>
          <w:sz w:val="20"/>
        </w:rPr>
        <w:t>当日营业结束必须交班</w:t>
      </w:r>
    </w:p>
    <w:p>
      <w:pPr>
        <w:pStyle w:val="16"/>
        <w:numPr>
          <w:ilvl w:val="0"/>
          <w:numId w:val="35"/>
        </w:numPr>
        <w:tabs>
          <w:tab w:val="left" w:pos="1508"/>
        </w:tabs>
        <w:spacing w:before="0" w:after="0" w:line="346" w:lineRule="exact"/>
        <w:ind w:left="1507" w:right="0" w:hanging="362"/>
        <w:jc w:val="left"/>
        <w:rPr>
          <w:sz w:val="20"/>
        </w:rPr>
      </w:pPr>
      <w:r>
        <w:rPr>
          <w:color w:val="7E7E7E"/>
          <w:sz w:val="20"/>
        </w:rPr>
        <w:t>交班时必须有管理人员在场</w:t>
      </w:r>
    </w:p>
    <w:p>
      <w:pPr>
        <w:pStyle w:val="16"/>
        <w:numPr>
          <w:ilvl w:val="0"/>
          <w:numId w:val="35"/>
        </w:numPr>
        <w:tabs>
          <w:tab w:val="left" w:pos="1508"/>
        </w:tabs>
        <w:spacing w:before="81" w:after="0" w:line="156" w:lineRule="auto"/>
        <w:ind w:left="1507" w:right="1202" w:hanging="361"/>
        <w:jc w:val="left"/>
        <w:rPr>
          <w:sz w:val="20"/>
        </w:rPr>
      </w:pPr>
      <w:r>
        <w:rPr>
          <w:color w:val="7E7E7E"/>
          <w:spacing w:val="-2"/>
          <w:sz w:val="20"/>
        </w:rPr>
        <w:t>所有内容必须记录清楚、真</w:t>
      </w:r>
      <w:r>
        <w:rPr>
          <w:color w:val="7E7E7E"/>
          <w:sz w:val="20"/>
        </w:rPr>
        <w:t>实准确</w:t>
      </w:r>
    </w:p>
    <w:p>
      <w:pPr>
        <w:pStyle w:val="16"/>
        <w:numPr>
          <w:ilvl w:val="0"/>
          <w:numId w:val="35"/>
        </w:numPr>
        <w:tabs>
          <w:tab w:val="left" w:pos="1508"/>
        </w:tabs>
        <w:spacing w:before="14" w:after="0" w:line="357" w:lineRule="exact"/>
        <w:ind w:left="1507" w:right="0" w:hanging="362"/>
        <w:jc w:val="left"/>
        <w:rPr>
          <w:sz w:val="20"/>
        </w:rPr>
      </w:pPr>
      <w:r>
        <w:rPr>
          <w:color w:val="7E7E7E"/>
          <w:sz w:val="20"/>
        </w:rPr>
        <w:t>保险柜钥匙由管理层保管</w:t>
      </w:r>
    </w:p>
    <w:p>
      <w:pPr>
        <w:pStyle w:val="16"/>
        <w:numPr>
          <w:ilvl w:val="0"/>
          <w:numId w:val="35"/>
        </w:numPr>
        <w:tabs>
          <w:tab w:val="left" w:pos="1508"/>
        </w:tabs>
        <w:spacing w:before="0" w:after="0" w:line="346" w:lineRule="exact"/>
        <w:ind w:left="1507" w:right="0" w:hanging="362"/>
        <w:jc w:val="left"/>
        <w:rPr>
          <w:sz w:val="20"/>
        </w:rPr>
      </w:pPr>
      <w:r>
        <w:rPr>
          <w:color w:val="7E7E7E"/>
          <w:sz w:val="20"/>
        </w:rPr>
        <w:t>保险柜密码由员工保管</w:t>
      </w:r>
    </w:p>
    <w:p>
      <w:pPr>
        <w:pStyle w:val="16"/>
        <w:numPr>
          <w:ilvl w:val="0"/>
          <w:numId w:val="35"/>
        </w:numPr>
        <w:tabs>
          <w:tab w:val="left" w:pos="1508"/>
        </w:tabs>
        <w:spacing w:before="0" w:after="0" w:line="317" w:lineRule="exact"/>
        <w:ind w:left="1507" w:right="0" w:hanging="362"/>
        <w:jc w:val="left"/>
        <w:rPr>
          <w:sz w:val="20"/>
        </w:rPr>
      </w:pPr>
      <w:r>
        <w:rPr>
          <w:color w:val="7E7E7E"/>
          <w:sz w:val="20"/>
        </w:rPr>
        <w:t>钥匙与密码分离管理</w:t>
      </w:r>
    </w:p>
    <w:p>
      <w:pPr>
        <w:pStyle w:val="16"/>
        <w:numPr>
          <w:ilvl w:val="0"/>
          <w:numId w:val="35"/>
        </w:numPr>
        <w:tabs>
          <w:tab w:val="left" w:pos="1508"/>
        </w:tabs>
        <w:spacing w:before="0" w:after="0" w:line="328" w:lineRule="exact"/>
        <w:ind w:left="1507" w:right="0" w:hanging="362"/>
        <w:jc w:val="left"/>
        <w:rPr>
          <w:sz w:val="20"/>
        </w:rPr>
      </w:pPr>
      <w:r>
        <w:rPr>
          <w:color w:val="7E7E7E"/>
          <w:sz w:val="20"/>
        </w:rPr>
        <w:t>顾客遗落物品进行登记</w:t>
      </w:r>
    </w:p>
    <w:p>
      <w:pPr>
        <w:spacing w:after="0" w:line="328" w:lineRule="exact"/>
        <w:jc w:val="left"/>
        <w:rPr>
          <w:sz w:val="20"/>
        </w:rPr>
        <w:sectPr>
          <w:type w:val="continuous"/>
          <w:pgSz w:w="10380" w:h="13900"/>
          <w:pgMar w:top="1300" w:right="0" w:bottom="280" w:left="0" w:header="720" w:footer="720" w:gutter="0"/>
          <w:cols w:equalWidth="0" w:num="2">
            <w:col w:w="4189" w:space="1084"/>
            <w:col w:w="5107"/>
          </w:cols>
        </w:sectPr>
      </w:pPr>
    </w:p>
    <w:p>
      <w:pPr>
        <w:pStyle w:val="5"/>
        <w:numPr>
          <w:ilvl w:val="0"/>
          <w:numId w:val="36"/>
        </w:numPr>
        <w:tabs>
          <w:tab w:val="left" w:pos="1550"/>
        </w:tabs>
        <w:spacing w:before="0" w:after="0" w:line="534" w:lineRule="exact"/>
        <w:ind w:left="1549" w:right="0" w:hanging="404"/>
        <w:jc w:val="left"/>
      </w:pPr>
      <w:r>
        <w:rPr>
          <w:color w:val="585858"/>
        </w:rPr>
        <w:t>清理设备</w:t>
      </w:r>
    </w:p>
    <w:p>
      <w:pPr>
        <w:pStyle w:val="8"/>
        <w:spacing w:line="235" w:lineRule="exact"/>
        <w:ind w:left="1549"/>
      </w:pPr>
      <w:r>
        <w:rPr>
          <w:color w:val="7E7E7E"/>
        </w:rPr>
        <w:t>关闭设备后，用干毛巾将浮</w:t>
      </w:r>
    </w:p>
    <w:p>
      <w:pPr>
        <w:pStyle w:val="8"/>
        <w:spacing w:line="305" w:lineRule="exact"/>
        <w:ind w:left="1549"/>
      </w:pPr>
      <w:r>
        <w:rPr>
          <w:color w:val="7E7E7E"/>
        </w:rPr>
        <w:t>灰擦干净</w:t>
      </w:r>
    </w:p>
    <w:p>
      <w:pPr>
        <w:pStyle w:val="5"/>
        <w:numPr>
          <w:ilvl w:val="0"/>
          <w:numId w:val="36"/>
        </w:numPr>
        <w:tabs>
          <w:tab w:val="left" w:pos="1550"/>
        </w:tabs>
        <w:spacing w:before="0" w:after="0" w:line="534" w:lineRule="exact"/>
        <w:ind w:left="1549" w:right="0" w:hanging="404"/>
        <w:jc w:val="left"/>
      </w:pPr>
      <w:r>
        <w:rPr>
          <w:color w:val="585858"/>
        </w:rPr>
        <w:br w:type="column"/>
      </w:r>
      <w:r>
        <w:rPr>
          <w:color w:val="585858"/>
        </w:rPr>
        <w:t>清理台面</w:t>
      </w:r>
    </w:p>
    <w:p>
      <w:pPr>
        <w:pStyle w:val="8"/>
        <w:spacing w:line="235" w:lineRule="exact"/>
        <w:ind w:left="1549"/>
      </w:pPr>
      <w:r>
        <w:rPr>
          <w:color w:val="7E7E7E"/>
        </w:rPr>
        <w:t>用毛巾将台面擦干净，无水</w:t>
      </w:r>
    </w:p>
    <w:p>
      <w:pPr>
        <w:pStyle w:val="8"/>
        <w:spacing w:line="305" w:lineRule="exact"/>
        <w:ind w:left="1549"/>
      </w:pPr>
      <w:r>
        <w:rPr>
          <w:color w:val="7E7E7E"/>
          <w:w w:val="99"/>
        </w:rPr>
        <w:t>渍</w:t>
      </w:r>
    </w:p>
    <w:p>
      <w:pPr>
        <w:spacing w:after="0" w:line="305" w:lineRule="exact"/>
        <w:sectPr>
          <w:headerReference r:id="rId98" w:type="default"/>
          <w:pgSz w:w="10380" w:h="13900"/>
          <w:pgMar w:top="3800" w:right="0" w:bottom="520" w:left="0" w:header="588" w:footer="242" w:gutter="0"/>
          <w:cols w:equalWidth="0" w:num="2">
            <w:col w:w="3981" w:space="1422"/>
            <w:col w:w="4977"/>
          </w:cols>
        </w:sectPr>
      </w:pPr>
    </w:p>
    <w:p>
      <w:pPr>
        <w:pStyle w:val="8"/>
        <w:spacing w:before="8" w:after="1"/>
        <w:rPr>
          <w:sz w:val="26"/>
        </w:rPr>
      </w:pPr>
    </w:p>
    <w:p>
      <w:pPr>
        <w:pStyle w:val="8"/>
        <w:tabs>
          <w:tab w:val="left" w:pos="6276"/>
        </w:tabs>
        <w:ind w:left="873"/>
      </w:pPr>
      <w:r>
        <w:drawing>
          <wp:inline distT="0" distB="0" distL="0" distR="0">
            <wp:extent cx="2042160" cy="1531620"/>
            <wp:effectExtent l="0" t="0" r="0" b="0"/>
            <wp:docPr id="477" name="image2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265.jpeg"/>
                    <pic:cNvPicPr>
                      <a:picLocks noChangeAspect="1"/>
                    </pic:cNvPicPr>
                  </pic:nvPicPr>
                  <pic:blipFill>
                    <a:blip r:embed="rId423"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479" name="image2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image266.jpeg"/>
                    <pic:cNvPicPr>
                      <a:picLocks noChangeAspect="1"/>
                    </pic:cNvPicPr>
                  </pic:nvPicPr>
                  <pic:blipFill>
                    <a:blip r:embed="rId424"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6"/>
        </w:numPr>
        <w:tabs>
          <w:tab w:val="left" w:pos="1550"/>
        </w:tabs>
        <w:spacing w:before="0" w:after="0" w:line="529" w:lineRule="exact"/>
        <w:ind w:left="1549" w:right="0" w:hanging="404"/>
        <w:jc w:val="left"/>
      </w:pPr>
      <w:r>
        <w:rPr>
          <w:color w:val="585858"/>
        </w:rPr>
        <w:t>清理柜内外</w:t>
      </w:r>
    </w:p>
    <w:p>
      <w:pPr>
        <w:pStyle w:val="8"/>
        <w:spacing w:before="14" w:line="156" w:lineRule="auto"/>
        <w:ind w:left="1549" w:right="16"/>
      </w:pPr>
      <w:r>
        <w:rPr>
          <w:color w:val="7E7E7E"/>
        </w:rPr>
        <w:t>将浮灰用毛巾擦干净，并将物品摆放整齐</w:t>
      </w:r>
    </w:p>
    <w:p>
      <w:pPr>
        <w:pStyle w:val="5"/>
        <w:numPr>
          <w:ilvl w:val="0"/>
          <w:numId w:val="36"/>
        </w:numPr>
        <w:tabs>
          <w:tab w:val="left" w:pos="1550"/>
        </w:tabs>
        <w:spacing w:before="0" w:after="0" w:line="529" w:lineRule="exact"/>
        <w:ind w:left="1549" w:right="0" w:hanging="404"/>
        <w:jc w:val="left"/>
      </w:pPr>
      <w:r>
        <w:rPr>
          <w:color w:val="585858"/>
        </w:rPr>
        <w:br w:type="column"/>
      </w:r>
      <w:r>
        <w:rPr>
          <w:color w:val="585858"/>
        </w:rPr>
        <w:t>清理地面</w:t>
      </w:r>
    </w:p>
    <w:p>
      <w:pPr>
        <w:pStyle w:val="8"/>
        <w:spacing w:before="14" w:line="156" w:lineRule="auto"/>
        <w:ind w:left="1549" w:right="1029"/>
        <w:jc w:val="both"/>
      </w:pPr>
      <w:r>
        <w:rPr>
          <w:color w:val="7E7E7E"/>
          <w:spacing w:val="-2"/>
        </w:rPr>
        <w:t>用撮子扫把将地面的垃圾纸屑等清扫后倒入垃圾桶，再</w:t>
      </w:r>
      <w:r>
        <w:rPr>
          <w:color w:val="7E7E7E"/>
          <w:spacing w:val="-1"/>
        </w:rPr>
        <w:t>用拖布将地面拖干净并倒掉</w:t>
      </w:r>
      <w:r>
        <w:rPr>
          <w:color w:val="7E7E7E"/>
        </w:rPr>
        <w:t>垃圾</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2"/>
        <w:rPr>
          <w:sz w:val="3"/>
        </w:rPr>
      </w:pPr>
    </w:p>
    <w:p>
      <w:pPr>
        <w:pStyle w:val="8"/>
        <w:tabs>
          <w:tab w:val="left" w:pos="6273"/>
        </w:tabs>
        <w:ind w:left="873"/>
      </w:pPr>
      <w:r>
        <w:drawing>
          <wp:inline distT="0" distB="0" distL="0" distR="0">
            <wp:extent cx="2045970" cy="1536065"/>
            <wp:effectExtent l="0" t="0" r="0" b="0"/>
            <wp:docPr id="481" name="image2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267.jpeg"/>
                    <pic:cNvPicPr>
                      <a:picLocks noChangeAspect="1"/>
                    </pic:cNvPicPr>
                  </pic:nvPicPr>
                  <pic:blipFill>
                    <a:blip r:embed="rId425"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483" name="image2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image268.jpeg"/>
                    <pic:cNvPicPr>
                      <a:picLocks noChangeAspect="1"/>
                    </pic:cNvPicPr>
                  </pic:nvPicPr>
                  <pic:blipFill>
                    <a:blip r:embed="rId426"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6"/>
        </w:numPr>
        <w:tabs>
          <w:tab w:val="left" w:pos="1550"/>
        </w:tabs>
        <w:spacing w:before="0" w:after="0" w:line="541" w:lineRule="exact"/>
        <w:ind w:left="1549" w:right="0" w:hanging="404"/>
        <w:jc w:val="left"/>
      </w:pPr>
      <w:r>
        <w:rPr>
          <w:color w:val="585858"/>
        </w:rPr>
        <w:t>关闭设备</w:t>
      </w:r>
    </w:p>
    <w:p>
      <w:pPr>
        <w:pStyle w:val="8"/>
        <w:spacing w:before="23" w:line="156" w:lineRule="auto"/>
        <w:ind w:left="1549" w:right="38"/>
        <w:jc w:val="both"/>
      </w:pPr>
      <w:r>
        <w:rPr>
          <w:color w:val="7E7E7E"/>
          <w:spacing w:val="-2"/>
        </w:rPr>
        <w:t>在确认电脑、发票机、验钞</w:t>
      </w:r>
      <w:r>
        <w:rPr>
          <w:color w:val="7E7E7E"/>
        </w:rPr>
        <w:t>机、银联pos机等电源都关闭后，请示值班经理检查</w:t>
      </w:r>
    </w:p>
    <w:p>
      <w:pPr>
        <w:pStyle w:val="5"/>
        <w:numPr>
          <w:ilvl w:val="0"/>
          <w:numId w:val="36"/>
        </w:numPr>
        <w:tabs>
          <w:tab w:val="left" w:pos="1550"/>
        </w:tabs>
        <w:spacing w:before="0" w:after="0" w:line="541" w:lineRule="exact"/>
        <w:ind w:left="1549" w:right="0" w:hanging="404"/>
        <w:jc w:val="left"/>
      </w:pPr>
      <w:r>
        <w:rPr>
          <w:color w:val="585858"/>
        </w:rPr>
        <w:br w:type="column"/>
      </w:r>
      <w:r>
        <w:rPr>
          <w:color w:val="585858"/>
        </w:rPr>
        <w:t>申请检查</w:t>
      </w:r>
    </w:p>
    <w:p>
      <w:pPr>
        <w:pStyle w:val="8"/>
        <w:spacing w:line="300" w:lineRule="exact"/>
        <w:ind w:left="1549"/>
      </w:pPr>
      <w:r>
        <w:rPr>
          <w:color w:val="7E7E7E"/>
        </w:rPr>
        <w:t>向值班经理汇报并申请检查</w:t>
      </w:r>
    </w:p>
    <w:p>
      <w:pPr>
        <w:spacing w:after="0" w:line="300" w:lineRule="exact"/>
        <w:sectPr>
          <w:type w:val="continuous"/>
          <w:pgSz w:w="10380" w:h="13900"/>
          <w:pgMar w:top="1300" w:right="0" w:bottom="280" w:left="0" w:header="720" w:footer="720" w:gutter="0"/>
          <w:cols w:equalWidth="0" w:num="2">
            <w:col w:w="3981" w:space="1422"/>
            <w:col w:w="4977"/>
          </w:cols>
        </w:sectPr>
      </w:pPr>
    </w:p>
    <w:p>
      <w:pPr>
        <w:pStyle w:val="8"/>
      </w:pPr>
      <w:r>
        <w:pict>
          <v:group id="_x0000_s1122" o:spid="_x0000_s1122" o:spt="203" style="position:absolute;left:0pt;margin-left:0pt;margin-top:0pt;height:621.4pt;width:518.8pt;mso-position-horizontal-relative:page;mso-position-vertical-relative:page;z-index:-263879680;mso-width-relative:page;mso-height-relative:page;" coordsize="10376,12428">
            <o:lock v:ext="edit"/>
            <v:shape id="_x0000_s1123" o:spid="_x0000_s1123" o:spt="75" type="#_x0000_t75" style="position:absolute;left:0;top:0;height:12428;width:10376;" filled="f" stroked="f" coordsize="21600,21600">
              <v:path/>
              <v:fill on="f" focussize="0,0"/>
              <v:stroke on="f"/>
              <v:imagedata r:id="rId196" o:title=""/>
              <o:lock v:ext="edit" aspectratio="t"/>
            </v:shape>
            <v:shape id="_x0000_s1124" o:spid="_x0000_s1124" o:spt="75" type="#_x0000_t75" style="position:absolute;left:3360;top:5136;height:1413;width:1293;" filled="f" stroked="f" coordsize="21600,21600">
              <v:path/>
              <v:fill on="f" focussize="0,0"/>
              <v:stroke on="f"/>
              <v:imagedata r:id="rId377" o:title=""/>
              <o:lock v:ext="edit" aspectratio="t"/>
            </v:shape>
            <v:shape id="_x0000_s1125" o:spid="_x0000_s1125" o:spt="75" type="#_x0000_t75" style="position:absolute;left:3816;top:5136;height:1413;width:2788;" filled="f" stroked="f" coordsize="21600,21600">
              <v:path/>
              <v:fill on="f" focussize="0,0"/>
              <v:stroke on="f"/>
              <v:imagedata r:id="rId427" o:title=""/>
              <o:lock v:ext="edit" aspectratio="t"/>
            </v:shape>
            <v:shape id="_x0000_s1126" o:spid="_x0000_s1126" o:spt="75" type="#_x0000_t75" style="position:absolute;left:5961;top:5136;height:1413;width:1096;" filled="f" stroked="f" coordsize="21600,21600">
              <v:path/>
              <v:fill on="f" focussize="0,0"/>
              <v:stroke on="f"/>
              <v:imagedata r:id="rId379" o:title=""/>
              <o:lock v:ext="edit" aspectratio="t"/>
            </v:shape>
            <v:rect id="_x0000_s1127" o:spid="_x0000_s1127" o:spt="1" style="position:absolute;left:6100;top:240;height:1100;width:4119;" fillcolor="#FFFFFF" filled="t" stroked="f" coordsize="21600,21600">
              <v:path/>
              <v:fill on="t" focussize="0,0"/>
              <v:stroke on="f"/>
              <v:imagedata o:title=""/>
              <o:lock v:ext="edit"/>
            </v:rect>
            <v:rect id="_x0000_s1128" o:spid="_x0000_s1128"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pPr>
      <w:bookmarkStart w:id="0" w:name="_TOC_250002"/>
      <w:bookmarkEnd w:id="0"/>
      <w:r>
        <w:rPr>
          <w:color w:val="FFFFFF"/>
        </w:rPr>
        <w:t>[ 传菜岗 ]</w:t>
      </w:r>
    </w:p>
    <w:p>
      <w:pPr>
        <w:spacing w:after="0"/>
        <w:sectPr>
          <w:headerReference r:id="rId99" w:type="default"/>
          <w:pgSz w:w="10380" w:h="13900"/>
          <w:pgMar w:top="1300" w:right="0" w:bottom="520" w:left="0" w:header="0" w:footer="242" w:gutter="0"/>
        </w:sectPr>
      </w:pPr>
    </w:p>
    <w:p>
      <w:pPr>
        <w:pStyle w:val="8"/>
        <w:spacing w:before="6"/>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9417" w:type="dxa"/>
            <w:gridSpan w:val="6"/>
            <w:tcBorders>
              <w:top w:val="nil"/>
              <w:left w:val="nil"/>
              <w:right w:val="nil"/>
            </w:tcBorders>
            <w:shd w:val="clear" w:color="auto" w:fill="5A1717"/>
          </w:tcPr>
          <w:p>
            <w:pPr>
              <w:pStyle w:val="17"/>
              <w:spacing w:before="30"/>
              <w:ind w:left="3614" w:right="3606"/>
              <w:jc w:val="center"/>
              <w:rPr>
                <w:b/>
                <w:sz w:val="22"/>
              </w:rPr>
            </w:pPr>
            <w:r>
              <w:rPr>
                <w:b/>
                <w:color w:val="FFFFFF"/>
                <w:w w:val="115"/>
                <w:sz w:val="22"/>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404" w:type="dxa"/>
            <w:shd w:val="clear" w:color="auto" w:fill="D9D9D9"/>
          </w:tcPr>
          <w:p>
            <w:pPr>
              <w:pStyle w:val="17"/>
              <w:spacing w:before="124"/>
              <w:ind w:left="28" w:right="13"/>
              <w:jc w:val="center"/>
              <w:rPr>
                <w:b/>
                <w:sz w:val="12"/>
              </w:rPr>
            </w:pPr>
            <w:r>
              <w:rPr>
                <w:b/>
                <w:w w:val="115"/>
                <w:sz w:val="12"/>
              </w:rPr>
              <w:t>序号</w:t>
            </w:r>
          </w:p>
        </w:tc>
        <w:tc>
          <w:tcPr>
            <w:tcW w:w="1103" w:type="dxa"/>
            <w:shd w:val="clear" w:color="auto" w:fill="D9D9D9"/>
          </w:tcPr>
          <w:p>
            <w:pPr>
              <w:pStyle w:val="17"/>
              <w:spacing w:before="124"/>
              <w:ind w:left="222" w:right="207"/>
              <w:jc w:val="center"/>
              <w:rPr>
                <w:b/>
                <w:sz w:val="12"/>
              </w:rPr>
            </w:pPr>
            <w:r>
              <w:rPr>
                <w:b/>
                <w:w w:val="115"/>
                <w:sz w:val="12"/>
              </w:rPr>
              <w:t>流程</w:t>
            </w:r>
          </w:p>
        </w:tc>
        <w:tc>
          <w:tcPr>
            <w:tcW w:w="1453" w:type="dxa"/>
            <w:shd w:val="clear" w:color="auto" w:fill="D9D9D9"/>
          </w:tcPr>
          <w:p>
            <w:pPr>
              <w:pStyle w:val="17"/>
              <w:spacing w:before="124"/>
              <w:ind w:left="391" w:right="383"/>
              <w:jc w:val="center"/>
              <w:rPr>
                <w:b/>
                <w:sz w:val="12"/>
              </w:rPr>
            </w:pPr>
            <w:r>
              <w:rPr>
                <w:b/>
                <w:w w:val="115"/>
                <w:sz w:val="12"/>
              </w:rPr>
              <w:t>步骤</w:t>
            </w:r>
          </w:p>
        </w:tc>
        <w:tc>
          <w:tcPr>
            <w:tcW w:w="2502" w:type="dxa"/>
            <w:shd w:val="clear" w:color="auto" w:fill="D9D9D9"/>
          </w:tcPr>
          <w:p>
            <w:pPr>
              <w:pStyle w:val="17"/>
              <w:spacing w:before="124"/>
              <w:ind w:left="616"/>
              <w:rPr>
                <w:b/>
                <w:sz w:val="12"/>
              </w:rPr>
            </w:pPr>
            <w:r>
              <w:rPr>
                <w:b/>
                <w:w w:val="115"/>
                <w:sz w:val="12"/>
              </w:rPr>
              <w:t>相关设备/工具/物料</w:t>
            </w:r>
          </w:p>
        </w:tc>
        <w:tc>
          <w:tcPr>
            <w:tcW w:w="2502" w:type="dxa"/>
            <w:shd w:val="clear" w:color="auto" w:fill="D9D9D9"/>
          </w:tcPr>
          <w:p>
            <w:pPr>
              <w:pStyle w:val="17"/>
              <w:spacing w:before="124"/>
              <w:ind w:left="826"/>
              <w:rPr>
                <w:b/>
                <w:sz w:val="12"/>
              </w:rPr>
            </w:pPr>
            <w:r>
              <w:rPr>
                <w:b/>
                <w:w w:val="115"/>
                <w:sz w:val="12"/>
              </w:rPr>
              <w:t>重点注意事项</w:t>
            </w:r>
          </w:p>
        </w:tc>
        <w:tc>
          <w:tcPr>
            <w:tcW w:w="1453" w:type="dxa"/>
            <w:shd w:val="clear" w:color="auto" w:fill="D9D9D9"/>
          </w:tcPr>
          <w:p>
            <w:pPr>
              <w:pStyle w:val="17"/>
              <w:spacing w:before="124"/>
              <w:ind w:left="266"/>
              <w:rPr>
                <w:b/>
                <w:sz w:val="12"/>
              </w:rPr>
            </w:pPr>
            <w:r>
              <w:rPr>
                <w:b/>
                <w:w w:val="115"/>
                <w:sz w:val="12"/>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6" w:hRule="atLeast"/>
        </w:trPr>
        <w:tc>
          <w:tcPr>
            <w:tcW w:w="404" w:type="dxa"/>
          </w:tcPr>
          <w:p>
            <w:pPr>
              <w:pStyle w:val="17"/>
              <w:rPr>
                <w:rFonts w:ascii="Times New Roman"/>
                <w:sz w:val="14"/>
              </w:rPr>
            </w:pPr>
          </w:p>
          <w:p>
            <w:pPr>
              <w:pStyle w:val="17"/>
              <w:rPr>
                <w:rFonts w:ascii="Times New Roman"/>
                <w:sz w:val="14"/>
              </w:rPr>
            </w:pPr>
          </w:p>
          <w:p>
            <w:pPr>
              <w:pStyle w:val="17"/>
              <w:spacing w:before="1"/>
              <w:rPr>
                <w:rFonts w:ascii="Times New Roman"/>
                <w:sz w:val="12"/>
              </w:rPr>
            </w:pPr>
          </w:p>
          <w:p>
            <w:pPr>
              <w:pStyle w:val="17"/>
              <w:ind w:left="7"/>
              <w:jc w:val="center"/>
              <w:rPr>
                <w:b/>
                <w:sz w:val="11"/>
              </w:rPr>
            </w:pPr>
            <w:r>
              <w:rPr>
                <w:b/>
                <w:w w:val="119"/>
                <w:sz w:val="11"/>
              </w:rPr>
              <w:t>一</w:t>
            </w:r>
          </w:p>
        </w:tc>
        <w:tc>
          <w:tcPr>
            <w:tcW w:w="1103" w:type="dxa"/>
          </w:tcPr>
          <w:p>
            <w:pPr>
              <w:pStyle w:val="17"/>
              <w:rPr>
                <w:rFonts w:ascii="Times New Roman"/>
                <w:sz w:val="16"/>
              </w:rPr>
            </w:pPr>
          </w:p>
          <w:p>
            <w:pPr>
              <w:pStyle w:val="17"/>
              <w:spacing w:before="6"/>
              <w:rPr>
                <w:rFonts w:ascii="Times New Roman"/>
                <w:sz w:val="23"/>
              </w:rPr>
            </w:pPr>
          </w:p>
          <w:p>
            <w:pPr>
              <w:pStyle w:val="17"/>
              <w:ind w:left="215" w:right="215"/>
              <w:jc w:val="center"/>
              <w:rPr>
                <w:b/>
                <w:sz w:val="12"/>
              </w:rPr>
            </w:pPr>
            <w:r>
              <w:rPr>
                <w:b/>
                <w:w w:val="115"/>
                <w:sz w:val="12"/>
              </w:rPr>
              <w:t>仪容仪表</w:t>
            </w:r>
          </w:p>
        </w:tc>
        <w:tc>
          <w:tcPr>
            <w:tcW w:w="1453" w:type="dxa"/>
          </w:tcPr>
          <w:p>
            <w:pPr>
              <w:pStyle w:val="17"/>
              <w:spacing w:before="128" w:line="194" w:lineRule="auto"/>
              <w:ind w:left="446" w:right="435"/>
              <w:jc w:val="both"/>
              <w:rPr>
                <w:b/>
                <w:sz w:val="12"/>
              </w:rPr>
            </w:pPr>
            <w:r>
              <w:rPr>
                <w:b/>
                <w:w w:val="115"/>
                <w:sz w:val="12"/>
              </w:rPr>
              <w:t>检查头发检查妆容检查工装检查工牌检查手部</w:t>
            </w:r>
          </w:p>
        </w:tc>
        <w:tc>
          <w:tcPr>
            <w:tcW w:w="2502" w:type="dxa"/>
          </w:tcPr>
          <w:p>
            <w:pPr>
              <w:pStyle w:val="17"/>
              <w:spacing w:before="11"/>
              <w:rPr>
                <w:rFonts w:ascii="Times New Roman"/>
                <w:sz w:val="15"/>
              </w:rPr>
            </w:pPr>
          </w:p>
          <w:p>
            <w:pPr>
              <w:pStyle w:val="17"/>
              <w:spacing w:line="200" w:lineRule="exact"/>
              <w:ind w:left="26"/>
              <w:rPr>
                <w:b/>
                <w:sz w:val="12"/>
              </w:rPr>
            </w:pPr>
            <w:r>
              <w:rPr>
                <w:b/>
                <w:w w:val="115"/>
                <w:sz w:val="12"/>
              </w:rPr>
              <w:t>工具：</w:t>
            </w:r>
          </w:p>
          <w:p>
            <w:pPr>
              <w:pStyle w:val="17"/>
              <w:spacing w:before="9" w:line="194" w:lineRule="auto"/>
              <w:ind w:left="26" w:right="1066"/>
              <w:rPr>
                <w:b/>
                <w:sz w:val="12"/>
              </w:rPr>
            </w:pPr>
            <w:r>
              <w:rPr>
                <w:b/>
                <w:w w:val="115"/>
                <w:sz w:val="12"/>
              </w:rPr>
              <w:t>腰包、口罩（传菜岗</w:t>
            </w:r>
            <w:r>
              <w:rPr>
                <w:b/>
                <w:spacing w:val="-18"/>
                <w:w w:val="115"/>
                <w:sz w:val="12"/>
              </w:rPr>
              <w:t xml:space="preserve">） </w:t>
            </w:r>
            <w:r>
              <w:rPr>
                <w:b/>
                <w:w w:val="115"/>
                <w:sz w:val="12"/>
              </w:rPr>
              <w:t>物料：</w:t>
            </w:r>
          </w:p>
          <w:p>
            <w:pPr>
              <w:pStyle w:val="17"/>
              <w:spacing w:line="190" w:lineRule="exact"/>
              <w:ind w:left="26"/>
              <w:rPr>
                <w:b/>
                <w:sz w:val="12"/>
              </w:rPr>
            </w:pPr>
            <w:r>
              <w:rPr>
                <w:b/>
                <w:w w:val="115"/>
                <w:sz w:val="12"/>
              </w:rPr>
              <w:t>头花、发卡、口红</w:t>
            </w:r>
          </w:p>
        </w:tc>
        <w:tc>
          <w:tcPr>
            <w:tcW w:w="2502" w:type="dxa"/>
          </w:tcPr>
          <w:p>
            <w:pPr>
              <w:pStyle w:val="17"/>
              <w:rPr>
                <w:rFonts w:ascii="Times New Roman"/>
                <w:sz w:val="16"/>
              </w:rPr>
            </w:pPr>
          </w:p>
          <w:p>
            <w:pPr>
              <w:pStyle w:val="17"/>
              <w:spacing w:before="122" w:line="194" w:lineRule="auto"/>
              <w:ind w:left="26" w:right="1625"/>
              <w:rPr>
                <w:b/>
                <w:sz w:val="12"/>
              </w:rPr>
            </w:pPr>
            <w:r>
              <w:rPr>
                <w:b/>
                <w:spacing w:val="-4"/>
                <w:w w:val="115"/>
                <w:sz w:val="12"/>
              </w:rPr>
              <w:t>不能佩戴饰品</w:t>
            </w:r>
            <w:r>
              <w:rPr>
                <w:b/>
                <w:w w:val="115"/>
                <w:sz w:val="12"/>
              </w:rPr>
              <w:t>不能有异味 精神饱满</w:t>
            </w:r>
          </w:p>
        </w:tc>
        <w:tc>
          <w:tcPr>
            <w:tcW w:w="1453" w:type="dxa"/>
          </w:tcPr>
          <w:p>
            <w:pPr>
              <w:pStyle w:val="17"/>
              <w:rPr>
                <w:rFonts w:ascii="Times New Roman"/>
                <w:sz w:val="16"/>
              </w:rPr>
            </w:pPr>
          </w:p>
          <w:p>
            <w:pPr>
              <w:pStyle w:val="17"/>
              <w:spacing w:before="6"/>
              <w:rPr>
                <w:rFonts w:ascii="Times New Roman"/>
                <w:sz w:val="23"/>
              </w:rPr>
            </w:pPr>
          </w:p>
          <w:p>
            <w:pPr>
              <w:pStyle w:val="17"/>
              <w:ind w:left="25"/>
              <w:rPr>
                <w:b/>
                <w:sz w:val="12"/>
              </w:rPr>
            </w:pPr>
            <w:r>
              <w:rPr>
                <w:b/>
                <w:w w:val="115"/>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2"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11"/>
              <w:rPr>
                <w:rFonts w:ascii="Times New Roman"/>
                <w:sz w:val="19"/>
              </w:rPr>
            </w:pPr>
          </w:p>
          <w:p>
            <w:pPr>
              <w:pStyle w:val="17"/>
              <w:ind w:left="7"/>
              <w:jc w:val="center"/>
              <w:rPr>
                <w:b/>
                <w:sz w:val="11"/>
              </w:rPr>
            </w:pPr>
            <w:r>
              <w:rPr>
                <w:b/>
                <w:w w:val="119"/>
                <w:sz w:val="11"/>
              </w:rPr>
              <w:t>二</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9"/>
              <w:rPr>
                <w:rFonts w:ascii="Times New Roman"/>
                <w:sz w:val="12"/>
              </w:rPr>
            </w:pPr>
          </w:p>
          <w:p>
            <w:pPr>
              <w:pStyle w:val="17"/>
              <w:ind w:left="215" w:right="215"/>
              <w:jc w:val="center"/>
              <w:rPr>
                <w:b/>
                <w:sz w:val="12"/>
              </w:rPr>
            </w:pPr>
            <w:r>
              <w:rPr>
                <w:b/>
                <w:w w:val="115"/>
                <w:sz w:val="12"/>
              </w:rPr>
              <w:t>洗手消毒</w:t>
            </w:r>
          </w:p>
        </w:tc>
        <w:tc>
          <w:tcPr>
            <w:tcW w:w="1453" w:type="dxa"/>
          </w:tcPr>
          <w:p>
            <w:pPr>
              <w:pStyle w:val="17"/>
              <w:spacing w:before="108" w:line="194" w:lineRule="auto"/>
              <w:ind w:left="446" w:right="435"/>
              <w:jc w:val="both"/>
              <w:rPr>
                <w:b/>
                <w:sz w:val="12"/>
              </w:rPr>
            </w:pPr>
            <w:r>
              <w:rPr>
                <w:b/>
                <w:w w:val="115"/>
                <w:sz w:val="12"/>
              </w:rPr>
              <w:t>淋湿双手涂洗手液揉搓双手冲洗双手擦干双手挤消毒液丢弃废纸消毒手部</w:t>
            </w:r>
          </w:p>
        </w:tc>
        <w:tc>
          <w:tcPr>
            <w:tcW w:w="2502" w:type="dxa"/>
          </w:tcPr>
          <w:p>
            <w:pPr>
              <w:pStyle w:val="17"/>
              <w:spacing w:before="3"/>
              <w:rPr>
                <w:rFonts w:ascii="Times New Roman"/>
                <w:sz w:val="22"/>
              </w:rPr>
            </w:pPr>
          </w:p>
          <w:p>
            <w:pPr>
              <w:pStyle w:val="17"/>
              <w:spacing w:line="200" w:lineRule="exact"/>
              <w:ind w:left="26"/>
              <w:rPr>
                <w:b/>
                <w:sz w:val="12"/>
              </w:rPr>
            </w:pPr>
            <w:r>
              <w:rPr>
                <w:b/>
                <w:w w:val="115"/>
                <w:sz w:val="12"/>
              </w:rPr>
              <w:t>设备：</w:t>
            </w:r>
          </w:p>
          <w:p>
            <w:pPr>
              <w:pStyle w:val="17"/>
              <w:spacing w:before="9" w:line="194" w:lineRule="auto"/>
              <w:ind w:left="26" w:right="1485"/>
              <w:rPr>
                <w:b/>
                <w:sz w:val="12"/>
              </w:rPr>
            </w:pPr>
            <w:r>
              <w:rPr>
                <w:b/>
                <w:spacing w:val="-3"/>
                <w:w w:val="115"/>
                <w:sz w:val="12"/>
              </w:rPr>
              <w:t>洗手池、垃圾桶</w:t>
            </w:r>
            <w:r>
              <w:rPr>
                <w:b/>
                <w:w w:val="115"/>
                <w:sz w:val="12"/>
              </w:rPr>
              <w:t>工具：</w:t>
            </w:r>
          </w:p>
          <w:p>
            <w:pPr>
              <w:pStyle w:val="17"/>
              <w:spacing w:line="194" w:lineRule="auto"/>
              <w:ind w:left="26" w:right="1764"/>
              <w:rPr>
                <w:b/>
                <w:sz w:val="12"/>
              </w:rPr>
            </w:pPr>
            <w:r>
              <w:rPr>
                <w:b/>
                <w:spacing w:val="-4"/>
                <w:w w:val="115"/>
                <w:sz w:val="12"/>
              </w:rPr>
              <w:t>洗手流程图</w:t>
            </w:r>
            <w:r>
              <w:rPr>
                <w:b/>
                <w:w w:val="115"/>
                <w:sz w:val="12"/>
              </w:rPr>
              <w:t>物料：</w:t>
            </w:r>
          </w:p>
          <w:p>
            <w:pPr>
              <w:pStyle w:val="17"/>
              <w:spacing w:line="190" w:lineRule="exact"/>
              <w:ind w:left="26"/>
              <w:rPr>
                <w:b/>
                <w:sz w:val="12"/>
              </w:rPr>
            </w:pPr>
            <w:r>
              <w:rPr>
                <w:b/>
                <w:w w:val="115"/>
                <w:sz w:val="12"/>
              </w:rPr>
              <w:t>洗手液、消毒液、擦手纸</w:t>
            </w:r>
          </w:p>
        </w:tc>
        <w:tc>
          <w:tcPr>
            <w:tcW w:w="2502" w:type="dxa"/>
          </w:tcPr>
          <w:p>
            <w:pPr>
              <w:pStyle w:val="17"/>
              <w:rPr>
                <w:rFonts w:ascii="Times New Roman"/>
                <w:sz w:val="16"/>
              </w:rPr>
            </w:pPr>
          </w:p>
          <w:p>
            <w:pPr>
              <w:pStyle w:val="17"/>
              <w:spacing w:before="102" w:line="194" w:lineRule="auto"/>
              <w:ind w:left="26" w:right="1314"/>
              <w:rPr>
                <w:b/>
                <w:sz w:val="12"/>
              </w:rPr>
            </w:pPr>
            <w:r>
              <w:rPr>
                <w:b/>
                <w:w w:val="115"/>
                <w:sz w:val="12"/>
              </w:rPr>
              <w:t>手部搓洗20秒以上指甲无污垢</w:t>
            </w:r>
          </w:p>
          <w:p>
            <w:pPr>
              <w:pStyle w:val="17"/>
              <w:spacing w:line="168" w:lineRule="exact"/>
              <w:ind w:left="26"/>
              <w:rPr>
                <w:b/>
                <w:sz w:val="12"/>
              </w:rPr>
            </w:pPr>
            <w:r>
              <w:rPr>
                <w:b/>
                <w:w w:val="115"/>
                <w:sz w:val="12"/>
              </w:rPr>
              <w:t>消毒后自然风干避免二次污染</w:t>
            </w:r>
          </w:p>
          <w:p>
            <w:pPr>
              <w:pStyle w:val="17"/>
              <w:spacing w:before="9" w:line="194" w:lineRule="auto"/>
              <w:ind w:left="26" w:right="88"/>
              <w:rPr>
                <w:b/>
                <w:sz w:val="12"/>
              </w:rPr>
            </w:pPr>
            <w:r>
              <w:rPr>
                <w:b/>
                <w:w w:val="115"/>
                <w:sz w:val="12"/>
              </w:rPr>
              <w:t xml:space="preserve">上岗前、手部受到污染后要洗手。例 </w:t>
            </w:r>
            <w:r>
              <w:rPr>
                <w:b/>
                <w:spacing w:val="-2"/>
                <w:w w:val="115"/>
                <w:sz w:val="12"/>
              </w:rPr>
              <w:t>如：接触钱，接触化学品后，执行清洁</w:t>
            </w:r>
            <w:r>
              <w:rPr>
                <w:b/>
                <w:w w:val="115"/>
                <w:sz w:val="12"/>
              </w:rPr>
              <w:t>工作后，上洗手间后等</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9"/>
              <w:rPr>
                <w:rFonts w:ascii="Times New Roman"/>
                <w:sz w:val="12"/>
              </w:rPr>
            </w:pPr>
          </w:p>
          <w:p>
            <w:pPr>
              <w:pStyle w:val="17"/>
              <w:ind w:left="25"/>
              <w:rPr>
                <w:b/>
                <w:sz w:val="12"/>
              </w:rPr>
            </w:pPr>
            <w:r>
              <w:rPr>
                <w:b/>
                <w:w w:val="115"/>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2" w:hRule="atLeast"/>
        </w:trPr>
        <w:tc>
          <w:tcPr>
            <w:tcW w:w="404" w:type="dxa"/>
          </w:tcPr>
          <w:p>
            <w:pPr>
              <w:pStyle w:val="17"/>
              <w:rPr>
                <w:rFonts w:ascii="Times New Roman"/>
                <w:sz w:val="14"/>
              </w:rPr>
            </w:pPr>
          </w:p>
          <w:p>
            <w:pPr>
              <w:pStyle w:val="17"/>
              <w:rPr>
                <w:rFonts w:ascii="Times New Roman"/>
                <w:sz w:val="14"/>
              </w:rPr>
            </w:pPr>
          </w:p>
          <w:p>
            <w:pPr>
              <w:pStyle w:val="17"/>
              <w:spacing w:before="6"/>
              <w:rPr>
                <w:rFonts w:ascii="Times New Roman"/>
                <w:sz w:val="19"/>
              </w:rPr>
            </w:pPr>
          </w:p>
          <w:p>
            <w:pPr>
              <w:pStyle w:val="17"/>
              <w:ind w:left="7"/>
              <w:jc w:val="center"/>
              <w:rPr>
                <w:b/>
                <w:sz w:val="11"/>
              </w:rPr>
            </w:pPr>
            <w:r>
              <w:rPr>
                <w:b/>
                <w:w w:val="119"/>
                <w:sz w:val="11"/>
              </w:rPr>
              <w:t>三</w:t>
            </w:r>
          </w:p>
        </w:tc>
        <w:tc>
          <w:tcPr>
            <w:tcW w:w="1103" w:type="dxa"/>
          </w:tcPr>
          <w:p>
            <w:pPr>
              <w:pStyle w:val="17"/>
              <w:rPr>
                <w:rFonts w:ascii="Times New Roman"/>
                <w:sz w:val="16"/>
              </w:rPr>
            </w:pPr>
          </w:p>
          <w:p>
            <w:pPr>
              <w:pStyle w:val="17"/>
              <w:rPr>
                <w:rFonts w:ascii="Times New Roman"/>
                <w:sz w:val="16"/>
              </w:rPr>
            </w:pPr>
          </w:p>
          <w:p>
            <w:pPr>
              <w:pStyle w:val="17"/>
              <w:spacing w:before="5"/>
              <w:rPr>
                <w:rFonts w:ascii="Times New Roman"/>
                <w:sz w:val="14"/>
              </w:rPr>
            </w:pPr>
          </w:p>
          <w:p>
            <w:pPr>
              <w:pStyle w:val="17"/>
              <w:ind w:left="215" w:right="215"/>
              <w:jc w:val="center"/>
              <w:rPr>
                <w:b/>
                <w:sz w:val="12"/>
              </w:rPr>
            </w:pPr>
            <w:r>
              <w:rPr>
                <w:b/>
                <w:w w:val="115"/>
                <w:sz w:val="12"/>
              </w:rPr>
              <w:t>检查卫生</w:t>
            </w:r>
          </w:p>
        </w:tc>
        <w:tc>
          <w:tcPr>
            <w:tcW w:w="1453" w:type="dxa"/>
          </w:tcPr>
          <w:p>
            <w:pPr>
              <w:pStyle w:val="17"/>
              <w:spacing w:before="121" w:line="194" w:lineRule="auto"/>
              <w:ind w:left="446" w:right="435"/>
              <w:jc w:val="both"/>
              <w:rPr>
                <w:b/>
                <w:sz w:val="12"/>
              </w:rPr>
            </w:pPr>
            <w:r>
              <w:rPr>
                <w:b/>
                <w:w w:val="115"/>
                <w:sz w:val="12"/>
              </w:rPr>
              <w:t>检查设备检查工具检查台面检查抽屉检查柜子检查地面</w:t>
            </w:r>
          </w:p>
        </w:tc>
        <w:tc>
          <w:tcPr>
            <w:tcW w:w="2502" w:type="dxa"/>
          </w:tcPr>
          <w:p>
            <w:pPr>
              <w:pStyle w:val="17"/>
              <w:spacing w:line="198" w:lineRule="exact"/>
              <w:ind w:left="26"/>
              <w:rPr>
                <w:b/>
                <w:sz w:val="12"/>
              </w:rPr>
            </w:pPr>
            <w:r>
              <w:rPr>
                <w:b/>
                <w:w w:val="115"/>
                <w:sz w:val="12"/>
              </w:rPr>
              <w:t>设备：</w:t>
            </w:r>
          </w:p>
          <w:p>
            <w:pPr>
              <w:pStyle w:val="17"/>
              <w:spacing w:before="9" w:line="194" w:lineRule="auto"/>
              <w:ind w:left="26" w:right="1345"/>
              <w:rPr>
                <w:b/>
                <w:sz w:val="12"/>
              </w:rPr>
            </w:pPr>
            <w:r>
              <w:rPr>
                <w:b/>
                <w:spacing w:val="-3"/>
                <w:w w:val="115"/>
                <w:sz w:val="12"/>
              </w:rPr>
              <w:t>热水器、保温箱等</w:t>
            </w:r>
            <w:r>
              <w:rPr>
                <w:b/>
                <w:w w:val="115"/>
                <w:sz w:val="12"/>
              </w:rPr>
              <w:t>工具：</w:t>
            </w:r>
          </w:p>
          <w:p>
            <w:pPr>
              <w:pStyle w:val="17"/>
              <w:spacing w:line="194" w:lineRule="auto"/>
              <w:ind w:left="26" w:right="87"/>
              <w:jc w:val="both"/>
              <w:rPr>
                <w:b/>
                <w:sz w:val="12"/>
              </w:rPr>
            </w:pPr>
            <w:r>
              <w:rPr>
                <w:b/>
                <w:w w:val="115"/>
                <w:sz w:val="12"/>
              </w:rPr>
              <w:t>料碟、汤碗、调料壶、串架子、剪刀、刷子、托盘、餐车、白色毛巾、蓝色毛巾</w:t>
            </w:r>
          </w:p>
        </w:tc>
        <w:tc>
          <w:tcPr>
            <w:tcW w:w="2502" w:type="dxa"/>
          </w:tcPr>
          <w:p>
            <w:pPr>
              <w:pStyle w:val="17"/>
              <w:rPr>
                <w:rFonts w:ascii="Times New Roman"/>
                <w:sz w:val="16"/>
              </w:rPr>
            </w:pPr>
          </w:p>
          <w:p>
            <w:pPr>
              <w:pStyle w:val="17"/>
              <w:rPr>
                <w:rFonts w:ascii="Times New Roman"/>
                <w:sz w:val="16"/>
              </w:rPr>
            </w:pPr>
          </w:p>
          <w:p>
            <w:pPr>
              <w:pStyle w:val="17"/>
              <w:spacing w:before="110" w:line="194" w:lineRule="auto"/>
              <w:ind w:left="26" w:right="1485"/>
              <w:rPr>
                <w:b/>
                <w:sz w:val="12"/>
              </w:rPr>
            </w:pPr>
            <w:r>
              <w:rPr>
                <w:b/>
                <w:w w:val="115"/>
                <w:sz w:val="12"/>
              </w:rPr>
              <w:t xml:space="preserve">全部检查到位 </w:t>
            </w:r>
            <w:r>
              <w:rPr>
                <w:b/>
                <w:spacing w:val="-3"/>
                <w:w w:val="115"/>
                <w:sz w:val="12"/>
              </w:rPr>
              <w:t>不合格立即清理</w:t>
            </w:r>
          </w:p>
        </w:tc>
        <w:tc>
          <w:tcPr>
            <w:tcW w:w="1453" w:type="dxa"/>
          </w:tcPr>
          <w:p>
            <w:pPr>
              <w:pStyle w:val="17"/>
              <w:rPr>
                <w:rFonts w:ascii="Times New Roman"/>
                <w:sz w:val="16"/>
              </w:rPr>
            </w:pPr>
          </w:p>
          <w:p>
            <w:pPr>
              <w:pStyle w:val="17"/>
              <w:rPr>
                <w:rFonts w:ascii="Times New Roman"/>
                <w:sz w:val="16"/>
              </w:rPr>
            </w:pPr>
          </w:p>
          <w:p>
            <w:pPr>
              <w:pStyle w:val="17"/>
              <w:spacing w:before="5"/>
              <w:rPr>
                <w:rFonts w:ascii="Times New Roman"/>
                <w:sz w:val="14"/>
              </w:rPr>
            </w:pPr>
          </w:p>
          <w:p>
            <w:pPr>
              <w:pStyle w:val="17"/>
              <w:ind w:left="25"/>
              <w:rPr>
                <w:b/>
                <w:sz w:val="12"/>
              </w:rPr>
            </w:pPr>
            <w:r>
              <w:rPr>
                <w:b/>
                <w:w w:val="115"/>
                <w:sz w:val="12"/>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2"/>
              <w:rPr>
                <w:rFonts w:ascii="Times New Roman"/>
                <w:sz w:val="13"/>
              </w:rPr>
            </w:pPr>
          </w:p>
          <w:p>
            <w:pPr>
              <w:pStyle w:val="17"/>
              <w:ind w:left="7"/>
              <w:jc w:val="center"/>
              <w:rPr>
                <w:b/>
                <w:sz w:val="11"/>
              </w:rPr>
            </w:pPr>
            <w:r>
              <w:rPr>
                <w:b/>
                <w:w w:val="119"/>
                <w:sz w:val="11"/>
              </w:rPr>
              <w:t>四</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8"/>
              </w:rPr>
            </w:pPr>
          </w:p>
          <w:p>
            <w:pPr>
              <w:pStyle w:val="17"/>
              <w:ind w:left="215" w:right="215"/>
              <w:jc w:val="center"/>
              <w:rPr>
                <w:b/>
                <w:sz w:val="12"/>
              </w:rPr>
            </w:pPr>
            <w:r>
              <w:rPr>
                <w:b/>
                <w:w w:val="115"/>
                <w:sz w:val="12"/>
              </w:rPr>
              <w:t>开启准备</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8"/>
              <w:rPr>
                <w:rFonts w:ascii="Times New Roman"/>
                <w:sz w:val="21"/>
              </w:rPr>
            </w:pPr>
          </w:p>
          <w:p>
            <w:pPr>
              <w:pStyle w:val="17"/>
              <w:spacing w:before="1" w:line="194" w:lineRule="auto"/>
              <w:ind w:left="446" w:right="435"/>
              <w:jc w:val="both"/>
              <w:rPr>
                <w:b/>
                <w:sz w:val="12"/>
              </w:rPr>
            </w:pPr>
            <w:r>
              <w:rPr>
                <w:b/>
                <w:w w:val="115"/>
                <w:sz w:val="12"/>
              </w:rPr>
              <w:t>开启设备准备工具准备物料</w:t>
            </w:r>
          </w:p>
        </w:tc>
        <w:tc>
          <w:tcPr>
            <w:tcW w:w="2502" w:type="dxa"/>
          </w:tcPr>
          <w:p>
            <w:pPr>
              <w:pStyle w:val="17"/>
              <w:spacing w:before="6"/>
              <w:rPr>
                <w:rFonts w:ascii="Times New Roman"/>
                <w:sz w:val="12"/>
              </w:rPr>
            </w:pPr>
          </w:p>
          <w:p>
            <w:pPr>
              <w:pStyle w:val="17"/>
              <w:spacing w:line="200" w:lineRule="exact"/>
              <w:ind w:left="26"/>
              <w:rPr>
                <w:b/>
                <w:sz w:val="12"/>
              </w:rPr>
            </w:pPr>
            <w:r>
              <w:rPr>
                <w:b/>
                <w:w w:val="115"/>
                <w:sz w:val="12"/>
              </w:rPr>
              <w:t>设备：</w:t>
            </w:r>
          </w:p>
          <w:p>
            <w:pPr>
              <w:pStyle w:val="17"/>
              <w:spacing w:before="8" w:line="194" w:lineRule="auto"/>
              <w:ind w:left="26" w:right="786"/>
              <w:rPr>
                <w:b/>
                <w:sz w:val="12"/>
              </w:rPr>
            </w:pPr>
            <w:r>
              <w:rPr>
                <w:b/>
                <w:w w:val="115"/>
                <w:sz w:val="12"/>
              </w:rPr>
              <w:t>热水器、保温箱、卡磁炉等工具:</w:t>
            </w:r>
          </w:p>
          <w:p>
            <w:pPr>
              <w:pStyle w:val="17"/>
              <w:spacing w:line="194" w:lineRule="auto"/>
              <w:ind w:left="26" w:right="49"/>
              <w:rPr>
                <w:b/>
                <w:sz w:val="12"/>
              </w:rPr>
            </w:pPr>
            <w:r>
              <w:rPr>
                <w:b/>
                <w:w w:val="115"/>
                <w:sz w:val="12"/>
              </w:rPr>
              <w:t>汤碗、汤勺、饭勺、料碟、微笑口罩、打包袋、打包盒、打印纸 、剪刀、刷子</w:t>
            </w:r>
          </w:p>
          <w:p>
            <w:pPr>
              <w:pStyle w:val="17"/>
              <w:spacing w:line="194" w:lineRule="auto"/>
              <w:ind w:left="26" w:right="569"/>
              <w:rPr>
                <w:b/>
                <w:sz w:val="12"/>
              </w:rPr>
            </w:pPr>
            <w:r>
              <w:rPr>
                <w:b/>
                <w:w w:val="115"/>
                <w:sz w:val="12"/>
              </w:rPr>
              <w:t>、 串架、托盘、餐车、水果叉物料：</w:t>
            </w:r>
          </w:p>
          <w:p>
            <w:pPr>
              <w:pStyle w:val="17"/>
              <w:spacing w:line="168" w:lineRule="exact"/>
              <w:ind w:left="26"/>
              <w:rPr>
                <w:b/>
                <w:sz w:val="12"/>
              </w:rPr>
            </w:pPr>
            <w:r>
              <w:rPr>
                <w:b/>
                <w:w w:val="115"/>
                <w:sz w:val="12"/>
              </w:rPr>
              <w:t>一次性筷子、 一次性口罩、一次性手套</w:t>
            </w:r>
          </w:p>
          <w:p>
            <w:pPr>
              <w:pStyle w:val="17"/>
              <w:spacing w:line="178" w:lineRule="exact"/>
              <w:ind w:left="26"/>
              <w:rPr>
                <w:b/>
                <w:sz w:val="12"/>
              </w:rPr>
            </w:pPr>
            <w:r>
              <w:rPr>
                <w:b/>
                <w:w w:val="115"/>
                <w:sz w:val="12"/>
              </w:rPr>
              <w:t>、一次性网帽、海鲜酱油、芥末、醋精</w:t>
            </w:r>
          </w:p>
          <w:p>
            <w:pPr>
              <w:pStyle w:val="17"/>
              <w:spacing w:line="200" w:lineRule="exact"/>
              <w:ind w:left="26"/>
              <w:rPr>
                <w:b/>
                <w:sz w:val="12"/>
              </w:rPr>
            </w:pPr>
            <w:r>
              <w:rPr>
                <w:b/>
                <w:w w:val="115"/>
                <w:sz w:val="12"/>
              </w:rPr>
              <w:t>、陈醋、蜂蜜、毛肚料、土豆饼料</w:t>
            </w:r>
          </w:p>
        </w:tc>
        <w:tc>
          <w:tcPr>
            <w:tcW w:w="2502" w:type="dxa"/>
          </w:tcPr>
          <w:p>
            <w:pPr>
              <w:pStyle w:val="17"/>
              <w:rPr>
                <w:rFonts w:ascii="Times New Roman"/>
                <w:sz w:val="16"/>
              </w:rPr>
            </w:pPr>
          </w:p>
          <w:p>
            <w:pPr>
              <w:pStyle w:val="17"/>
              <w:rPr>
                <w:rFonts w:ascii="Times New Roman"/>
                <w:sz w:val="16"/>
              </w:rPr>
            </w:pPr>
          </w:p>
          <w:p>
            <w:pPr>
              <w:pStyle w:val="17"/>
              <w:spacing w:before="2"/>
              <w:rPr>
                <w:rFonts w:ascii="Times New Roman"/>
                <w:sz w:val="22"/>
              </w:rPr>
            </w:pPr>
          </w:p>
          <w:p>
            <w:pPr>
              <w:pStyle w:val="17"/>
              <w:spacing w:line="194" w:lineRule="auto"/>
              <w:ind w:left="26" w:right="88"/>
              <w:rPr>
                <w:b/>
                <w:sz w:val="12"/>
              </w:rPr>
            </w:pPr>
            <w:r>
              <w:rPr>
                <w:b/>
                <w:w w:val="115"/>
                <w:sz w:val="12"/>
              </w:rPr>
              <w:t>设备运转情况、开启时间根据各店实际情况</w:t>
            </w:r>
          </w:p>
          <w:p>
            <w:pPr>
              <w:pStyle w:val="17"/>
              <w:spacing w:line="194" w:lineRule="auto"/>
              <w:ind w:left="26" w:right="1345"/>
              <w:jc w:val="both"/>
              <w:rPr>
                <w:b/>
                <w:sz w:val="12"/>
              </w:rPr>
            </w:pPr>
            <w:r>
              <w:rPr>
                <w:b/>
                <w:w w:val="115"/>
                <w:sz w:val="12"/>
              </w:rPr>
              <w:t>工具的质量、数量物料的配备预估量卡磁炉及时充气</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8"/>
              </w:rPr>
            </w:pPr>
          </w:p>
          <w:p>
            <w:pPr>
              <w:pStyle w:val="17"/>
              <w:ind w:left="25"/>
              <w:rPr>
                <w:b/>
                <w:sz w:val="12"/>
              </w:rPr>
            </w:pPr>
            <w:r>
              <w:rPr>
                <w:b/>
                <w:w w:val="115"/>
                <w:sz w:val="12"/>
              </w:rPr>
              <w:t>餐前检查服务流程篇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404" w:type="dxa"/>
          </w:tcPr>
          <w:p>
            <w:pPr>
              <w:pStyle w:val="17"/>
              <w:rPr>
                <w:rFonts w:ascii="Times New Roman"/>
                <w:sz w:val="14"/>
              </w:rPr>
            </w:pPr>
          </w:p>
          <w:p>
            <w:pPr>
              <w:pStyle w:val="17"/>
              <w:spacing w:before="8"/>
              <w:rPr>
                <w:rFonts w:ascii="Times New Roman"/>
                <w:sz w:val="11"/>
              </w:rPr>
            </w:pPr>
          </w:p>
          <w:p>
            <w:pPr>
              <w:pStyle w:val="17"/>
              <w:ind w:left="7"/>
              <w:jc w:val="center"/>
              <w:rPr>
                <w:b/>
                <w:sz w:val="11"/>
              </w:rPr>
            </w:pPr>
            <w:r>
              <w:rPr>
                <w:b/>
                <w:w w:val="119"/>
                <w:sz w:val="11"/>
              </w:rPr>
              <w:t>五</w:t>
            </w:r>
          </w:p>
        </w:tc>
        <w:tc>
          <w:tcPr>
            <w:tcW w:w="1103" w:type="dxa"/>
          </w:tcPr>
          <w:p>
            <w:pPr>
              <w:pStyle w:val="17"/>
              <w:rPr>
                <w:rFonts w:ascii="Times New Roman"/>
                <w:sz w:val="16"/>
              </w:rPr>
            </w:pPr>
          </w:p>
          <w:p>
            <w:pPr>
              <w:pStyle w:val="17"/>
              <w:spacing w:before="105"/>
              <w:ind w:left="215" w:right="215"/>
              <w:jc w:val="center"/>
              <w:rPr>
                <w:b/>
                <w:sz w:val="12"/>
              </w:rPr>
            </w:pPr>
            <w:r>
              <w:rPr>
                <w:b/>
                <w:w w:val="115"/>
                <w:sz w:val="12"/>
              </w:rPr>
              <w:t>准备调料</w:t>
            </w:r>
          </w:p>
        </w:tc>
        <w:tc>
          <w:tcPr>
            <w:tcW w:w="1453" w:type="dxa"/>
          </w:tcPr>
          <w:p>
            <w:pPr>
              <w:pStyle w:val="17"/>
              <w:spacing w:before="141" w:line="194" w:lineRule="auto"/>
              <w:ind w:left="446" w:right="435"/>
              <w:jc w:val="both"/>
              <w:rPr>
                <w:b/>
                <w:sz w:val="12"/>
              </w:rPr>
            </w:pPr>
            <w:r>
              <w:rPr>
                <w:b/>
                <w:w w:val="115"/>
                <w:sz w:val="12"/>
              </w:rPr>
              <w:t>倒入调料盛料标准摆放标准</w:t>
            </w:r>
          </w:p>
        </w:tc>
        <w:tc>
          <w:tcPr>
            <w:tcW w:w="2502" w:type="dxa"/>
          </w:tcPr>
          <w:p>
            <w:pPr>
              <w:pStyle w:val="17"/>
              <w:spacing w:before="111" w:line="200" w:lineRule="exact"/>
              <w:ind w:left="26"/>
              <w:rPr>
                <w:b/>
                <w:sz w:val="12"/>
              </w:rPr>
            </w:pPr>
            <w:r>
              <w:rPr>
                <w:b/>
                <w:w w:val="115"/>
                <w:sz w:val="12"/>
              </w:rPr>
              <w:t>工具：料碟</w:t>
            </w:r>
          </w:p>
          <w:p>
            <w:pPr>
              <w:pStyle w:val="17"/>
              <w:spacing w:line="178" w:lineRule="exact"/>
              <w:ind w:left="26"/>
              <w:rPr>
                <w:b/>
                <w:sz w:val="12"/>
              </w:rPr>
            </w:pPr>
            <w:r>
              <w:rPr>
                <w:b/>
                <w:w w:val="115"/>
                <w:sz w:val="12"/>
              </w:rPr>
              <w:t>物料：海鲜酱油、芥末、蜂蜜、毛肚料</w:t>
            </w:r>
          </w:p>
          <w:p>
            <w:pPr>
              <w:pStyle w:val="17"/>
              <w:spacing w:line="200" w:lineRule="exact"/>
              <w:ind w:left="26"/>
              <w:rPr>
                <w:b/>
                <w:sz w:val="12"/>
              </w:rPr>
            </w:pPr>
            <w:r>
              <w:rPr>
                <w:b/>
                <w:w w:val="115"/>
                <w:sz w:val="12"/>
              </w:rPr>
              <w:t>、土豆饼料、醋</w:t>
            </w:r>
          </w:p>
        </w:tc>
        <w:tc>
          <w:tcPr>
            <w:tcW w:w="2502" w:type="dxa"/>
          </w:tcPr>
          <w:p>
            <w:pPr>
              <w:pStyle w:val="17"/>
              <w:spacing w:before="48" w:line="194" w:lineRule="auto"/>
              <w:ind w:left="26" w:right="1066"/>
              <w:rPr>
                <w:b/>
                <w:sz w:val="12"/>
              </w:rPr>
            </w:pPr>
            <w:r>
              <w:rPr>
                <w:b/>
                <w:w w:val="115"/>
                <w:sz w:val="12"/>
              </w:rPr>
              <w:t>盘装的调料及时的补充先进先出</w:t>
            </w:r>
          </w:p>
          <w:p>
            <w:pPr>
              <w:pStyle w:val="17"/>
              <w:spacing w:line="194" w:lineRule="auto"/>
              <w:ind w:left="26" w:right="150"/>
              <w:rPr>
                <w:b/>
                <w:sz w:val="12"/>
              </w:rPr>
            </w:pPr>
            <w:r>
              <w:rPr>
                <w:b/>
                <w:w w:val="115"/>
                <w:sz w:val="12"/>
              </w:rPr>
              <w:t>所有调料都在丰茂Logo字体下边对齐或料碟的四分之一</w:t>
            </w:r>
          </w:p>
        </w:tc>
        <w:tc>
          <w:tcPr>
            <w:tcW w:w="1453" w:type="dxa"/>
          </w:tcPr>
          <w:p>
            <w:pPr>
              <w:pStyle w:val="17"/>
              <w:rPr>
                <w:rFonts w:ascii="Times New Roman"/>
                <w:sz w:val="16"/>
              </w:rPr>
            </w:pPr>
          </w:p>
          <w:p>
            <w:pPr>
              <w:pStyle w:val="17"/>
              <w:spacing w:before="105"/>
              <w:ind w:left="25"/>
              <w:rPr>
                <w:b/>
                <w:sz w:val="12"/>
              </w:rPr>
            </w:pPr>
            <w:r>
              <w:rPr>
                <w:b/>
                <w:w w:val="115"/>
                <w:sz w:val="12"/>
              </w:rPr>
              <w:t>准备调料篇</w:t>
            </w:r>
          </w:p>
        </w:tc>
      </w:tr>
    </w:tbl>
    <w:p>
      <w:pPr>
        <w:spacing w:after="0"/>
        <w:rPr>
          <w:sz w:val="12"/>
        </w:rPr>
        <w:sectPr>
          <w:headerReference r:id="rId100" w:type="default"/>
          <w:footerReference r:id="rId101" w:type="default"/>
          <w:pgSz w:w="10380" w:h="13900"/>
          <w:pgMar w:top="1300" w:right="0" w:bottom="440" w:left="0" w:header="0" w:footer="242" w:gutter="0"/>
          <w:pgNumType w:start="72"/>
        </w:sectPr>
      </w:pPr>
    </w:p>
    <w:p>
      <w:pPr>
        <w:pStyle w:val="5"/>
        <w:numPr>
          <w:ilvl w:val="0"/>
          <w:numId w:val="37"/>
        </w:numPr>
        <w:tabs>
          <w:tab w:val="left" w:pos="1550"/>
        </w:tabs>
        <w:spacing w:before="0" w:after="0" w:line="537" w:lineRule="exact"/>
        <w:ind w:left="1549" w:right="0" w:hanging="404"/>
        <w:jc w:val="left"/>
      </w:pPr>
      <w:r>
        <w:rPr>
          <w:color w:val="585858"/>
        </w:rPr>
        <w:t>开启设备</w:t>
      </w:r>
    </w:p>
    <w:p>
      <w:pPr>
        <w:pStyle w:val="8"/>
        <w:spacing w:line="235" w:lineRule="exact"/>
        <w:ind w:left="1549"/>
      </w:pPr>
      <w:r>
        <w:rPr>
          <w:color w:val="7E7E7E"/>
        </w:rPr>
        <w:t>开启并检查设备，如有故障</w:t>
      </w:r>
    </w:p>
    <w:p>
      <w:pPr>
        <w:pStyle w:val="8"/>
        <w:spacing w:line="305" w:lineRule="exact"/>
        <w:ind w:left="1549"/>
      </w:pPr>
      <w:r>
        <w:rPr>
          <w:color w:val="7E7E7E"/>
        </w:rPr>
        <w:t>立即汇报上级</w:t>
      </w:r>
    </w:p>
    <w:p>
      <w:pPr>
        <w:pStyle w:val="5"/>
        <w:numPr>
          <w:ilvl w:val="0"/>
          <w:numId w:val="37"/>
        </w:numPr>
        <w:tabs>
          <w:tab w:val="left" w:pos="1550"/>
        </w:tabs>
        <w:spacing w:before="0" w:after="0" w:line="537" w:lineRule="exact"/>
        <w:ind w:left="1549" w:right="0" w:hanging="404"/>
        <w:jc w:val="left"/>
      </w:pPr>
      <w:r>
        <w:rPr>
          <w:color w:val="585858"/>
        </w:rPr>
        <w:br w:type="column"/>
      </w:r>
      <w:r>
        <w:rPr>
          <w:color w:val="585858"/>
        </w:rPr>
        <w:t>检查工具</w:t>
      </w:r>
    </w:p>
    <w:p>
      <w:pPr>
        <w:pStyle w:val="8"/>
        <w:spacing w:before="23" w:line="156" w:lineRule="auto"/>
        <w:ind w:left="1549" w:right="1029"/>
        <w:jc w:val="both"/>
      </w:pPr>
      <w:r>
        <w:rPr>
          <w:color w:val="7E7E7E"/>
          <w:spacing w:val="-1"/>
        </w:rPr>
        <w:t>检查工具的数量和品质，不</w:t>
      </w:r>
      <w:r>
        <w:rPr>
          <w:color w:val="7E7E7E"/>
          <w:spacing w:val="-2"/>
        </w:rPr>
        <w:t>干净的及时送至洗碗间进行清洗；数量不够的及时进行</w:t>
      </w:r>
      <w:r>
        <w:rPr>
          <w:color w:val="7E7E7E"/>
        </w:rPr>
        <w:t>补充</w:t>
      </w:r>
    </w:p>
    <w:p>
      <w:pPr>
        <w:spacing w:after="0" w:line="156" w:lineRule="auto"/>
        <w:jc w:val="both"/>
        <w:sectPr>
          <w:headerReference r:id="rId102" w:type="default"/>
          <w:pgSz w:w="10380" w:h="13900"/>
          <w:pgMar w:top="3800" w:right="0" w:bottom="440" w:left="0" w:header="656" w:footer="242" w:gutter="0"/>
          <w:cols w:equalWidth="0" w:num="2">
            <w:col w:w="3981" w:space="1422"/>
            <w:col w:w="4977"/>
          </w:cols>
        </w:sectPr>
      </w:pPr>
    </w:p>
    <w:p>
      <w:pPr>
        <w:pStyle w:val="8"/>
        <w:spacing w:before="7"/>
        <w:rPr>
          <w:sz w:val="2"/>
        </w:rPr>
      </w:pPr>
    </w:p>
    <w:p>
      <w:pPr>
        <w:pStyle w:val="8"/>
        <w:tabs>
          <w:tab w:val="left" w:pos="6273"/>
        </w:tabs>
        <w:ind w:left="873"/>
      </w:pPr>
      <w:r>
        <w:drawing>
          <wp:inline distT="0" distB="0" distL="0" distR="0">
            <wp:extent cx="2045970" cy="1536065"/>
            <wp:effectExtent l="0" t="0" r="0" b="0"/>
            <wp:docPr id="489" name="image2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image272.jpeg"/>
                    <pic:cNvPicPr>
                      <a:picLocks noChangeAspect="1"/>
                    </pic:cNvPicPr>
                  </pic:nvPicPr>
                  <pic:blipFill>
                    <a:blip r:embed="rId428"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491" name="image2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273.jpeg"/>
                    <pic:cNvPicPr>
                      <a:picLocks noChangeAspect="1"/>
                    </pic:cNvPicPr>
                  </pic:nvPicPr>
                  <pic:blipFill>
                    <a:blip r:embed="rId429"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7"/>
        </w:numPr>
        <w:tabs>
          <w:tab w:val="left" w:pos="1550"/>
        </w:tabs>
        <w:spacing w:before="0" w:after="0" w:line="523" w:lineRule="exact"/>
        <w:ind w:left="1549" w:right="0" w:hanging="404"/>
        <w:jc w:val="left"/>
      </w:pPr>
      <w:r>
        <w:rPr>
          <w:color w:val="585858"/>
        </w:rPr>
        <w:t>检查卫生</w:t>
      </w:r>
    </w:p>
    <w:p>
      <w:pPr>
        <w:pStyle w:val="8"/>
        <w:spacing w:before="14" w:line="156" w:lineRule="auto"/>
        <w:ind w:left="1549" w:right="38"/>
      </w:pPr>
      <w:r>
        <w:rPr>
          <w:color w:val="7E7E7E"/>
          <w:spacing w:val="-2"/>
        </w:rPr>
        <w:t>使用白色毛巾检查传菜区域、</w:t>
      </w:r>
      <w:r>
        <w:rPr>
          <w:color w:val="7E7E7E"/>
        </w:rPr>
        <w:t>无油渍、无污渍、不合格立 即整改，地面保持干净</w:t>
      </w:r>
    </w:p>
    <w:p>
      <w:pPr>
        <w:pStyle w:val="5"/>
        <w:numPr>
          <w:ilvl w:val="0"/>
          <w:numId w:val="37"/>
        </w:numPr>
        <w:tabs>
          <w:tab w:val="left" w:pos="1550"/>
        </w:tabs>
        <w:spacing w:before="0" w:after="0" w:line="523" w:lineRule="exact"/>
        <w:ind w:left="1549" w:right="0" w:hanging="404"/>
        <w:jc w:val="left"/>
      </w:pPr>
      <w:r>
        <w:rPr>
          <w:color w:val="585858"/>
        </w:rPr>
        <w:br w:type="column"/>
      </w:r>
      <w:r>
        <w:rPr>
          <w:color w:val="585858"/>
        </w:rPr>
        <w:t>检查物料</w:t>
      </w:r>
    </w:p>
    <w:p>
      <w:pPr>
        <w:pStyle w:val="8"/>
        <w:spacing w:before="14" w:line="156" w:lineRule="auto"/>
        <w:ind w:left="1549" w:right="821"/>
      </w:pPr>
      <w:r>
        <w:rPr>
          <w:color w:val="7E7E7E"/>
        </w:rPr>
        <w:t>将传菜岗所用物料准备充足， 按顺序整齐摆放</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5"/>
        <w:numPr>
          <w:ilvl w:val="0"/>
          <w:numId w:val="38"/>
        </w:numPr>
        <w:tabs>
          <w:tab w:val="left" w:pos="1550"/>
        </w:tabs>
        <w:spacing w:before="0" w:after="0" w:line="537" w:lineRule="exact"/>
        <w:ind w:left="1549" w:right="0" w:hanging="404"/>
        <w:jc w:val="left"/>
      </w:pPr>
      <w:r>
        <w:rPr>
          <w:color w:val="585858"/>
        </w:rPr>
        <w:t>准备调料</w:t>
      </w:r>
    </w:p>
    <w:p>
      <w:pPr>
        <w:pStyle w:val="8"/>
        <w:spacing w:before="23" w:line="156" w:lineRule="auto"/>
        <w:ind w:left="1549" w:right="38"/>
      </w:pPr>
      <w:r>
        <w:rPr>
          <w:color w:val="7E7E7E"/>
          <w:spacing w:val="-2"/>
        </w:rPr>
        <w:t xml:space="preserve">将所有调料装满瓶或调料盒， </w:t>
      </w:r>
      <w:r>
        <w:rPr>
          <w:color w:val="7E7E7E"/>
        </w:rPr>
        <w:t>并做好标识，过期调料上报 并废弃</w:t>
      </w:r>
    </w:p>
    <w:p>
      <w:pPr>
        <w:pStyle w:val="5"/>
        <w:numPr>
          <w:ilvl w:val="0"/>
          <w:numId w:val="38"/>
        </w:numPr>
        <w:tabs>
          <w:tab w:val="left" w:pos="1550"/>
        </w:tabs>
        <w:spacing w:before="0" w:after="0" w:line="537" w:lineRule="exact"/>
        <w:ind w:left="1549" w:right="0" w:hanging="404"/>
        <w:jc w:val="left"/>
      </w:pPr>
      <w:r>
        <w:rPr>
          <w:color w:val="585858"/>
        </w:rPr>
        <w:br w:type="column"/>
      </w:r>
      <w:r>
        <w:rPr>
          <w:color w:val="585858"/>
        </w:rPr>
        <w:t>海鲜酱油标准</w:t>
      </w:r>
    </w:p>
    <w:p>
      <w:pPr>
        <w:pStyle w:val="8"/>
        <w:spacing w:before="23" w:line="156" w:lineRule="auto"/>
        <w:ind w:left="1549" w:right="988"/>
      </w:pPr>
      <w:r>
        <w:rPr>
          <w:color w:val="7E7E7E"/>
        </w:rPr>
        <w:t>芥末放于料碟中间位置，海鲜酱油与丰茂Logo字体下边对齐</w:t>
      </w:r>
    </w:p>
    <w:p>
      <w:pPr>
        <w:spacing w:after="0" w:line="156" w:lineRule="auto"/>
        <w:sectPr>
          <w:headerReference r:id="rId103" w:type="default"/>
          <w:pgSz w:w="10380" w:h="13900"/>
          <w:pgMar w:top="3800" w:right="0" w:bottom="520" w:left="0" w:header="562" w:footer="242" w:gutter="0"/>
          <w:cols w:equalWidth="0" w:num="2">
            <w:col w:w="4189" w:space="1214"/>
            <w:col w:w="4977"/>
          </w:cols>
        </w:sectPr>
      </w:pPr>
    </w:p>
    <w:p>
      <w:pPr>
        <w:pStyle w:val="8"/>
        <w:spacing w:before="7"/>
        <w:rPr>
          <w:sz w:val="15"/>
        </w:rPr>
      </w:pPr>
    </w:p>
    <w:p>
      <w:pPr>
        <w:pStyle w:val="8"/>
        <w:tabs>
          <w:tab w:val="left" w:pos="6273"/>
        </w:tabs>
        <w:ind w:left="873"/>
      </w:pPr>
      <w:r>
        <w:drawing>
          <wp:inline distT="0" distB="0" distL="0" distR="0">
            <wp:extent cx="2045970" cy="1536065"/>
            <wp:effectExtent l="0" t="0" r="0" b="0"/>
            <wp:docPr id="497" name="image2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age276.jpeg"/>
                    <pic:cNvPicPr>
                      <a:picLocks noChangeAspect="1"/>
                    </pic:cNvPicPr>
                  </pic:nvPicPr>
                  <pic:blipFill>
                    <a:blip r:embed="rId430"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499" name="image2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277.jpeg"/>
                    <pic:cNvPicPr>
                      <a:picLocks noChangeAspect="1"/>
                    </pic:cNvPicPr>
                  </pic:nvPicPr>
                  <pic:blipFill>
                    <a:blip r:embed="rId431"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8"/>
        </w:numPr>
        <w:tabs>
          <w:tab w:val="left" w:pos="1550"/>
        </w:tabs>
        <w:spacing w:before="0" w:after="0" w:line="523" w:lineRule="exact"/>
        <w:ind w:left="1549" w:right="0" w:hanging="404"/>
        <w:jc w:val="left"/>
      </w:pPr>
      <w:r>
        <w:rPr>
          <w:color w:val="585858"/>
        </w:rPr>
        <w:t>毛肚湿料标准</w:t>
      </w:r>
    </w:p>
    <w:p>
      <w:pPr>
        <w:pStyle w:val="8"/>
        <w:spacing w:before="14" w:line="156" w:lineRule="auto"/>
        <w:ind w:left="1549" w:right="16"/>
      </w:pPr>
      <w:r>
        <w:rPr>
          <w:color w:val="7E7E7E"/>
        </w:rPr>
        <w:t>将毛肚湿料搅拌均匀后盛入料碟内，高度与丰茂Logo 字体下边对齐</w:t>
      </w:r>
    </w:p>
    <w:p>
      <w:pPr>
        <w:pStyle w:val="5"/>
        <w:numPr>
          <w:ilvl w:val="0"/>
          <w:numId w:val="38"/>
        </w:numPr>
        <w:tabs>
          <w:tab w:val="left" w:pos="1550"/>
        </w:tabs>
        <w:spacing w:before="0" w:after="0" w:line="523" w:lineRule="exact"/>
        <w:ind w:left="1549" w:right="0" w:hanging="404"/>
        <w:jc w:val="left"/>
      </w:pPr>
      <w:r>
        <w:rPr>
          <w:color w:val="585858"/>
        </w:rPr>
        <w:br w:type="column"/>
      </w:r>
      <w:r>
        <w:rPr>
          <w:color w:val="585858"/>
        </w:rPr>
        <w:t>土豆饼料标准</w:t>
      </w:r>
    </w:p>
    <w:p>
      <w:pPr>
        <w:pStyle w:val="8"/>
        <w:spacing w:before="14" w:line="156" w:lineRule="auto"/>
        <w:ind w:left="1549" w:right="988"/>
      </w:pPr>
      <w:r>
        <w:rPr>
          <w:color w:val="7E7E7E"/>
        </w:rPr>
        <w:t>将土豆饼料搅拌均匀后盛入料碟内，高度与丰茂Logo 字体下边对齐</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12" w:after="1"/>
        <w:rPr>
          <w:sz w:val="16"/>
        </w:rPr>
      </w:pPr>
    </w:p>
    <w:p>
      <w:pPr>
        <w:pStyle w:val="8"/>
        <w:tabs>
          <w:tab w:val="left" w:pos="6276"/>
        </w:tabs>
        <w:ind w:left="873"/>
      </w:pPr>
      <w:r>
        <w:drawing>
          <wp:inline distT="0" distB="0" distL="0" distR="0">
            <wp:extent cx="2045970" cy="1536065"/>
            <wp:effectExtent l="0" t="0" r="0" b="0"/>
            <wp:docPr id="501" name="image2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278.jpeg"/>
                    <pic:cNvPicPr>
                      <a:picLocks noChangeAspect="1"/>
                    </pic:cNvPicPr>
                  </pic:nvPicPr>
                  <pic:blipFill>
                    <a:blip r:embed="rId432"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503" name="image2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279.jpeg"/>
                    <pic:cNvPicPr>
                      <a:picLocks noChangeAspect="1"/>
                    </pic:cNvPicPr>
                  </pic:nvPicPr>
                  <pic:blipFill>
                    <a:blip r:embed="rId433" cstate="print"/>
                    <a:stretch>
                      <a:fillRect/>
                    </a:stretch>
                  </pic:blipFill>
                  <pic:spPr>
                    <a:xfrm>
                      <a:off x="0" y="0"/>
                      <a:ext cx="2046225"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8"/>
        </w:numPr>
        <w:tabs>
          <w:tab w:val="left" w:pos="1550"/>
        </w:tabs>
        <w:spacing w:before="0" w:after="0" w:line="540" w:lineRule="exact"/>
        <w:ind w:left="1549" w:right="0" w:hanging="404"/>
        <w:jc w:val="left"/>
      </w:pPr>
      <w:r>
        <w:rPr>
          <w:color w:val="585858"/>
        </w:rPr>
        <w:t>蜂蜜标准</w:t>
      </w:r>
    </w:p>
    <w:p>
      <w:pPr>
        <w:pStyle w:val="8"/>
        <w:spacing w:before="23" w:line="156" w:lineRule="auto"/>
        <w:ind w:left="1549" w:right="16"/>
      </w:pPr>
      <w:r>
        <w:rPr>
          <w:color w:val="7E7E7E"/>
        </w:rPr>
        <w:t>将蜂蜜倒入料碟内，高度与丰茂Logo字体下边对齐</w:t>
      </w:r>
    </w:p>
    <w:p>
      <w:pPr>
        <w:pStyle w:val="5"/>
        <w:numPr>
          <w:ilvl w:val="0"/>
          <w:numId w:val="38"/>
        </w:numPr>
        <w:tabs>
          <w:tab w:val="left" w:pos="1550"/>
        </w:tabs>
        <w:spacing w:before="0" w:after="0" w:line="540" w:lineRule="exact"/>
        <w:ind w:left="1549" w:right="0" w:hanging="404"/>
        <w:jc w:val="left"/>
      </w:pPr>
      <w:r>
        <w:rPr>
          <w:color w:val="585858"/>
        </w:rPr>
        <w:br w:type="column"/>
      </w:r>
      <w:r>
        <w:rPr>
          <w:color w:val="585858"/>
        </w:rPr>
        <w:t>摆放标准</w:t>
      </w:r>
    </w:p>
    <w:p>
      <w:pPr>
        <w:pStyle w:val="8"/>
        <w:spacing w:line="235" w:lineRule="exact"/>
        <w:ind w:left="1549"/>
      </w:pPr>
      <w:r>
        <w:rPr>
          <w:color w:val="7E7E7E"/>
        </w:rPr>
        <w:t>分类摆放，摆放整齐，</w:t>
      </w:r>
    </w:p>
    <w:p>
      <w:pPr>
        <w:pStyle w:val="8"/>
        <w:spacing w:line="304" w:lineRule="exact"/>
        <w:ind w:left="1549"/>
      </w:pPr>
      <w:r>
        <w:rPr>
          <w:color w:val="7E7E7E"/>
        </w:rPr>
        <w:t>Logo方向统一</w:t>
      </w:r>
    </w:p>
    <w:p>
      <w:pPr>
        <w:spacing w:after="0" w:line="304" w:lineRule="exact"/>
        <w:sectPr>
          <w:type w:val="continuous"/>
          <w:pgSz w:w="10380" w:h="13900"/>
          <w:pgMar w:top="1300" w:right="0" w:bottom="280" w:left="0" w:header="720" w:footer="720" w:gutter="0"/>
          <w:cols w:equalWidth="0" w:num="2">
            <w:col w:w="3981" w:space="1422"/>
            <w:col w:w="4977"/>
          </w:cols>
        </w:sectPr>
      </w:pPr>
    </w:p>
    <w:p>
      <w:pPr>
        <w:pStyle w:val="8"/>
        <w:spacing w:before="6"/>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5"/>
        <w:gridCol w:w="2525"/>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506" w:type="dxa"/>
            <w:gridSpan w:val="6"/>
            <w:tcBorders>
              <w:top w:val="nil"/>
              <w:left w:val="nil"/>
              <w:right w:val="nil"/>
            </w:tcBorders>
            <w:shd w:val="clear" w:color="auto" w:fill="5A1717"/>
          </w:tcPr>
          <w:p>
            <w:pPr>
              <w:pStyle w:val="17"/>
              <w:spacing w:before="37"/>
              <w:ind w:left="3323" w:right="3317"/>
              <w:jc w:val="center"/>
              <w:rPr>
                <w:b/>
                <w:sz w:val="21"/>
              </w:rPr>
            </w:pPr>
            <w:r>
              <w:rPr>
                <w:b/>
                <w:color w:val="FFFFFF"/>
                <w:w w:val="125"/>
                <w:sz w:val="21"/>
              </w:rPr>
              <w:t>岗位流程-餐中篇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408" w:type="dxa"/>
            <w:shd w:val="clear" w:color="auto" w:fill="D9D9D9"/>
          </w:tcPr>
          <w:p>
            <w:pPr>
              <w:pStyle w:val="17"/>
              <w:spacing w:before="99"/>
              <w:ind w:left="26" w:right="11"/>
              <w:jc w:val="center"/>
              <w:rPr>
                <w:b/>
                <w:sz w:val="13"/>
              </w:rPr>
            </w:pPr>
            <w:r>
              <w:rPr>
                <w:b/>
                <w:w w:val="120"/>
                <w:sz w:val="13"/>
              </w:rPr>
              <w:t>序号</w:t>
            </w:r>
          </w:p>
        </w:tc>
        <w:tc>
          <w:tcPr>
            <w:tcW w:w="1114" w:type="dxa"/>
            <w:shd w:val="clear" w:color="auto" w:fill="D9D9D9"/>
          </w:tcPr>
          <w:p>
            <w:pPr>
              <w:pStyle w:val="17"/>
              <w:spacing w:before="119"/>
              <w:ind w:left="194" w:right="180"/>
              <w:jc w:val="center"/>
              <w:rPr>
                <w:b/>
                <w:sz w:val="11"/>
              </w:rPr>
            </w:pPr>
            <w:r>
              <w:rPr>
                <w:b/>
                <w:w w:val="130"/>
                <w:sz w:val="11"/>
              </w:rPr>
              <w:t>流程</w:t>
            </w:r>
          </w:p>
        </w:tc>
        <w:tc>
          <w:tcPr>
            <w:tcW w:w="1467" w:type="dxa"/>
            <w:shd w:val="clear" w:color="auto" w:fill="D9D9D9"/>
          </w:tcPr>
          <w:p>
            <w:pPr>
              <w:pStyle w:val="17"/>
              <w:spacing w:before="119"/>
              <w:ind w:left="561" w:right="556"/>
              <w:jc w:val="center"/>
              <w:rPr>
                <w:b/>
                <w:sz w:val="11"/>
              </w:rPr>
            </w:pPr>
            <w:r>
              <w:rPr>
                <w:b/>
                <w:w w:val="130"/>
                <w:sz w:val="11"/>
              </w:rPr>
              <w:t>步骤</w:t>
            </w:r>
          </w:p>
        </w:tc>
        <w:tc>
          <w:tcPr>
            <w:tcW w:w="2525" w:type="dxa"/>
            <w:shd w:val="clear" w:color="auto" w:fill="D9D9D9"/>
          </w:tcPr>
          <w:p>
            <w:pPr>
              <w:pStyle w:val="17"/>
              <w:spacing w:before="119"/>
              <w:ind w:left="565" w:right="567"/>
              <w:jc w:val="center"/>
              <w:rPr>
                <w:b/>
                <w:sz w:val="11"/>
              </w:rPr>
            </w:pPr>
            <w:r>
              <w:rPr>
                <w:b/>
                <w:w w:val="130"/>
                <w:sz w:val="11"/>
              </w:rPr>
              <w:t>相关设备/工具/物料</w:t>
            </w:r>
          </w:p>
        </w:tc>
        <w:tc>
          <w:tcPr>
            <w:tcW w:w="2525" w:type="dxa"/>
            <w:shd w:val="clear" w:color="auto" w:fill="D9D9D9"/>
          </w:tcPr>
          <w:p>
            <w:pPr>
              <w:pStyle w:val="17"/>
              <w:spacing w:before="119"/>
              <w:ind w:right="834"/>
              <w:jc w:val="right"/>
              <w:rPr>
                <w:b/>
                <w:sz w:val="11"/>
              </w:rPr>
            </w:pPr>
            <w:r>
              <w:rPr>
                <w:b/>
                <w:w w:val="125"/>
                <w:sz w:val="11"/>
              </w:rPr>
              <w:t>重点注意事项</w:t>
            </w:r>
          </w:p>
        </w:tc>
        <w:tc>
          <w:tcPr>
            <w:tcW w:w="1467" w:type="dxa"/>
            <w:shd w:val="clear" w:color="auto" w:fill="D9D9D9"/>
          </w:tcPr>
          <w:p>
            <w:pPr>
              <w:pStyle w:val="17"/>
              <w:spacing w:before="99"/>
              <w:ind w:left="220"/>
              <w:rPr>
                <w:b/>
                <w:sz w:val="13"/>
              </w:rPr>
            </w:pPr>
            <w:r>
              <w:rPr>
                <w:b/>
                <w:w w:val="120"/>
                <w:sz w:val="13"/>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408" w:type="dxa"/>
          </w:tcPr>
          <w:p>
            <w:pPr>
              <w:pStyle w:val="17"/>
              <w:rPr>
                <w:rFonts w:ascii="Times New Roman"/>
                <w:sz w:val="14"/>
              </w:rPr>
            </w:pPr>
          </w:p>
          <w:p>
            <w:pPr>
              <w:pStyle w:val="17"/>
              <w:rPr>
                <w:rFonts w:ascii="Times New Roman"/>
                <w:sz w:val="14"/>
              </w:rPr>
            </w:pPr>
          </w:p>
          <w:p>
            <w:pPr>
              <w:pStyle w:val="17"/>
              <w:rPr>
                <w:rFonts w:ascii="Times New Roman"/>
                <w:sz w:val="11"/>
              </w:rPr>
            </w:pPr>
          </w:p>
          <w:p>
            <w:pPr>
              <w:pStyle w:val="17"/>
              <w:ind w:left="7"/>
              <w:jc w:val="center"/>
              <w:rPr>
                <w:b/>
                <w:sz w:val="11"/>
              </w:rPr>
            </w:pPr>
            <w:r>
              <w:rPr>
                <w:b/>
                <w:w w:val="121"/>
                <w:sz w:val="11"/>
              </w:rPr>
              <w:t>一</w:t>
            </w:r>
          </w:p>
        </w:tc>
        <w:tc>
          <w:tcPr>
            <w:tcW w:w="1114" w:type="dxa"/>
          </w:tcPr>
          <w:p>
            <w:pPr>
              <w:pStyle w:val="17"/>
              <w:rPr>
                <w:rFonts w:ascii="Times New Roman"/>
                <w:sz w:val="14"/>
              </w:rPr>
            </w:pPr>
          </w:p>
          <w:p>
            <w:pPr>
              <w:pStyle w:val="17"/>
              <w:rPr>
                <w:rFonts w:ascii="Times New Roman"/>
                <w:sz w:val="14"/>
              </w:rPr>
            </w:pPr>
          </w:p>
          <w:p>
            <w:pPr>
              <w:pStyle w:val="17"/>
              <w:spacing w:before="7"/>
              <w:rPr>
                <w:rFonts w:ascii="Times New Roman"/>
                <w:sz w:val="11"/>
              </w:rPr>
            </w:pPr>
          </w:p>
          <w:p>
            <w:pPr>
              <w:pStyle w:val="17"/>
              <w:ind w:left="186" w:right="187"/>
              <w:jc w:val="center"/>
              <w:rPr>
                <w:b/>
                <w:sz w:val="11"/>
              </w:rPr>
            </w:pPr>
            <w:r>
              <w:rPr>
                <w:b/>
                <w:w w:val="130"/>
                <w:sz w:val="11"/>
              </w:rPr>
              <w:t>仪容仪表</w:t>
            </w:r>
          </w:p>
        </w:tc>
        <w:tc>
          <w:tcPr>
            <w:tcW w:w="1467" w:type="dxa"/>
          </w:tcPr>
          <w:p>
            <w:pPr>
              <w:pStyle w:val="17"/>
              <w:spacing w:before="11"/>
              <w:rPr>
                <w:rFonts w:ascii="Times New Roman"/>
                <w:sz w:val="10"/>
              </w:rPr>
            </w:pPr>
          </w:p>
          <w:p>
            <w:pPr>
              <w:pStyle w:val="17"/>
              <w:spacing w:line="206" w:lineRule="auto"/>
              <w:ind w:left="449" w:right="441"/>
              <w:jc w:val="both"/>
              <w:rPr>
                <w:b/>
                <w:sz w:val="11"/>
              </w:rPr>
            </w:pPr>
            <w:r>
              <w:rPr>
                <w:b/>
                <w:spacing w:val="-5"/>
                <w:w w:val="130"/>
                <w:sz w:val="11"/>
              </w:rPr>
              <w:t>检查头发检查妆容检查工装检查工牌检查手部</w:t>
            </w:r>
          </w:p>
        </w:tc>
        <w:tc>
          <w:tcPr>
            <w:tcW w:w="2525" w:type="dxa"/>
          </w:tcPr>
          <w:p>
            <w:pPr>
              <w:pStyle w:val="17"/>
              <w:spacing w:before="5"/>
              <w:rPr>
                <w:rFonts w:ascii="Times New Roman"/>
                <w:sz w:val="16"/>
              </w:rPr>
            </w:pPr>
          </w:p>
          <w:p>
            <w:pPr>
              <w:pStyle w:val="17"/>
              <w:spacing w:before="1" w:line="189" w:lineRule="exact"/>
              <w:ind w:left="24"/>
              <w:rPr>
                <w:b/>
                <w:sz w:val="11"/>
              </w:rPr>
            </w:pPr>
            <w:r>
              <w:rPr>
                <w:b/>
                <w:w w:val="125"/>
                <w:sz w:val="11"/>
              </w:rPr>
              <w:t>工具：</w:t>
            </w:r>
          </w:p>
          <w:p>
            <w:pPr>
              <w:pStyle w:val="17"/>
              <w:spacing w:before="6" w:line="206" w:lineRule="auto"/>
              <w:ind w:left="24" w:right="1077"/>
              <w:rPr>
                <w:b/>
                <w:sz w:val="11"/>
              </w:rPr>
            </w:pPr>
            <w:r>
              <w:rPr>
                <w:b/>
                <w:w w:val="125"/>
                <w:sz w:val="11"/>
              </w:rPr>
              <w:t>腰包、口罩（传菜岗</w:t>
            </w:r>
            <w:r>
              <w:rPr>
                <w:b/>
                <w:spacing w:val="-17"/>
                <w:w w:val="125"/>
                <w:sz w:val="11"/>
              </w:rPr>
              <w:t xml:space="preserve">） </w:t>
            </w:r>
            <w:r>
              <w:rPr>
                <w:b/>
                <w:w w:val="130"/>
                <w:sz w:val="11"/>
              </w:rPr>
              <w:t>物料：</w:t>
            </w:r>
          </w:p>
          <w:p>
            <w:pPr>
              <w:pStyle w:val="17"/>
              <w:spacing w:line="184" w:lineRule="exact"/>
              <w:ind w:left="24"/>
              <w:rPr>
                <w:b/>
                <w:sz w:val="11"/>
              </w:rPr>
            </w:pPr>
            <w:r>
              <w:rPr>
                <w:b/>
                <w:w w:val="130"/>
                <w:sz w:val="11"/>
              </w:rPr>
              <w:t>头花、发卡、口红</w:t>
            </w:r>
          </w:p>
        </w:tc>
        <w:tc>
          <w:tcPr>
            <w:tcW w:w="2525" w:type="dxa"/>
          </w:tcPr>
          <w:p>
            <w:pPr>
              <w:pStyle w:val="17"/>
              <w:rPr>
                <w:rFonts w:ascii="Times New Roman"/>
                <w:sz w:val="14"/>
              </w:rPr>
            </w:pPr>
          </w:p>
          <w:p>
            <w:pPr>
              <w:pStyle w:val="17"/>
              <w:spacing w:before="2"/>
              <w:rPr>
                <w:rFonts w:ascii="Times New Roman"/>
                <w:sz w:val="12"/>
              </w:rPr>
            </w:pPr>
          </w:p>
          <w:p>
            <w:pPr>
              <w:pStyle w:val="17"/>
              <w:spacing w:line="206" w:lineRule="auto"/>
              <w:ind w:left="24" w:right="1633"/>
              <w:rPr>
                <w:b/>
                <w:sz w:val="11"/>
              </w:rPr>
            </w:pPr>
            <w:r>
              <w:rPr>
                <w:b/>
                <w:w w:val="130"/>
                <w:sz w:val="11"/>
              </w:rPr>
              <w:t>不能佩戴饰品不能有异味精神饱满</w:t>
            </w:r>
          </w:p>
        </w:tc>
        <w:tc>
          <w:tcPr>
            <w:tcW w:w="1467" w:type="dxa"/>
          </w:tcPr>
          <w:p>
            <w:pPr>
              <w:pStyle w:val="17"/>
              <w:rPr>
                <w:rFonts w:ascii="Times New Roman"/>
                <w:sz w:val="14"/>
              </w:rPr>
            </w:pPr>
          </w:p>
          <w:p>
            <w:pPr>
              <w:pStyle w:val="17"/>
              <w:rPr>
                <w:rFonts w:ascii="Times New Roman"/>
                <w:sz w:val="14"/>
              </w:rPr>
            </w:pPr>
          </w:p>
          <w:p>
            <w:pPr>
              <w:pStyle w:val="17"/>
              <w:spacing w:before="7"/>
              <w:rPr>
                <w:rFonts w:ascii="Times New Roman"/>
                <w:sz w:val="11"/>
              </w:rPr>
            </w:pPr>
          </w:p>
          <w:p>
            <w:pPr>
              <w:pStyle w:val="17"/>
              <w:ind w:left="24"/>
              <w:rPr>
                <w:b/>
                <w:sz w:val="11"/>
              </w:rPr>
            </w:pPr>
            <w:r>
              <w:rPr>
                <w:b/>
                <w:w w:val="130"/>
                <w:sz w:val="11"/>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9" w:hRule="atLeast"/>
        </w:trPr>
        <w:tc>
          <w:tcPr>
            <w:tcW w:w="408"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5"/>
              <w:rPr>
                <w:rFonts w:ascii="Times New Roman"/>
                <w:sz w:val="18"/>
              </w:rPr>
            </w:pPr>
          </w:p>
          <w:p>
            <w:pPr>
              <w:pStyle w:val="17"/>
              <w:ind w:left="7"/>
              <w:jc w:val="center"/>
              <w:rPr>
                <w:b/>
                <w:sz w:val="11"/>
              </w:rPr>
            </w:pPr>
            <w:r>
              <w:rPr>
                <w:b/>
                <w:w w:val="121"/>
                <w:sz w:val="11"/>
              </w:rPr>
              <w:t>二</w:t>
            </w:r>
          </w:p>
        </w:tc>
        <w:tc>
          <w:tcPr>
            <w:tcW w:w="111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5"/>
              <w:rPr>
                <w:rFonts w:ascii="Times New Roman"/>
                <w:sz w:val="18"/>
              </w:rPr>
            </w:pPr>
          </w:p>
          <w:p>
            <w:pPr>
              <w:pStyle w:val="17"/>
              <w:ind w:left="186" w:right="187"/>
              <w:jc w:val="center"/>
              <w:rPr>
                <w:b/>
                <w:sz w:val="11"/>
              </w:rPr>
            </w:pPr>
            <w:r>
              <w:rPr>
                <w:b/>
                <w:w w:val="130"/>
                <w:sz w:val="11"/>
              </w:rPr>
              <w:t>洗手消毒</w:t>
            </w:r>
          </w:p>
        </w:tc>
        <w:tc>
          <w:tcPr>
            <w:tcW w:w="1467" w:type="dxa"/>
          </w:tcPr>
          <w:p>
            <w:pPr>
              <w:pStyle w:val="17"/>
              <w:spacing w:before="106" w:line="206" w:lineRule="auto"/>
              <w:ind w:left="449" w:right="441"/>
              <w:jc w:val="both"/>
              <w:rPr>
                <w:b/>
                <w:sz w:val="11"/>
              </w:rPr>
            </w:pPr>
            <w:r>
              <w:rPr>
                <w:b/>
                <w:spacing w:val="-5"/>
                <w:w w:val="130"/>
                <w:sz w:val="11"/>
              </w:rPr>
              <w:t>淋湿双手涂洗手液揉搓双手冲洗双手擦干双手挤消毒液丢弃废纸消毒手部</w:t>
            </w:r>
          </w:p>
        </w:tc>
        <w:tc>
          <w:tcPr>
            <w:tcW w:w="2525" w:type="dxa"/>
          </w:tcPr>
          <w:p>
            <w:pPr>
              <w:pStyle w:val="17"/>
              <w:rPr>
                <w:rFonts w:ascii="Times New Roman"/>
                <w:sz w:val="14"/>
              </w:rPr>
            </w:pPr>
          </w:p>
          <w:p>
            <w:pPr>
              <w:pStyle w:val="17"/>
              <w:spacing w:before="100" w:line="189" w:lineRule="exact"/>
              <w:ind w:left="24"/>
              <w:rPr>
                <w:b/>
                <w:sz w:val="11"/>
              </w:rPr>
            </w:pPr>
            <w:r>
              <w:rPr>
                <w:b/>
                <w:w w:val="125"/>
                <w:sz w:val="11"/>
              </w:rPr>
              <w:t>设备：</w:t>
            </w:r>
          </w:p>
          <w:p>
            <w:pPr>
              <w:pStyle w:val="17"/>
              <w:spacing w:before="6" w:line="206" w:lineRule="auto"/>
              <w:ind w:left="24" w:right="1500"/>
              <w:rPr>
                <w:b/>
                <w:sz w:val="11"/>
              </w:rPr>
            </w:pPr>
            <w:r>
              <w:rPr>
                <w:b/>
                <w:spacing w:val="-3"/>
                <w:w w:val="130"/>
                <w:sz w:val="11"/>
              </w:rPr>
              <w:t>洗手池、垃圾桶</w:t>
            </w:r>
            <w:r>
              <w:rPr>
                <w:b/>
                <w:w w:val="130"/>
                <w:sz w:val="11"/>
              </w:rPr>
              <w:t>工具：</w:t>
            </w:r>
          </w:p>
          <w:p>
            <w:pPr>
              <w:pStyle w:val="17"/>
              <w:spacing w:before="2" w:line="206" w:lineRule="auto"/>
              <w:ind w:left="24" w:right="1782"/>
              <w:rPr>
                <w:b/>
                <w:sz w:val="11"/>
              </w:rPr>
            </w:pPr>
            <w:r>
              <w:rPr>
                <w:b/>
                <w:spacing w:val="-4"/>
                <w:w w:val="130"/>
                <w:sz w:val="11"/>
              </w:rPr>
              <w:t>洗手流程图</w:t>
            </w:r>
            <w:r>
              <w:rPr>
                <w:b/>
                <w:w w:val="130"/>
                <w:sz w:val="11"/>
              </w:rPr>
              <w:t>物料：</w:t>
            </w:r>
          </w:p>
          <w:p>
            <w:pPr>
              <w:pStyle w:val="17"/>
              <w:spacing w:line="183" w:lineRule="exact"/>
              <w:ind w:left="24"/>
              <w:rPr>
                <w:b/>
                <w:sz w:val="11"/>
              </w:rPr>
            </w:pPr>
            <w:r>
              <w:rPr>
                <w:b/>
                <w:w w:val="130"/>
                <w:sz w:val="11"/>
              </w:rPr>
              <w:t>洗手液、消毒液、擦手纸</w:t>
            </w:r>
          </w:p>
        </w:tc>
        <w:tc>
          <w:tcPr>
            <w:tcW w:w="2525" w:type="dxa"/>
          </w:tcPr>
          <w:p>
            <w:pPr>
              <w:pStyle w:val="17"/>
              <w:rPr>
                <w:rFonts w:ascii="Times New Roman"/>
                <w:sz w:val="14"/>
              </w:rPr>
            </w:pPr>
          </w:p>
          <w:p>
            <w:pPr>
              <w:pStyle w:val="17"/>
              <w:spacing w:before="120" w:line="206" w:lineRule="auto"/>
              <w:ind w:left="24" w:right="1328"/>
              <w:rPr>
                <w:b/>
                <w:sz w:val="11"/>
              </w:rPr>
            </w:pPr>
            <w:r>
              <w:rPr>
                <w:b/>
                <w:w w:val="125"/>
                <w:sz w:val="11"/>
              </w:rPr>
              <w:t>手部搓洗20秒以上</w:t>
            </w:r>
            <w:r>
              <w:rPr>
                <w:b/>
                <w:w w:val="130"/>
                <w:sz w:val="11"/>
              </w:rPr>
              <w:t>指甲无污垢</w:t>
            </w:r>
          </w:p>
          <w:p>
            <w:pPr>
              <w:pStyle w:val="17"/>
              <w:spacing w:line="170" w:lineRule="exact"/>
              <w:ind w:left="24"/>
              <w:rPr>
                <w:b/>
                <w:sz w:val="11"/>
              </w:rPr>
            </w:pPr>
            <w:r>
              <w:rPr>
                <w:b/>
                <w:w w:val="130"/>
                <w:sz w:val="11"/>
              </w:rPr>
              <w:t>消毒后自然风干避免二次污染</w:t>
            </w:r>
          </w:p>
          <w:p>
            <w:pPr>
              <w:pStyle w:val="17"/>
              <w:spacing w:before="7" w:line="206" w:lineRule="auto"/>
              <w:ind w:left="24" w:right="91"/>
              <w:rPr>
                <w:b/>
                <w:sz w:val="11"/>
              </w:rPr>
            </w:pPr>
            <w:r>
              <w:rPr>
                <w:b/>
                <w:w w:val="130"/>
                <w:sz w:val="11"/>
              </w:rPr>
              <w:t>上岗前、手部受到污染后要洗手。例</w:t>
            </w:r>
            <w:r>
              <w:rPr>
                <w:b/>
                <w:w w:val="125"/>
                <w:sz w:val="11"/>
              </w:rPr>
              <w:t>如：接触钱，接触化学品后，执行清洁</w:t>
            </w:r>
            <w:r>
              <w:rPr>
                <w:b/>
                <w:w w:val="130"/>
                <w:sz w:val="11"/>
              </w:rPr>
              <w:t>工作后，上洗手间后等</w:t>
            </w:r>
          </w:p>
        </w:tc>
        <w:tc>
          <w:tcPr>
            <w:tcW w:w="1467"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5"/>
              <w:rPr>
                <w:rFonts w:ascii="Times New Roman"/>
                <w:sz w:val="18"/>
              </w:rPr>
            </w:pPr>
          </w:p>
          <w:p>
            <w:pPr>
              <w:pStyle w:val="17"/>
              <w:ind w:left="24"/>
              <w:rPr>
                <w:b/>
                <w:sz w:val="11"/>
              </w:rPr>
            </w:pPr>
            <w:r>
              <w:rPr>
                <w:b/>
                <w:w w:val="130"/>
                <w:sz w:val="11"/>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1" w:hRule="atLeast"/>
        </w:trPr>
        <w:tc>
          <w:tcPr>
            <w:tcW w:w="408"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2"/>
              <w:rPr>
                <w:rFonts w:ascii="Times New Roman"/>
                <w:sz w:val="11"/>
              </w:rPr>
            </w:pPr>
          </w:p>
          <w:p>
            <w:pPr>
              <w:pStyle w:val="17"/>
              <w:ind w:left="7"/>
              <w:jc w:val="center"/>
              <w:rPr>
                <w:b/>
                <w:sz w:val="11"/>
              </w:rPr>
            </w:pPr>
            <w:r>
              <w:rPr>
                <w:b/>
                <w:w w:val="121"/>
                <w:sz w:val="11"/>
              </w:rPr>
              <w:t>三</w:t>
            </w:r>
          </w:p>
        </w:tc>
        <w:tc>
          <w:tcPr>
            <w:tcW w:w="111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8"/>
              <w:rPr>
                <w:rFonts w:ascii="Times New Roman"/>
                <w:sz w:val="11"/>
              </w:rPr>
            </w:pPr>
          </w:p>
          <w:p>
            <w:pPr>
              <w:pStyle w:val="17"/>
              <w:spacing w:before="1"/>
              <w:ind w:left="186" w:right="187"/>
              <w:jc w:val="center"/>
              <w:rPr>
                <w:b/>
                <w:sz w:val="11"/>
              </w:rPr>
            </w:pPr>
            <w:r>
              <w:rPr>
                <w:b/>
                <w:w w:val="130"/>
                <w:sz w:val="11"/>
              </w:rPr>
              <w:t>产品奉客</w:t>
            </w:r>
          </w:p>
        </w:tc>
        <w:tc>
          <w:tcPr>
            <w:tcW w:w="1467" w:type="dxa"/>
          </w:tcPr>
          <w:p>
            <w:pPr>
              <w:pStyle w:val="17"/>
              <w:rPr>
                <w:rFonts w:ascii="Times New Roman"/>
                <w:sz w:val="14"/>
              </w:rPr>
            </w:pPr>
          </w:p>
          <w:p>
            <w:pPr>
              <w:pStyle w:val="17"/>
              <w:spacing w:before="114" w:line="206" w:lineRule="auto"/>
              <w:ind w:left="449" w:right="441"/>
              <w:jc w:val="both"/>
              <w:rPr>
                <w:b/>
                <w:sz w:val="11"/>
              </w:rPr>
            </w:pPr>
            <w:r>
              <w:rPr>
                <w:b/>
                <w:spacing w:val="-5"/>
                <w:w w:val="130"/>
                <w:sz w:val="11"/>
              </w:rPr>
              <w:t>核对产品摆盘标准摆放标准携带配料产品出餐菜品呈递温馨提示</w:t>
            </w:r>
          </w:p>
        </w:tc>
        <w:tc>
          <w:tcPr>
            <w:tcW w:w="2525" w:type="dxa"/>
          </w:tcPr>
          <w:p>
            <w:pPr>
              <w:pStyle w:val="17"/>
              <w:rPr>
                <w:rFonts w:ascii="Times New Roman"/>
                <w:sz w:val="14"/>
              </w:rPr>
            </w:pPr>
          </w:p>
          <w:p>
            <w:pPr>
              <w:pStyle w:val="17"/>
              <w:spacing w:before="2"/>
              <w:rPr>
                <w:rFonts w:ascii="Times New Roman"/>
                <w:sz w:val="17"/>
              </w:rPr>
            </w:pPr>
          </w:p>
          <w:p>
            <w:pPr>
              <w:pStyle w:val="17"/>
              <w:spacing w:line="206" w:lineRule="auto"/>
              <w:ind w:left="24" w:right="2065"/>
              <w:jc w:val="both"/>
              <w:rPr>
                <w:b/>
                <w:sz w:val="11"/>
              </w:rPr>
            </w:pPr>
            <w:r>
              <w:rPr>
                <w:b/>
                <w:spacing w:val="-7"/>
                <w:w w:val="130"/>
                <w:sz w:val="11"/>
              </w:rPr>
              <w:t>设备： 卡磁炉</w:t>
            </w:r>
            <w:r>
              <w:rPr>
                <w:b/>
                <w:spacing w:val="-7"/>
                <w:w w:val="125"/>
                <w:sz w:val="11"/>
              </w:rPr>
              <w:t>工具：</w:t>
            </w:r>
          </w:p>
          <w:p>
            <w:pPr>
              <w:pStyle w:val="17"/>
              <w:spacing w:before="2" w:line="206" w:lineRule="auto"/>
              <w:ind w:left="24" w:right="1359"/>
              <w:rPr>
                <w:b/>
                <w:sz w:val="11"/>
              </w:rPr>
            </w:pPr>
            <w:r>
              <w:rPr>
                <w:b/>
                <w:spacing w:val="-3"/>
                <w:w w:val="125"/>
                <w:sz w:val="11"/>
              </w:rPr>
              <w:t>串架、托盘、餐车</w:t>
            </w:r>
            <w:r>
              <w:rPr>
                <w:b/>
                <w:w w:val="130"/>
                <w:sz w:val="11"/>
              </w:rPr>
              <w:t>物料：</w:t>
            </w:r>
          </w:p>
          <w:p>
            <w:pPr>
              <w:pStyle w:val="17"/>
              <w:spacing w:line="183" w:lineRule="exact"/>
              <w:ind w:left="24"/>
              <w:rPr>
                <w:b/>
                <w:sz w:val="11"/>
              </w:rPr>
            </w:pPr>
            <w:r>
              <w:rPr>
                <w:b/>
                <w:w w:val="130"/>
                <w:sz w:val="11"/>
              </w:rPr>
              <w:t>调料</w:t>
            </w:r>
          </w:p>
        </w:tc>
        <w:tc>
          <w:tcPr>
            <w:tcW w:w="2525" w:type="dxa"/>
          </w:tcPr>
          <w:p>
            <w:pPr>
              <w:pStyle w:val="17"/>
              <w:spacing w:before="79" w:line="189" w:lineRule="exact"/>
              <w:ind w:left="24"/>
              <w:rPr>
                <w:b/>
                <w:sz w:val="11"/>
              </w:rPr>
            </w:pPr>
            <w:r>
              <w:rPr>
                <w:b/>
                <w:w w:val="130"/>
                <w:sz w:val="11"/>
              </w:rPr>
              <w:t>主食代烤先出</w:t>
            </w:r>
          </w:p>
          <w:p>
            <w:pPr>
              <w:pStyle w:val="17"/>
              <w:spacing w:before="7" w:line="206" w:lineRule="auto"/>
              <w:ind w:left="24" w:right="91"/>
              <w:rPr>
                <w:b/>
                <w:sz w:val="11"/>
              </w:rPr>
            </w:pPr>
            <w:r>
              <w:rPr>
                <w:b/>
                <w:w w:val="125"/>
                <w:sz w:val="11"/>
              </w:rPr>
              <w:t>串类顺序：羊肉串、其他肉类、其他类</w:t>
            </w:r>
            <w:r>
              <w:rPr>
                <w:b/>
                <w:w w:val="130"/>
                <w:sz w:val="11"/>
              </w:rPr>
              <w:t>生熟分类、八不上原则</w:t>
            </w:r>
          </w:p>
          <w:p>
            <w:pPr>
              <w:pStyle w:val="17"/>
              <w:spacing w:line="170" w:lineRule="exact"/>
              <w:ind w:left="24"/>
              <w:rPr>
                <w:b/>
                <w:sz w:val="11"/>
              </w:rPr>
            </w:pPr>
            <w:r>
              <w:rPr>
                <w:b/>
                <w:w w:val="130"/>
                <w:sz w:val="11"/>
              </w:rPr>
              <w:t>礼节礼貌用语</w:t>
            </w:r>
          </w:p>
          <w:p>
            <w:pPr>
              <w:pStyle w:val="17"/>
              <w:spacing w:before="6" w:line="206" w:lineRule="auto"/>
              <w:ind w:left="24" w:right="70"/>
              <w:rPr>
                <w:b/>
                <w:sz w:val="11"/>
              </w:rPr>
            </w:pPr>
            <w:r>
              <w:rPr>
                <w:b/>
                <w:w w:val="125"/>
                <w:sz w:val="11"/>
              </w:rPr>
              <w:t>注意安全汤类和石锅拌饭必须使用餐车</w:t>
            </w:r>
            <w:r>
              <w:rPr>
                <w:b/>
                <w:w w:val="130"/>
                <w:sz w:val="11"/>
              </w:rPr>
              <w:t xml:space="preserve">注意核对单据                                 </w:t>
            </w:r>
            <w:r>
              <w:rPr>
                <w:b/>
                <w:w w:val="125"/>
                <w:sz w:val="11"/>
              </w:rPr>
              <w:t>“苏尼特羊肉串，优选元、明、清三朝皇家贡品的苏尼特羊肉，好吃不膻，鲜</w:t>
            </w:r>
            <w:r>
              <w:rPr>
                <w:b/>
                <w:w w:val="130"/>
                <w:sz w:val="11"/>
              </w:rPr>
              <w:t>嫩多汁”</w:t>
            </w:r>
          </w:p>
        </w:tc>
        <w:tc>
          <w:tcPr>
            <w:tcW w:w="1467"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7"/>
              <w:rPr>
                <w:rFonts w:ascii="Times New Roman"/>
                <w:sz w:val="19"/>
              </w:rPr>
            </w:pPr>
          </w:p>
          <w:p>
            <w:pPr>
              <w:pStyle w:val="17"/>
              <w:spacing w:line="206" w:lineRule="auto"/>
              <w:ind w:left="24" w:right="302"/>
              <w:rPr>
                <w:b/>
                <w:sz w:val="11"/>
              </w:rPr>
            </w:pPr>
            <w:r>
              <w:rPr>
                <w:b/>
                <w:w w:val="125"/>
                <w:sz w:val="11"/>
              </w:rPr>
              <w:t>《品质控管手册》</w:t>
            </w:r>
            <w:r>
              <w:rPr>
                <w:b/>
                <w:w w:val="130"/>
                <w:sz w:val="11"/>
              </w:rPr>
              <w:t>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1" w:hRule="atLeast"/>
        </w:trPr>
        <w:tc>
          <w:tcPr>
            <w:tcW w:w="408"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2"/>
              <w:rPr>
                <w:rFonts w:ascii="Times New Roman"/>
                <w:sz w:val="11"/>
              </w:rPr>
            </w:pPr>
          </w:p>
          <w:p>
            <w:pPr>
              <w:pStyle w:val="17"/>
              <w:ind w:left="7"/>
              <w:jc w:val="center"/>
              <w:rPr>
                <w:b/>
                <w:sz w:val="11"/>
              </w:rPr>
            </w:pPr>
            <w:r>
              <w:rPr>
                <w:b/>
                <w:w w:val="121"/>
                <w:sz w:val="11"/>
              </w:rPr>
              <w:t>四</w:t>
            </w:r>
          </w:p>
        </w:tc>
        <w:tc>
          <w:tcPr>
            <w:tcW w:w="111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9"/>
              <w:rPr>
                <w:rFonts w:ascii="Times New Roman"/>
                <w:sz w:val="11"/>
              </w:rPr>
            </w:pPr>
          </w:p>
          <w:p>
            <w:pPr>
              <w:pStyle w:val="17"/>
              <w:ind w:left="186" w:right="187"/>
              <w:jc w:val="center"/>
              <w:rPr>
                <w:b/>
                <w:sz w:val="11"/>
              </w:rPr>
            </w:pPr>
            <w:r>
              <w:rPr>
                <w:b/>
                <w:w w:val="130"/>
                <w:sz w:val="11"/>
              </w:rPr>
              <w:t>随手意识</w:t>
            </w:r>
          </w:p>
        </w:tc>
        <w:tc>
          <w:tcPr>
            <w:tcW w:w="1467"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3"/>
              <w:rPr>
                <w:rFonts w:ascii="Times New Roman"/>
                <w:sz w:val="12"/>
              </w:rPr>
            </w:pPr>
          </w:p>
          <w:p>
            <w:pPr>
              <w:pStyle w:val="17"/>
              <w:spacing w:before="1" w:line="206" w:lineRule="auto"/>
              <w:ind w:left="449" w:right="328" w:hanging="71"/>
              <w:rPr>
                <w:b/>
                <w:sz w:val="11"/>
              </w:rPr>
            </w:pPr>
            <w:r>
              <w:rPr>
                <w:b/>
                <w:w w:val="130"/>
                <w:sz w:val="11"/>
              </w:rPr>
              <w:t>不空手而回随手清洁补充物料</w:t>
            </w:r>
          </w:p>
        </w:tc>
        <w:tc>
          <w:tcPr>
            <w:tcW w:w="2525" w:type="dxa"/>
          </w:tcPr>
          <w:p>
            <w:pPr>
              <w:pStyle w:val="17"/>
              <w:spacing w:before="80" w:line="189" w:lineRule="exact"/>
              <w:ind w:left="24"/>
              <w:rPr>
                <w:b/>
                <w:sz w:val="11"/>
              </w:rPr>
            </w:pPr>
            <w:r>
              <w:rPr>
                <w:b/>
                <w:w w:val="130"/>
                <w:sz w:val="11"/>
              </w:rPr>
              <w:t>工具：</w:t>
            </w:r>
          </w:p>
          <w:p>
            <w:pPr>
              <w:pStyle w:val="17"/>
              <w:spacing w:before="6" w:line="206" w:lineRule="auto"/>
              <w:ind w:left="24" w:right="15"/>
              <w:rPr>
                <w:b/>
                <w:sz w:val="11"/>
              </w:rPr>
            </w:pPr>
            <w:r>
              <w:rPr>
                <w:b/>
                <w:w w:val="125"/>
                <w:sz w:val="11"/>
              </w:rPr>
              <w:t>扫把、撮子、蓝色毛巾、拖布、汤碗、</w:t>
            </w:r>
            <w:r>
              <w:rPr>
                <w:b/>
                <w:w w:val="130"/>
                <w:sz w:val="11"/>
              </w:rPr>
              <w:t>汤勺、饭勺、串架、托盘 、餐车、剪刀</w:t>
            </w:r>
          </w:p>
          <w:p>
            <w:pPr>
              <w:pStyle w:val="17"/>
              <w:spacing w:before="1" w:line="206" w:lineRule="auto"/>
              <w:ind w:left="24" w:right="1455"/>
              <w:rPr>
                <w:b/>
                <w:sz w:val="11"/>
              </w:rPr>
            </w:pPr>
            <w:r>
              <w:rPr>
                <w:b/>
                <w:w w:val="130"/>
                <w:sz w:val="11"/>
              </w:rPr>
              <w:t>、刷子、小圆碟物料：</w:t>
            </w:r>
          </w:p>
          <w:p>
            <w:pPr>
              <w:pStyle w:val="17"/>
              <w:spacing w:before="1" w:line="206" w:lineRule="auto"/>
              <w:ind w:left="24" w:right="90" w:firstLine="39"/>
              <w:rPr>
                <w:b/>
                <w:sz w:val="11"/>
              </w:rPr>
            </w:pPr>
            <w:r>
              <w:rPr>
                <w:b/>
                <w:w w:val="130"/>
                <w:sz w:val="11"/>
              </w:rPr>
              <w:t>一次性手套、 一次性口罩、一次性网</w:t>
            </w:r>
            <w:r>
              <w:rPr>
                <w:b/>
                <w:w w:val="125"/>
                <w:sz w:val="11"/>
              </w:rPr>
              <w:t>帽、一次性筷子、打印纸、打包带、打包盒、海鲜酱油、芥末、蜂蜜、毛肚料</w:t>
            </w:r>
          </w:p>
          <w:p>
            <w:pPr>
              <w:pStyle w:val="17"/>
              <w:spacing w:line="184" w:lineRule="exact"/>
              <w:ind w:left="24"/>
              <w:rPr>
                <w:b/>
                <w:sz w:val="11"/>
              </w:rPr>
            </w:pPr>
            <w:r>
              <w:rPr>
                <w:b/>
                <w:w w:val="130"/>
                <w:sz w:val="11"/>
              </w:rPr>
              <w:t>、月牙骨料等</w:t>
            </w:r>
          </w:p>
        </w:tc>
        <w:tc>
          <w:tcPr>
            <w:tcW w:w="2525" w:type="dxa"/>
          </w:tcPr>
          <w:p>
            <w:pPr>
              <w:pStyle w:val="17"/>
              <w:rPr>
                <w:rFonts w:ascii="Times New Roman"/>
                <w:sz w:val="14"/>
              </w:rPr>
            </w:pPr>
          </w:p>
          <w:p>
            <w:pPr>
              <w:pStyle w:val="17"/>
              <w:rPr>
                <w:rFonts w:ascii="Times New Roman"/>
                <w:sz w:val="14"/>
              </w:rPr>
            </w:pPr>
          </w:p>
          <w:p>
            <w:pPr>
              <w:pStyle w:val="17"/>
              <w:spacing w:before="5"/>
              <w:rPr>
                <w:rFonts w:ascii="Times New Roman"/>
                <w:sz w:val="18"/>
              </w:rPr>
            </w:pPr>
          </w:p>
          <w:p>
            <w:pPr>
              <w:pStyle w:val="17"/>
              <w:spacing w:line="206" w:lineRule="auto"/>
              <w:ind w:left="24" w:right="91"/>
              <w:rPr>
                <w:b/>
                <w:sz w:val="11"/>
              </w:rPr>
            </w:pPr>
            <w:r>
              <w:rPr>
                <w:b/>
                <w:w w:val="125"/>
                <w:sz w:val="11"/>
              </w:rPr>
              <w:t>上完产品看到空盘、空瓶、空扎啤杯、</w:t>
            </w:r>
            <w:r>
              <w:rPr>
                <w:b/>
                <w:w w:val="130"/>
                <w:sz w:val="11"/>
              </w:rPr>
              <w:t>扎啤壶等物品，征得顾客同意后撤走看到空串架随手带回</w:t>
            </w:r>
          </w:p>
        </w:tc>
        <w:tc>
          <w:tcPr>
            <w:tcW w:w="1467"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9"/>
              <w:rPr>
                <w:rFonts w:ascii="Times New Roman"/>
                <w:sz w:val="11"/>
              </w:rPr>
            </w:pPr>
          </w:p>
          <w:p>
            <w:pPr>
              <w:pStyle w:val="17"/>
              <w:ind w:left="24"/>
              <w:rPr>
                <w:b/>
                <w:sz w:val="11"/>
              </w:rPr>
            </w:pPr>
            <w:r>
              <w:rPr>
                <w:b/>
                <w:w w:val="130"/>
                <w:sz w:val="11"/>
              </w:rPr>
              <w:t>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1" w:hRule="atLeast"/>
        </w:trPr>
        <w:tc>
          <w:tcPr>
            <w:tcW w:w="408" w:type="dxa"/>
          </w:tcPr>
          <w:p>
            <w:pPr>
              <w:pStyle w:val="17"/>
              <w:rPr>
                <w:rFonts w:ascii="Times New Roman"/>
                <w:sz w:val="14"/>
              </w:rPr>
            </w:pPr>
          </w:p>
          <w:p>
            <w:pPr>
              <w:pStyle w:val="17"/>
              <w:spacing w:before="3"/>
              <w:rPr>
                <w:rFonts w:ascii="Times New Roman"/>
                <w:sz w:val="18"/>
              </w:rPr>
            </w:pPr>
          </w:p>
          <w:p>
            <w:pPr>
              <w:pStyle w:val="17"/>
              <w:ind w:left="7"/>
              <w:jc w:val="center"/>
              <w:rPr>
                <w:b/>
                <w:sz w:val="11"/>
              </w:rPr>
            </w:pPr>
            <w:r>
              <w:rPr>
                <w:b/>
                <w:w w:val="121"/>
                <w:sz w:val="11"/>
              </w:rPr>
              <w:t>五</w:t>
            </w:r>
          </w:p>
        </w:tc>
        <w:tc>
          <w:tcPr>
            <w:tcW w:w="1114" w:type="dxa"/>
          </w:tcPr>
          <w:p>
            <w:pPr>
              <w:pStyle w:val="17"/>
              <w:rPr>
                <w:rFonts w:ascii="Times New Roman"/>
                <w:sz w:val="14"/>
              </w:rPr>
            </w:pPr>
          </w:p>
          <w:p>
            <w:pPr>
              <w:pStyle w:val="17"/>
              <w:spacing w:before="3"/>
              <w:rPr>
                <w:rFonts w:ascii="Times New Roman"/>
                <w:sz w:val="18"/>
              </w:rPr>
            </w:pPr>
          </w:p>
          <w:p>
            <w:pPr>
              <w:pStyle w:val="17"/>
              <w:ind w:left="194" w:right="180"/>
              <w:jc w:val="center"/>
              <w:rPr>
                <w:b/>
                <w:sz w:val="11"/>
              </w:rPr>
            </w:pPr>
            <w:r>
              <w:rPr>
                <w:b/>
                <w:w w:val="130"/>
                <w:sz w:val="11"/>
              </w:rPr>
              <w:t>岗位协助</w:t>
            </w:r>
          </w:p>
        </w:tc>
        <w:tc>
          <w:tcPr>
            <w:tcW w:w="1467" w:type="dxa"/>
          </w:tcPr>
          <w:p>
            <w:pPr>
              <w:pStyle w:val="17"/>
              <w:rPr>
                <w:rFonts w:ascii="Times New Roman"/>
                <w:sz w:val="14"/>
              </w:rPr>
            </w:pPr>
          </w:p>
          <w:p>
            <w:pPr>
              <w:pStyle w:val="17"/>
              <w:spacing w:before="8"/>
              <w:rPr>
                <w:rFonts w:ascii="Times New Roman"/>
                <w:sz w:val="12"/>
              </w:rPr>
            </w:pPr>
          </w:p>
          <w:p>
            <w:pPr>
              <w:pStyle w:val="17"/>
              <w:spacing w:line="206" w:lineRule="auto"/>
              <w:ind w:left="449" w:right="398"/>
              <w:rPr>
                <w:b/>
                <w:sz w:val="11"/>
              </w:rPr>
            </w:pPr>
            <w:r>
              <w:rPr>
                <w:b/>
                <w:w w:val="130"/>
                <w:sz w:val="11"/>
              </w:rPr>
              <w:t>寻求帮助帮助他人</w:t>
            </w:r>
          </w:p>
        </w:tc>
        <w:tc>
          <w:tcPr>
            <w:tcW w:w="2525" w:type="dxa"/>
          </w:tcPr>
          <w:p>
            <w:pPr>
              <w:pStyle w:val="17"/>
              <w:rPr>
                <w:rFonts w:ascii="Times New Roman"/>
                <w:sz w:val="14"/>
              </w:rPr>
            </w:pPr>
          </w:p>
          <w:p>
            <w:pPr>
              <w:pStyle w:val="17"/>
              <w:spacing w:before="3"/>
              <w:rPr>
                <w:rFonts w:ascii="Times New Roman"/>
                <w:sz w:val="18"/>
              </w:rPr>
            </w:pPr>
          </w:p>
          <w:p>
            <w:pPr>
              <w:pStyle w:val="17"/>
              <w:jc w:val="center"/>
              <w:rPr>
                <w:b/>
                <w:sz w:val="11"/>
              </w:rPr>
            </w:pPr>
            <w:r>
              <w:rPr>
                <w:b/>
                <w:w w:val="128"/>
                <w:sz w:val="11"/>
              </w:rPr>
              <w:t>/</w:t>
            </w:r>
          </w:p>
        </w:tc>
        <w:tc>
          <w:tcPr>
            <w:tcW w:w="2525" w:type="dxa"/>
          </w:tcPr>
          <w:p>
            <w:pPr>
              <w:pStyle w:val="17"/>
              <w:spacing w:before="5"/>
              <w:rPr>
                <w:rFonts w:ascii="Times New Roman"/>
                <w:sz w:val="11"/>
              </w:rPr>
            </w:pPr>
          </w:p>
          <w:p>
            <w:pPr>
              <w:pStyle w:val="17"/>
              <w:spacing w:before="1" w:line="206" w:lineRule="auto"/>
              <w:ind w:left="24" w:right="91"/>
              <w:rPr>
                <w:b/>
                <w:sz w:val="11"/>
              </w:rPr>
            </w:pPr>
            <w:r>
              <w:rPr>
                <w:b/>
                <w:w w:val="125"/>
                <w:sz w:val="11"/>
              </w:rPr>
              <w:t>需要帮助时主动和管理层或其他伙伴寻</w:t>
            </w:r>
            <w:r>
              <w:rPr>
                <w:b/>
                <w:w w:val="130"/>
                <w:sz w:val="11"/>
              </w:rPr>
              <w:t>求帮助</w:t>
            </w:r>
          </w:p>
          <w:p>
            <w:pPr>
              <w:pStyle w:val="17"/>
              <w:spacing w:before="1" w:line="206" w:lineRule="auto"/>
              <w:ind w:left="24" w:right="91"/>
              <w:rPr>
                <w:b/>
                <w:sz w:val="11"/>
              </w:rPr>
            </w:pPr>
            <w:r>
              <w:rPr>
                <w:b/>
                <w:w w:val="125"/>
                <w:sz w:val="11"/>
              </w:rPr>
              <w:t>做好本职工作的前提下，主动帮助其他</w:t>
            </w:r>
            <w:r>
              <w:rPr>
                <w:b/>
                <w:w w:val="130"/>
                <w:sz w:val="11"/>
              </w:rPr>
              <w:t>伙伴</w:t>
            </w:r>
          </w:p>
        </w:tc>
        <w:tc>
          <w:tcPr>
            <w:tcW w:w="1467" w:type="dxa"/>
          </w:tcPr>
          <w:p>
            <w:pPr>
              <w:pStyle w:val="17"/>
              <w:rPr>
                <w:rFonts w:ascii="Times New Roman"/>
                <w:sz w:val="14"/>
              </w:rPr>
            </w:pPr>
          </w:p>
          <w:p>
            <w:pPr>
              <w:pStyle w:val="17"/>
              <w:spacing w:before="3"/>
              <w:rPr>
                <w:rFonts w:ascii="Times New Roman"/>
                <w:sz w:val="18"/>
              </w:rPr>
            </w:pPr>
          </w:p>
          <w:p>
            <w:pPr>
              <w:pStyle w:val="17"/>
              <w:ind w:right="6"/>
              <w:jc w:val="center"/>
              <w:rPr>
                <w:b/>
                <w:sz w:val="11"/>
              </w:rPr>
            </w:pPr>
            <w:r>
              <w:rPr>
                <w:b/>
                <w:w w:val="128"/>
                <w:sz w:val="1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5" w:hRule="atLeast"/>
        </w:trPr>
        <w:tc>
          <w:tcPr>
            <w:tcW w:w="408" w:type="dxa"/>
          </w:tcPr>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left="7"/>
              <w:jc w:val="center"/>
              <w:rPr>
                <w:b/>
                <w:sz w:val="11"/>
              </w:rPr>
            </w:pPr>
            <w:r>
              <w:rPr>
                <w:b/>
                <w:w w:val="121"/>
                <w:sz w:val="11"/>
              </w:rPr>
              <w:t>六</w:t>
            </w:r>
          </w:p>
        </w:tc>
        <w:tc>
          <w:tcPr>
            <w:tcW w:w="1114" w:type="dxa"/>
          </w:tcPr>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left="194" w:right="180"/>
              <w:jc w:val="center"/>
              <w:rPr>
                <w:b/>
                <w:sz w:val="11"/>
              </w:rPr>
            </w:pPr>
            <w:r>
              <w:rPr>
                <w:b/>
                <w:w w:val="130"/>
                <w:sz w:val="11"/>
              </w:rPr>
              <w:t>岗位交接</w:t>
            </w:r>
          </w:p>
        </w:tc>
        <w:tc>
          <w:tcPr>
            <w:tcW w:w="1467" w:type="dxa"/>
          </w:tcPr>
          <w:p>
            <w:pPr>
              <w:pStyle w:val="17"/>
              <w:rPr>
                <w:rFonts w:ascii="Times New Roman"/>
                <w:sz w:val="14"/>
              </w:rPr>
            </w:pPr>
          </w:p>
          <w:p>
            <w:pPr>
              <w:pStyle w:val="17"/>
              <w:spacing w:before="10"/>
              <w:rPr>
                <w:rFonts w:ascii="Times New Roman"/>
                <w:sz w:val="18"/>
              </w:rPr>
            </w:pPr>
          </w:p>
          <w:p>
            <w:pPr>
              <w:pStyle w:val="17"/>
              <w:spacing w:before="1" w:line="206" w:lineRule="auto"/>
              <w:ind w:left="449" w:right="441"/>
              <w:jc w:val="both"/>
              <w:rPr>
                <w:b/>
                <w:sz w:val="11"/>
              </w:rPr>
            </w:pPr>
            <w:r>
              <w:rPr>
                <w:b/>
                <w:spacing w:val="-5"/>
                <w:w w:val="130"/>
                <w:sz w:val="11"/>
              </w:rPr>
              <w:t>交接工具交接物料交接信息</w:t>
            </w:r>
          </w:p>
        </w:tc>
        <w:tc>
          <w:tcPr>
            <w:tcW w:w="2525" w:type="dxa"/>
          </w:tcPr>
          <w:p>
            <w:pPr>
              <w:pStyle w:val="17"/>
              <w:spacing w:before="99" w:line="189" w:lineRule="exact"/>
              <w:ind w:left="24"/>
              <w:rPr>
                <w:b/>
                <w:sz w:val="11"/>
              </w:rPr>
            </w:pPr>
            <w:r>
              <w:rPr>
                <w:b/>
                <w:w w:val="125"/>
                <w:sz w:val="11"/>
              </w:rPr>
              <w:t>工具：</w:t>
            </w:r>
          </w:p>
          <w:p>
            <w:pPr>
              <w:pStyle w:val="17"/>
              <w:spacing w:before="6" w:line="206" w:lineRule="auto"/>
              <w:ind w:left="24" w:right="1782"/>
              <w:rPr>
                <w:b/>
                <w:sz w:val="11"/>
              </w:rPr>
            </w:pPr>
            <w:r>
              <w:rPr>
                <w:b/>
                <w:spacing w:val="-4"/>
                <w:w w:val="130"/>
                <w:sz w:val="11"/>
              </w:rPr>
              <w:t>料碟、托盘</w:t>
            </w:r>
            <w:r>
              <w:rPr>
                <w:b/>
                <w:w w:val="130"/>
                <w:sz w:val="11"/>
              </w:rPr>
              <w:t>物料：</w:t>
            </w:r>
          </w:p>
          <w:p>
            <w:pPr>
              <w:pStyle w:val="17"/>
              <w:spacing w:before="2" w:line="206" w:lineRule="auto"/>
              <w:ind w:left="24" w:right="936"/>
              <w:rPr>
                <w:b/>
                <w:sz w:val="11"/>
              </w:rPr>
            </w:pPr>
            <w:r>
              <w:rPr>
                <w:b/>
                <w:spacing w:val="-2"/>
                <w:w w:val="125"/>
                <w:sz w:val="11"/>
              </w:rPr>
              <w:t>酱油、蜂蜜、芥末等调料</w:t>
            </w:r>
            <w:r>
              <w:rPr>
                <w:b/>
                <w:w w:val="130"/>
                <w:sz w:val="11"/>
              </w:rPr>
              <w:t>信息：</w:t>
            </w:r>
          </w:p>
          <w:p>
            <w:pPr>
              <w:pStyle w:val="17"/>
              <w:spacing w:line="184" w:lineRule="exact"/>
              <w:ind w:left="24"/>
              <w:rPr>
                <w:b/>
                <w:sz w:val="11"/>
              </w:rPr>
            </w:pPr>
            <w:r>
              <w:rPr>
                <w:b/>
                <w:w w:val="130"/>
                <w:sz w:val="11"/>
              </w:rPr>
              <w:t>出餐信息、特殊要求等</w:t>
            </w:r>
          </w:p>
        </w:tc>
        <w:tc>
          <w:tcPr>
            <w:tcW w:w="2525" w:type="dxa"/>
          </w:tcPr>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right="796"/>
              <w:jc w:val="right"/>
              <w:rPr>
                <w:b/>
                <w:sz w:val="11"/>
              </w:rPr>
            </w:pPr>
            <w:r>
              <w:rPr>
                <w:b/>
                <w:w w:val="125"/>
                <w:sz w:val="11"/>
              </w:rPr>
              <w:t>信息交接一定要准确、清楚</w:t>
            </w:r>
          </w:p>
        </w:tc>
        <w:tc>
          <w:tcPr>
            <w:tcW w:w="1467" w:type="dxa"/>
          </w:tcPr>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right="6"/>
              <w:jc w:val="center"/>
              <w:rPr>
                <w:b/>
                <w:sz w:val="11"/>
              </w:rPr>
            </w:pPr>
            <w:r>
              <w:rPr>
                <w:b/>
                <w:w w:val="128"/>
                <w:sz w:val="11"/>
              </w:rPr>
              <w:t>/</w:t>
            </w:r>
          </w:p>
        </w:tc>
      </w:tr>
    </w:tbl>
    <w:p>
      <w:pPr>
        <w:spacing w:after="0"/>
        <w:jc w:val="center"/>
        <w:rPr>
          <w:sz w:val="11"/>
        </w:rPr>
        <w:sectPr>
          <w:headerReference r:id="rId104" w:type="default"/>
          <w:pgSz w:w="10380" w:h="13900"/>
          <w:pgMar w:top="1300" w:right="0" w:bottom="440" w:left="0" w:header="0" w:footer="242" w:gutter="0"/>
        </w:sectPr>
      </w:pPr>
    </w:p>
    <w:p>
      <w:pPr>
        <w:spacing w:before="14"/>
        <w:ind w:left="2507" w:right="2448" w:firstLine="0"/>
        <w:jc w:val="center"/>
        <w:rPr>
          <w:sz w:val="28"/>
        </w:rPr>
      </w:pPr>
      <w:r>
        <w:rPr>
          <w:sz w:val="28"/>
        </w:rPr>
        <w:t>餐中服务流程篇</w:t>
      </w:r>
    </w:p>
    <w:p>
      <w:pPr>
        <w:pStyle w:val="8"/>
        <w:spacing w:before="13"/>
        <w:rPr>
          <w:sz w:val="14"/>
        </w:rPr>
      </w:pPr>
    </w:p>
    <w:p>
      <w:pPr>
        <w:pStyle w:val="8"/>
        <w:tabs>
          <w:tab w:val="left" w:pos="3592"/>
          <w:tab w:val="left" w:pos="7099"/>
        </w:tabs>
        <w:ind w:left="88"/>
      </w:pPr>
      <w:r>
        <w:drawing>
          <wp:inline distT="0" distB="0" distL="0" distR="0">
            <wp:extent cx="2029460" cy="1522095"/>
            <wp:effectExtent l="0" t="0" r="0" b="0"/>
            <wp:docPr id="505" name="image2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age280.jpeg"/>
                    <pic:cNvPicPr>
                      <a:picLocks noChangeAspect="1"/>
                    </pic:cNvPicPr>
                  </pic:nvPicPr>
                  <pic:blipFill>
                    <a:blip r:embed="rId434"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507" name="image2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281.jpeg"/>
                    <pic:cNvPicPr>
                      <a:picLocks noChangeAspect="1"/>
                    </pic:cNvPicPr>
                  </pic:nvPicPr>
                  <pic:blipFill>
                    <a:blip r:embed="rId435"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509" name="image2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282.jpeg"/>
                    <pic:cNvPicPr>
                      <a:picLocks noChangeAspect="1"/>
                    </pic:cNvPicPr>
                  </pic:nvPicPr>
                  <pic:blipFill>
                    <a:blip r:embed="rId436" cstate="print"/>
                    <a:stretch>
                      <a:fillRect/>
                    </a:stretch>
                  </pic:blipFill>
                  <pic:spPr>
                    <a:xfrm>
                      <a:off x="0" y="0"/>
                      <a:ext cx="2027938" cy="1522476"/>
                    </a:xfrm>
                    <a:prstGeom prst="rect">
                      <a:avLst/>
                    </a:prstGeom>
                  </pic:spPr>
                </pic:pic>
              </a:graphicData>
            </a:graphic>
          </wp:inline>
        </w:drawing>
      </w:r>
    </w:p>
    <w:p>
      <w:pPr>
        <w:spacing w:after="0"/>
        <w:sectPr>
          <w:headerReference r:id="rId105" w:type="default"/>
          <w:footerReference r:id="rId106" w:type="default"/>
          <w:pgSz w:w="10380" w:h="13900"/>
          <w:pgMar w:top="440" w:right="0" w:bottom="440" w:left="0" w:header="0" w:footer="242" w:gutter="0"/>
          <w:pgNumType w:start="76"/>
        </w:sectPr>
      </w:pPr>
    </w:p>
    <w:p>
      <w:pPr>
        <w:pStyle w:val="5"/>
        <w:numPr>
          <w:ilvl w:val="0"/>
          <w:numId w:val="39"/>
        </w:numPr>
        <w:tabs>
          <w:tab w:val="left" w:pos="737"/>
        </w:tabs>
        <w:spacing w:before="0" w:after="0" w:line="541" w:lineRule="exact"/>
        <w:ind w:left="736" w:right="0" w:hanging="389"/>
        <w:jc w:val="left"/>
      </w:pPr>
      <w:r>
        <w:rPr>
          <w:color w:val="585858"/>
        </w:rPr>
        <w:t>核对产品</w:t>
      </w:r>
    </w:p>
    <w:p>
      <w:pPr>
        <w:pStyle w:val="8"/>
        <w:spacing w:line="249" w:lineRule="exact"/>
        <w:ind w:left="736"/>
      </w:pPr>
      <w:r>
        <w:rPr>
          <w:color w:val="7E7E7E"/>
        </w:rPr>
        <w:t>上餐前确认桌号、名称、数</w:t>
      </w:r>
    </w:p>
    <w:p>
      <w:pPr>
        <w:pStyle w:val="8"/>
        <w:spacing w:line="305" w:lineRule="exact"/>
        <w:ind w:left="736"/>
      </w:pPr>
      <w:r>
        <w:rPr>
          <w:color w:val="7E7E7E"/>
        </w:rPr>
        <w:t>量、品质及顾客特殊需求</w:t>
      </w:r>
    </w:p>
    <w:p>
      <w:pPr>
        <w:pStyle w:val="5"/>
        <w:numPr>
          <w:ilvl w:val="0"/>
          <w:numId w:val="39"/>
        </w:numPr>
        <w:tabs>
          <w:tab w:val="left" w:pos="737"/>
        </w:tabs>
        <w:spacing w:before="0" w:after="0" w:line="541" w:lineRule="exact"/>
        <w:ind w:left="736" w:right="0" w:hanging="389"/>
        <w:jc w:val="left"/>
      </w:pPr>
      <w:r>
        <w:rPr>
          <w:color w:val="585858"/>
        </w:rPr>
        <w:br w:type="column"/>
      </w:r>
      <w:r>
        <w:rPr>
          <w:color w:val="585858"/>
        </w:rPr>
        <w:t>摆盘标准</w:t>
      </w:r>
    </w:p>
    <w:p>
      <w:pPr>
        <w:pStyle w:val="8"/>
        <w:spacing w:before="36" w:line="156" w:lineRule="auto"/>
        <w:ind w:left="736" w:right="38"/>
      </w:pPr>
      <w:r>
        <w:rPr>
          <w:color w:val="7E7E7E"/>
          <w:w w:val="95"/>
        </w:rPr>
        <w:t>检查产品是否整齐摆放，齿</w:t>
      </w:r>
      <w:r>
        <w:rPr>
          <w:color w:val="7E7E7E"/>
        </w:rPr>
        <w:t>轮放在外盘边，串品与Logo垂直，盘边干净</w:t>
      </w:r>
    </w:p>
    <w:p>
      <w:pPr>
        <w:pStyle w:val="5"/>
        <w:numPr>
          <w:ilvl w:val="0"/>
          <w:numId w:val="39"/>
        </w:numPr>
        <w:tabs>
          <w:tab w:val="left" w:pos="737"/>
        </w:tabs>
        <w:spacing w:before="0" w:after="0" w:line="574" w:lineRule="exact"/>
        <w:ind w:left="736" w:right="0" w:hanging="389"/>
        <w:jc w:val="left"/>
      </w:pPr>
      <w:r>
        <w:rPr>
          <w:color w:val="585858"/>
        </w:rPr>
        <w:br w:type="column"/>
      </w:r>
      <w:r>
        <w:rPr>
          <w:color w:val="585858"/>
        </w:rPr>
        <w:t>摆放标准</w:t>
      </w:r>
    </w:p>
    <w:p>
      <w:pPr>
        <w:pStyle w:val="8"/>
        <w:spacing w:before="70" w:line="156" w:lineRule="auto"/>
        <w:ind w:left="685" w:right="286"/>
        <w:jc w:val="both"/>
      </w:pPr>
      <w:r>
        <w:rPr>
          <w:color w:val="7E7E7E"/>
          <w:spacing w:val="-2"/>
        </w:rPr>
        <w:t>遵循产品摆放顺序，羊肉串摆放最上层，肉类靠上层摆放，蔬菜类放最下层。注意</w:t>
      </w:r>
      <w:r>
        <w:rPr>
          <w:color w:val="7E7E7E"/>
        </w:rPr>
        <w:t>生熟分盘</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tabs>
          <w:tab w:val="left" w:pos="3592"/>
          <w:tab w:val="left" w:pos="7099"/>
        </w:tabs>
        <w:ind w:left="88"/>
      </w:pPr>
      <w:r>
        <w:drawing>
          <wp:inline distT="0" distB="0" distL="0" distR="0">
            <wp:extent cx="2029460" cy="1522095"/>
            <wp:effectExtent l="0" t="0" r="0" b="0"/>
            <wp:docPr id="511" name="image2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image283.jpeg"/>
                    <pic:cNvPicPr>
                      <a:picLocks noChangeAspect="1"/>
                    </pic:cNvPicPr>
                  </pic:nvPicPr>
                  <pic:blipFill>
                    <a:blip r:embed="rId437"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513" name="image2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image284.jpeg"/>
                    <pic:cNvPicPr>
                      <a:picLocks noChangeAspect="1"/>
                    </pic:cNvPicPr>
                  </pic:nvPicPr>
                  <pic:blipFill>
                    <a:blip r:embed="rId438"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515" name="image2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mage285.jpeg"/>
                    <pic:cNvPicPr>
                      <a:picLocks noChangeAspect="1"/>
                    </pic:cNvPicPr>
                  </pic:nvPicPr>
                  <pic:blipFill>
                    <a:blip r:embed="rId439"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9"/>
        </w:numPr>
        <w:tabs>
          <w:tab w:val="left" w:pos="737"/>
        </w:tabs>
        <w:spacing w:before="0" w:after="0" w:line="546" w:lineRule="exact"/>
        <w:ind w:left="736" w:right="0" w:hanging="389"/>
        <w:jc w:val="left"/>
      </w:pPr>
      <w:r>
        <w:rPr>
          <w:color w:val="585858"/>
        </w:rPr>
        <w:t>携带配料</w:t>
      </w:r>
    </w:p>
    <w:p>
      <w:pPr>
        <w:pStyle w:val="8"/>
        <w:spacing w:line="296" w:lineRule="exact"/>
        <w:ind w:left="736"/>
      </w:pPr>
      <w:r>
        <w:rPr>
          <w:color w:val="7E7E7E"/>
        </w:rPr>
        <w:t>携带相应的配料：详见配料</w:t>
      </w:r>
    </w:p>
    <w:p>
      <w:pPr>
        <w:pStyle w:val="5"/>
        <w:numPr>
          <w:ilvl w:val="0"/>
          <w:numId w:val="39"/>
        </w:numPr>
        <w:tabs>
          <w:tab w:val="left" w:pos="737"/>
        </w:tabs>
        <w:spacing w:before="0" w:after="0" w:line="546" w:lineRule="exact"/>
        <w:ind w:left="736" w:right="0" w:hanging="389"/>
        <w:jc w:val="left"/>
      </w:pPr>
      <w:r>
        <w:rPr>
          <w:color w:val="585858"/>
        </w:rPr>
        <w:br w:type="column"/>
      </w:r>
      <w:r>
        <w:rPr>
          <w:color w:val="585858"/>
        </w:rPr>
        <w:t>产品出餐</w:t>
      </w:r>
    </w:p>
    <w:p>
      <w:pPr>
        <w:pStyle w:val="8"/>
        <w:spacing w:before="19" w:line="156" w:lineRule="auto"/>
        <w:ind w:left="736" w:right="38"/>
      </w:pPr>
      <w:r>
        <w:rPr>
          <w:color w:val="7E7E7E"/>
        </w:rPr>
        <w:t xml:space="preserve">石锅类、汤类产品使用餐车 </w:t>
      </w:r>
      <w:r>
        <w:rPr>
          <w:color w:val="7E7E7E"/>
          <w:spacing w:val="-2"/>
        </w:rPr>
        <w:t xml:space="preserve">上餐，汤类配带汤勺、小碗， </w:t>
      </w:r>
      <w:r>
        <w:rPr>
          <w:color w:val="7E7E7E"/>
        </w:rPr>
        <w:t>石锅拌饭配带饭勺、靠一侧 通行，代烤主食类优先出餐</w:t>
      </w:r>
    </w:p>
    <w:p>
      <w:pPr>
        <w:pStyle w:val="5"/>
        <w:numPr>
          <w:ilvl w:val="0"/>
          <w:numId w:val="39"/>
        </w:numPr>
        <w:tabs>
          <w:tab w:val="left" w:pos="737"/>
        </w:tabs>
        <w:spacing w:before="0" w:after="0" w:line="546" w:lineRule="exact"/>
        <w:ind w:left="736" w:right="0" w:hanging="389"/>
        <w:jc w:val="left"/>
      </w:pPr>
      <w:r>
        <w:rPr>
          <w:color w:val="585858"/>
        </w:rPr>
        <w:br w:type="column"/>
      </w:r>
      <w:r>
        <w:rPr>
          <w:color w:val="585858"/>
        </w:rPr>
        <w:t>菜品呈递</w:t>
      </w:r>
    </w:p>
    <w:p>
      <w:pPr>
        <w:pStyle w:val="8"/>
        <w:spacing w:before="19" w:line="156" w:lineRule="auto"/>
        <w:ind w:left="736" w:right="234"/>
        <w:jc w:val="both"/>
      </w:pPr>
      <w:r>
        <w:rPr>
          <w:color w:val="7E7E7E"/>
          <w:spacing w:val="-2"/>
        </w:rPr>
        <w:t>报菜名、数量，介绍蘸料、</w:t>
      </w:r>
      <w:r>
        <w:rPr>
          <w:color w:val="7E7E7E"/>
        </w:rPr>
        <w:t>产品特点、烤制要求（</w:t>
      </w:r>
      <w:r>
        <w:rPr>
          <w:color w:val="7E7E7E"/>
          <w:spacing w:val="-9"/>
        </w:rPr>
        <w:t>生、</w:t>
      </w:r>
      <w:r>
        <w:rPr>
          <w:color w:val="7E7E7E"/>
        </w:rPr>
        <w:t>熟）并致礼貌用语</w:t>
      </w:r>
    </w:p>
    <w:p>
      <w:pPr>
        <w:spacing w:after="0" w:line="156" w:lineRule="auto"/>
        <w:jc w:val="both"/>
        <w:sectPr>
          <w:type w:val="continuous"/>
          <w:pgSz w:w="10380" w:h="13900"/>
          <w:pgMar w:top="1300" w:right="0" w:bottom="280" w:left="0" w:header="720" w:footer="720" w:gutter="0"/>
          <w:cols w:equalWidth="0" w:num="3">
            <w:col w:w="3173" w:space="332"/>
            <w:col w:w="3376" w:space="131"/>
            <w:col w:w="3368"/>
          </w:cols>
        </w:sectPr>
      </w:pPr>
    </w:p>
    <w:p>
      <w:pPr>
        <w:pStyle w:val="8"/>
        <w:spacing w:before="11"/>
        <w:rPr>
          <w:sz w:val="5"/>
        </w:rPr>
      </w:pPr>
    </w:p>
    <w:p>
      <w:pPr>
        <w:pStyle w:val="8"/>
        <w:tabs>
          <w:tab w:val="left" w:pos="3592"/>
        </w:tabs>
        <w:ind w:left="88"/>
      </w:pPr>
      <w:r>
        <w:drawing>
          <wp:inline distT="0" distB="0" distL="0" distR="0">
            <wp:extent cx="2029460" cy="1522095"/>
            <wp:effectExtent l="0" t="0" r="0" b="0"/>
            <wp:docPr id="517" name="image2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image286.jpeg"/>
                    <pic:cNvPicPr>
                      <a:picLocks noChangeAspect="1"/>
                    </pic:cNvPicPr>
                  </pic:nvPicPr>
                  <pic:blipFill>
                    <a:blip r:embed="rId44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519" name="image2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image287.jpeg"/>
                    <pic:cNvPicPr>
                      <a:picLocks noChangeAspect="1"/>
                    </pic:cNvPicPr>
                  </pic:nvPicPr>
                  <pic:blipFill>
                    <a:blip r:embed="rId441" cstate="print"/>
                    <a:stretch>
                      <a:fillRect/>
                    </a:stretch>
                  </pic:blipFill>
                  <pic:spPr>
                    <a:xfrm>
                      <a:off x="0" y="0"/>
                      <a:ext cx="2029460"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39"/>
        </w:numPr>
        <w:tabs>
          <w:tab w:val="left" w:pos="737"/>
        </w:tabs>
        <w:spacing w:before="0" w:after="0" w:line="534" w:lineRule="exact"/>
        <w:ind w:left="736" w:right="0" w:hanging="389"/>
        <w:jc w:val="left"/>
      </w:pPr>
      <w:r>
        <w:rPr>
          <w:color w:val="585858"/>
        </w:rPr>
        <w:t>温馨提示</w:t>
      </w:r>
    </w:p>
    <w:p>
      <w:pPr>
        <w:pStyle w:val="8"/>
        <w:spacing w:before="28" w:line="156" w:lineRule="auto"/>
        <w:ind w:left="736" w:right="18"/>
      </w:pPr>
      <w:r>
        <w:rPr>
          <w:color w:val="7E7E7E"/>
        </w:rPr>
        <w:t>提醒顾客，石锅高温，并致礼貌语</w:t>
      </w:r>
    </w:p>
    <w:p>
      <w:pPr>
        <w:pStyle w:val="5"/>
        <w:numPr>
          <w:ilvl w:val="0"/>
          <w:numId w:val="39"/>
        </w:numPr>
        <w:tabs>
          <w:tab w:val="left" w:pos="737"/>
        </w:tabs>
        <w:spacing w:before="0" w:after="0" w:line="534" w:lineRule="exact"/>
        <w:ind w:left="736" w:right="0" w:hanging="389"/>
        <w:jc w:val="left"/>
      </w:pPr>
      <w:r>
        <w:rPr>
          <w:color w:val="585858"/>
        </w:rPr>
        <w:br w:type="column"/>
      </w:r>
      <w:r>
        <w:rPr>
          <w:color w:val="585858"/>
        </w:rPr>
        <w:t>随手意识</w:t>
      </w:r>
    </w:p>
    <w:p>
      <w:pPr>
        <w:pStyle w:val="8"/>
        <w:spacing w:before="28" w:line="156" w:lineRule="auto"/>
        <w:ind w:left="736" w:right="3740"/>
        <w:jc w:val="both"/>
      </w:pPr>
      <w:r>
        <w:pict>
          <v:shape id="_x0000_s1129" o:spid="_x0000_s1129" o:spt="202" type="#_x0000_t202" style="position:absolute;left:0pt;margin-left:354.1pt;margin-top:-149.7pt;height:198.9pt;width:158.15pt;mso-position-horizontal-relative:page;z-index:251693056;mso-width-relative:page;mso-height-relative:page;" filled="f" stroked="f" coordsize="21600,21600">
            <v:path/>
            <v:fill on="f" focussize="0,0"/>
            <v:stroke on="f" joinstyle="miter"/>
            <v:imagedata o:title=""/>
            <o:lock v:ext="edit"/>
            <v:textbox inset="0mm,0mm,0mm,0mm">
              <w:txbxContent>
                <w:tbl>
                  <w:tblPr>
                    <w:tblStyle w:val="13"/>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00"/>
                    <w:gridCol w:w="12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149" w:type="dxa"/>
                        <w:gridSpan w:val="2"/>
                      </w:tcPr>
                      <w:p>
                        <w:pPr>
                          <w:pStyle w:val="17"/>
                          <w:spacing w:line="431" w:lineRule="exact"/>
                          <w:ind w:left="1195" w:right="1184"/>
                          <w:jc w:val="center"/>
                          <w:rPr>
                            <w:sz w:val="24"/>
                          </w:rPr>
                        </w:pPr>
                        <w:r>
                          <w:rPr>
                            <w:color w:val="7E7E7E"/>
                            <w:sz w:val="24"/>
                          </w:rPr>
                          <w:t>配料表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产品</w:t>
                        </w:r>
                      </w:p>
                    </w:tc>
                    <w:tc>
                      <w:tcPr>
                        <w:tcW w:w="1249" w:type="dxa"/>
                      </w:tcPr>
                      <w:p>
                        <w:pPr>
                          <w:pStyle w:val="17"/>
                          <w:spacing w:line="276" w:lineRule="exact"/>
                          <w:ind w:left="124" w:right="115"/>
                          <w:jc w:val="center"/>
                          <w:rPr>
                            <w:sz w:val="24"/>
                          </w:rPr>
                        </w:pPr>
                        <w:r>
                          <w:rPr>
                            <w:color w:val="7E7E7E"/>
                            <w:sz w:val="24"/>
                          </w:rPr>
                          <w:t>配料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五花肉卷金针菇</w:t>
                        </w:r>
                      </w:p>
                    </w:tc>
                    <w:tc>
                      <w:tcPr>
                        <w:tcW w:w="1249" w:type="dxa"/>
                        <w:vMerge w:val="restart"/>
                      </w:tcPr>
                      <w:p>
                        <w:pPr>
                          <w:pStyle w:val="17"/>
                          <w:spacing w:before="202" w:line="156" w:lineRule="auto"/>
                          <w:ind w:left="504" w:right="252" w:hanging="240"/>
                          <w:rPr>
                            <w:sz w:val="24"/>
                          </w:rPr>
                        </w:pPr>
                        <w:r>
                          <w:rPr>
                            <w:color w:val="7E7E7E"/>
                            <w:sz w:val="24"/>
                          </w:rPr>
                          <w:t>毛肚湿料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金钱骨</w:t>
                        </w:r>
                      </w:p>
                    </w:tc>
                    <w:tc>
                      <w:tcPr>
                        <w:tcW w:w="1249"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牛肚梗</w:t>
                        </w:r>
                      </w:p>
                    </w:tc>
                    <w:tc>
                      <w:tcPr>
                        <w:tcW w:w="1249"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烤馒头</w:t>
                        </w:r>
                      </w:p>
                    </w:tc>
                    <w:tc>
                      <w:tcPr>
                        <w:tcW w:w="1249" w:type="dxa"/>
                        <w:vMerge w:val="restart"/>
                      </w:tcPr>
                      <w:p>
                        <w:pPr>
                          <w:pStyle w:val="17"/>
                          <w:spacing w:before="82"/>
                          <w:ind w:left="384"/>
                          <w:rPr>
                            <w:sz w:val="24"/>
                          </w:rPr>
                        </w:pPr>
                        <w:r>
                          <w:rPr>
                            <w:color w:val="7E7E7E"/>
                            <w:sz w:val="24"/>
                          </w:rPr>
                          <w:t>蜂蜜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烤手工面包</w:t>
                        </w:r>
                      </w:p>
                    </w:tc>
                    <w:tc>
                      <w:tcPr>
                        <w:tcW w:w="1249"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阿根廷大虾</w:t>
                        </w:r>
                      </w:p>
                    </w:tc>
                    <w:tc>
                      <w:tcPr>
                        <w:tcW w:w="1249" w:type="dxa"/>
                      </w:tcPr>
                      <w:p>
                        <w:pPr>
                          <w:pStyle w:val="17"/>
                          <w:spacing w:line="276" w:lineRule="exact"/>
                          <w:ind w:left="124" w:right="115"/>
                          <w:jc w:val="center"/>
                          <w:rPr>
                            <w:sz w:val="24"/>
                          </w:rPr>
                        </w:pPr>
                        <w:r>
                          <w:rPr>
                            <w:color w:val="7E7E7E"/>
                            <w:sz w:val="24"/>
                          </w:rPr>
                          <w:t>酱油芥末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spacing w:line="276" w:lineRule="exact"/>
                          <w:ind w:left="90" w:right="80"/>
                          <w:jc w:val="center"/>
                          <w:rPr>
                            <w:sz w:val="24"/>
                          </w:rPr>
                        </w:pPr>
                        <w:r>
                          <w:rPr>
                            <w:color w:val="7E7E7E"/>
                            <w:sz w:val="24"/>
                          </w:rPr>
                          <w:t>朝鲜族土豆饼</w:t>
                        </w:r>
                      </w:p>
                    </w:tc>
                    <w:tc>
                      <w:tcPr>
                        <w:tcW w:w="1249" w:type="dxa"/>
                        <w:vMerge w:val="restart"/>
                      </w:tcPr>
                      <w:p>
                        <w:pPr>
                          <w:pStyle w:val="17"/>
                          <w:spacing w:before="7" w:line="365" w:lineRule="exact"/>
                          <w:ind w:left="124" w:right="114"/>
                          <w:jc w:val="center"/>
                          <w:rPr>
                            <w:sz w:val="24"/>
                          </w:rPr>
                        </w:pPr>
                        <w:r>
                          <w:rPr>
                            <w:color w:val="7E7E7E"/>
                            <w:sz w:val="24"/>
                          </w:rPr>
                          <w:t>土豆饼</w:t>
                        </w:r>
                      </w:p>
                      <w:p>
                        <w:pPr>
                          <w:pStyle w:val="17"/>
                          <w:spacing w:line="347" w:lineRule="exact"/>
                          <w:ind w:left="11"/>
                          <w:jc w:val="center"/>
                          <w:rPr>
                            <w:sz w:val="24"/>
                          </w:rPr>
                        </w:pPr>
                        <w:r>
                          <w:rPr>
                            <w:color w:val="7E7E7E"/>
                            <w:w w:val="100"/>
                            <w:sz w:val="24"/>
                          </w:rPr>
                          <w:t>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900" w:type="dxa"/>
                      </w:tcPr>
                      <w:p>
                        <w:pPr>
                          <w:pStyle w:val="17"/>
                          <w:spacing w:before="3" w:line="409" w:lineRule="exact"/>
                          <w:ind w:left="90" w:right="80"/>
                          <w:jc w:val="center"/>
                          <w:rPr>
                            <w:sz w:val="24"/>
                          </w:rPr>
                        </w:pPr>
                        <w:r>
                          <w:rPr>
                            <w:color w:val="7E7E7E"/>
                            <w:sz w:val="24"/>
                          </w:rPr>
                          <w:t>韭菜饼</w:t>
                        </w:r>
                      </w:p>
                    </w:tc>
                    <w:tc>
                      <w:tcPr>
                        <w:tcW w:w="1249"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rPr>
                            <w:rFonts w:ascii="Times New Roman"/>
                            <w:sz w:val="20"/>
                          </w:rPr>
                        </w:pPr>
                      </w:p>
                    </w:tc>
                    <w:tc>
                      <w:tcPr>
                        <w:tcW w:w="1249" w:type="dxa"/>
                      </w:tcPr>
                      <w:p>
                        <w:pPr>
                          <w:pStyle w:val="17"/>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900" w:type="dxa"/>
                      </w:tcPr>
                      <w:p>
                        <w:pPr>
                          <w:pStyle w:val="17"/>
                          <w:rPr>
                            <w:rFonts w:ascii="Times New Roman"/>
                            <w:sz w:val="20"/>
                          </w:rPr>
                        </w:pPr>
                      </w:p>
                    </w:tc>
                    <w:tc>
                      <w:tcPr>
                        <w:tcW w:w="1249" w:type="dxa"/>
                      </w:tcPr>
                      <w:p>
                        <w:pPr>
                          <w:pStyle w:val="17"/>
                          <w:rPr>
                            <w:rFonts w:ascii="Times New Roman"/>
                            <w:sz w:val="20"/>
                          </w:rPr>
                        </w:pPr>
                      </w:p>
                    </w:tc>
                  </w:tr>
                </w:tbl>
                <w:p>
                  <w:pPr>
                    <w:pStyle w:val="8"/>
                  </w:pPr>
                </w:p>
              </w:txbxContent>
            </v:textbox>
          </v:shape>
        </w:pict>
      </w:r>
      <w:r>
        <w:rPr>
          <w:color w:val="7E7E7E"/>
          <w:spacing w:val="-2"/>
        </w:rPr>
        <w:t>上菜后不空手而回，看到空盘、空瓶、空串架等在征得</w:t>
      </w:r>
      <w:r>
        <w:rPr>
          <w:color w:val="7E7E7E"/>
        </w:rPr>
        <w:t>顾客同意后回收</w:t>
      </w:r>
    </w:p>
    <w:p>
      <w:pPr>
        <w:spacing w:after="0" w:line="156" w:lineRule="auto"/>
        <w:jc w:val="both"/>
        <w:sectPr>
          <w:type w:val="continuous"/>
          <w:pgSz w:w="10380" w:h="13900"/>
          <w:pgMar w:top="1300" w:right="0" w:bottom="280" w:left="0" w:header="720" w:footer="720" w:gutter="0"/>
          <w:cols w:equalWidth="0" w:num="2">
            <w:col w:w="3173" w:space="332"/>
            <w:col w:w="6875"/>
          </w:cols>
        </w:sectPr>
      </w:pPr>
    </w:p>
    <w:p>
      <w:pPr>
        <w:pStyle w:val="8"/>
        <w:spacing w:before="8"/>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417" w:type="dxa"/>
            <w:gridSpan w:val="6"/>
            <w:tcBorders>
              <w:top w:val="nil"/>
              <w:left w:val="nil"/>
              <w:right w:val="nil"/>
            </w:tcBorders>
            <w:shd w:val="clear" w:color="auto" w:fill="5A1717"/>
          </w:tcPr>
          <w:p>
            <w:pPr>
              <w:pStyle w:val="17"/>
              <w:spacing w:before="36"/>
              <w:ind w:left="3614" w:right="3606"/>
              <w:jc w:val="center"/>
              <w:rPr>
                <w:b/>
                <w:sz w:val="21"/>
              </w:rPr>
            </w:pPr>
            <w:r>
              <w:rPr>
                <w:b/>
                <w:color w:val="FFFFFF"/>
                <w:w w:val="120"/>
                <w:sz w:val="21"/>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404" w:type="dxa"/>
            <w:shd w:val="clear" w:color="auto" w:fill="D9D9D9"/>
          </w:tcPr>
          <w:p>
            <w:pPr>
              <w:pStyle w:val="17"/>
              <w:spacing w:before="4"/>
              <w:rPr>
                <w:rFonts w:ascii="Times New Roman"/>
                <w:sz w:val="11"/>
              </w:rPr>
            </w:pPr>
          </w:p>
          <w:p>
            <w:pPr>
              <w:pStyle w:val="17"/>
              <w:ind w:left="28" w:right="13"/>
              <w:jc w:val="center"/>
              <w:rPr>
                <w:b/>
                <w:sz w:val="11"/>
              </w:rPr>
            </w:pPr>
            <w:r>
              <w:rPr>
                <w:b/>
                <w:w w:val="125"/>
                <w:sz w:val="11"/>
              </w:rPr>
              <w:t>序号</w:t>
            </w:r>
          </w:p>
        </w:tc>
        <w:tc>
          <w:tcPr>
            <w:tcW w:w="1103" w:type="dxa"/>
            <w:shd w:val="clear" w:color="auto" w:fill="D9D9D9"/>
          </w:tcPr>
          <w:p>
            <w:pPr>
              <w:pStyle w:val="17"/>
              <w:spacing w:before="4"/>
              <w:rPr>
                <w:rFonts w:ascii="Times New Roman"/>
                <w:sz w:val="11"/>
              </w:rPr>
            </w:pPr>
          </w:p>
          <w:p>
            <w:pPr>
              <w:pStyle w:val="17"/>
              <w:ind w:left="222" w:right="207"/>
              <w:jc w:val="center"/>
              <w:rPr>
                <w:b/>
                <w:sz w:val="11"/>
              </w:rPr>
            </w:pPr>
            <w:r>
              <w:rPr>
                <w:b/>
                <w:w w:val="125"/>
                <w:sz w:val="11"/>
              </w:rPr>
              <w:t>流程</w:t>
            </w:r>
          </w:p>
        </w:tc>
        <w:tc>
          <w:tcPr>
            <w:tcW w:w="1453" w:type="dxa"/>
            <w:shd w:val="clear" w:color="auto" w:fill="D9D9D9"/>
          </w:tcPr>
          <w:p>
            <w:pPr>
              <w:pStyle w:val="17"/>
              <w:spacing w:before="4"/>
              <w:rPr>
                <w:rFonts w:ascii="Times New Roman"/>
                <w:sz w:val="11"/>
              </w:rPr>
            </w:pPr>
          </w:p>
          <w:p>
            <w:pPr>
              <w:pStyle w:val="17"/>
              <w:ind w:left="391" w:right="383"/>
              <w:jc w:val="center"/>
              <w:rPr>
                <w:b/>
                <w:sz w:val="11"/>
              </w:rPr>
            </w:pPr>
            <w:r>
              <w:rPr>
                <w:b/>
                <w:w w:val="125"/>
                <w:sz w:val="11"/>
              </w:rPr>
              <w:t>步骤</w:t>
            </w:r>
          </w:p>
        </w:tc>
        <w:tc>
          <w:tcPr>
            <w:tcW w:w="2502" w:type="dxa"/>
            <w:shd w:val="clear" w:color="auto" w:fill="D9D9D9"/>
          </w:tcPr>
          <w:p>
            <w:pPr>
              <w:pStyle w:val="17"/>
              <w:spacing w:before="4"/>
              <w:rPr>
                <w:rFonts w:ascii="Times New Roman"/>
                <w:sz w:val="11"/>
              </w:rPr>
            </w:pPr>
          </w:p>
          <w:p>
            <w:pPr>
              <w:pStyle w:val="17"/>
              <w:ind w:left="624"/>
              <w:rPr>
                <w:b/>
                <w:sz w:val="11"/>
              </w:rPr>
            </w:pPr>
            <w:r>
              <w:rPr>
                <w:b/>
                <w:w w:val="125"/>
                <w:sz w:val="11"/>
              </w:rPr>
              <w:t>相关设备/工具/物料</w:t>
            </w:r>
          </w:p>
        </w:tc>
        <w:tc>
          <w:tcPr>
            <w:tcW w:w="2502" w:type="dxa"/>
            <w:shd w:val="clear" w:color="auto" w:fill="D9D9D9"/>
          </w:tcPr>
          <w:p>
            <w:pPr>
              <w:pStyle w:val="17"/>
              <w:spacing w:before="4"/>
              <w:rPr>
                <w:rFonts w:ascii="Times New Roman"/>
                <w:sz w:val="11"/>
              </w:rPr>
            </w:pPr>
          </w:p>
          <w:p>
            <w:pPr>
              <w:pStyle w:val="17"/>
              <w:ind w:left="834"/>
              <w:rPr>
                <w:b/>
                <w:sz w:val="11"/>
              </w:rPr>
            </w:pPr>
            <w:r>
              <w:rPr>
                <w:b/>
                <w:w w:val="125"/>
                <w:sz w:val="11"/>
              </w:rPr>
              <w:t>重点注意事项</w:t>
            </w:r>
          </w:p>
        </w:tc>
        <w:tc>
          <w:tcPr>
            <w:tcW w:w="1453" w:type="dxa"/>
            <w:shd w:val="clear" w:color="auto" w:fill="D9D9D9"/>
          </w:tcPr>
          <w:p>
            <w:pPr>
              <w:pStyle w:val="17"/>
              <w:spacing w:before="4"/>
              <w:rPr>
                <w:rFonts w:ascii="Times New Roman"/>
                <w:sz w:val="11"/>
              </w:rPr>
            </w:pPr>
          </w:p>
          <w:p>
            <w:pPr>
              <w:pStyle w:val="17"/>
              <w:ind w:left="274"/>
              <w:rPr>
                <w:b/>
                <w:sz w:val="11"/>
              </w:rPr>
            </w:pPr>
            <w:r>
              <w:rPr>
                <w:b/>
                <w:w w:val="125"/>
                <w:sz w:val="11"/>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404" w:type="dxa"/>
          </w:tcPr>
          <w:p>
            <w:pPr>
              <w:pStyle w:val="17"/>
              <w:rPr>
                <w:rFonts w:ascii="Times New Roman"/>
                <w:sz w:val="14"/>
              </w:rPr>
            </w:pPr>
          </w:p>
          <w:p>
            <w:pPr>
              <w:pStyle w:val="17"/>
              <w:rPr>
                <w:rFonts w:ascii="Times New Roman"/>
                <w:sz w:val="14"/>
              </w:rPr>
            </w:pPr>
          </w:p>
          <w:p>
            <w:pPr>
              <w:pStyle w:val="17"/>
              <w:spacing w:before="6"/>
              <w:rPr>
                <w:rFonts w:ascii="Times New Roman"/>
                <w:sz w:val="11"/>
              </w:rPr>
            </w:pPr>
          </w:p>
          <w:p>
            <w:pPr>
              <w:pStyle w:val="17"/>
              <w:ind w:left="15"/>
              <w:jc w:val="center"/>
              <w:rPr>
                <w:b/>
                <w:sz w:val="11"/>
              </w:rPr>
            </w:pPr>
            <w:r>
              <w:rPr>
                <w:b/>
                <w:w w:val="127"/>
                <w:sz w:val="11"/>
              </w:rPr>
              <w:t>一</w:t>
            </w:r>
          </w:p>
        </w:tc>
        <w:tc>
          <w:tcPr>
            <w:tcW w:w="1103" w:type="dxa"/>
          </w:tcPr>
          <w:p>
            <w:pPr>
              <w:pStyle w:val="17"/>
              <w:rPr>
                <w:rFonts w:ascii="Times New Roman"/>
                <w:sz w:val="14"/>
              </w:rPr>
            </w:pPr>
          </w:p>
          <w:p>
            <w:pPr>
              <w:pStyle w:val="17"/>
              <w:rPr>
                <w:rFonts w:ascii="Times New Roman"/>
                <w:sz w:val="14"/>
              </w:rPr>
            </w:pPr>
          </w:p>
          <w:p>
            <w:pPr>
              <w:pStyle w:val="17"/>
              <w:spacing w:before="6"/>
              <w:rPr>
                <w:rFonts w:ascii="Times New Roman"/>
                <w:sz w:val="11"/>
              </w:rPr>
            </w:pPr>
          </w:p>
          <w:p>
            <w:pPr>
              <w:pStyle w:val="17"/>
              <w:ind w:left="215" w:right="215"/>
              <w:jc w:val="center"/>
              <w:rPr>
                <w:b/>
                <w:sz w:val="11"/>
              </w:rPr>
            </w:pPr>
            <w:r>
              <w:rPr>
                <w:b/>
                <w:w w:val="125"/>
                <w:sz w:val="11"/>
              </w:rPr>
              <w:t>仪容仪表</w:t>
            </w:r>
          </w:p>
        </w:tc>
        <w:tc>
          <w:tcPr>
            <w:tcW w:w="1453" w:type="dxa"/>
          </w:tcPr>
          <w:p>
            <w:pPr>
              <w:pStyle w:val="17"/>
              <w:spacing w:before="126" w:line="206" w:lineRule="auto"/>
              <w:ind w:left="446" w:right="435"/>
              <w:jc w:val="both"/>
              <w:rPr>
                <w:b/>
                <w:sz w:val="11"/>
              </w:rPr>
            </w:pPr>
            <w:r>
              <w:rPr>
                <w:b/>
                <w:w w:val="125"/>
                <w:sz w:val="11"/>
              </w:rPr>
              <w:t>检查头发检查妆容检查工装检查工牌检查手部</w:t>
            </w:r>
          </w:p>
        </w:tc>
        <w:tc>
          <w:tcPr>
            <w:tcW w:w="2502" w:type="dxa"/>
          </w:tcPr>
          <w:p>
            <w:pPr>
              <w:pStyle w:val="17"/>
              <w:spacing w:before="5"/>
              <w:rPr>
                <w:rFonts w:ascii="Times New Roman"/>
                <w:sz w:val="16"/>
              </w:rPr>
            </w:pPr>
          </w:p>
          <w:p>
            <w:pPr>
              <w:pStyle w:val="17"/>
              <w:spacing w:line="189" w:lineRule="exact"/>
              <w:ind w:left="26"/>
              <w:rPr>
                <w:b/>
                <w:sz w:val="11"/>
              </w:rPr>
            </w:pPr>
            <w:r>
              <w:rPr>
                <w:b/>
                <w:w w:val="125"/>
                <w:sz w:val="11"/>
              </w:rPr>
              <w:t>工具：</w:t>
            </w:r>
          </w:p>
          <w:p>
            <w:pPr>
              <w:pStyle w:val="17"/>
              <w:spacing w:before="7" w:line="206" w:lineRule="auto"/>
              <w:ind w:left="26" w:right="1066"/>
              <w:rPr>
                <w:b/>
                <w:sz w:val="11"/>
              </w:rPr>
            </w:pPr>
            <w:r>
              <w:rPr>
                <w:b/>
                <w:w w:val="125"/>
                <w:sz w:val="11"/>
              </w:rPr>
              <w:t>腰包、口罩（传菜岗</w:t>
            </w:r>
            <w:r>
              <w:rPr>
                <w:b/>
                <w:spacing w:val="-18"/>
                <w:w w:val="125"/>
                <w:sz w:val="11"/>
              </w:rPr>
              <w:t xml:space="preserve">） </w:t>
            </w:r>
            <w:r>
              <w:rPr>
                <w:b/>
                <w:w w:val="125"/>
                <w:sz w:val="11"/>
              </w:rPr>
              <w:t>物料：</w:t>
            </w:r>
          </w:p>
          <w:p>
            <w:pPr>
              <w:pStyle w:val="17"/>
              <w:spacing w:line="183" w:lineRule="exact"/>
              <w:ind w:left="26"/>
              <w:rPr>
                <w:b/>
                <w:sz w:val="11"/>
              </w:rPr>
            </w:pPr>
            <w:r>
              <w:rPr>
                <w:b/>
                <w:w w:val="125"/>
                <w:sz w:val="11"/>
              </w:rPr>
              <w:t>头花、发卡、口红</w:t>
            </w:r>
          </w:p>
        </w:tc>
        <w:tc>
          <w:tcPr>
            <w:tcW w:w="2502" w:type="dxa"/>
          </w:tcPr>
          <w:p>
            <w:pPr>
              <w:pStyle w:val="17"/>
              <w:rPr>
                <w:rFonts w:ascii="Times New Roman"/>
                <w:sz w:val="14"/>
              </w:rPr>
            </w:pPr>
          </w:p>
          <w:p>
            <w:pPr>
              <w:pStyle w:val="17"/>
              <w:spacing w:before="1"/>
              <w:rPr>
                <w:rFonts w:ascii="Times New Roman"/>
                <w:sz w:val="12"/>
              </w:rPr>
            </w:pPr>
          </w:p>
          <w:p>
            <w:pPr>
              <w:pStyle w:val="17"/>
              <w:spacing w:before="1" w:line="206" w:lineRule="auto"/>
              <w:ind w:left="26" w:right="1625"/>
              <w:rPr>
                <w:b/>
                <w:sz w:val="11"/>
              </w:rPr>
            </w:pPr>
            <w:r>
              <w:rPr>
                <w:b/>
                <w:spacing w:val="-4"/>
                <w:w w:val="125"/>
                <w:sz w:val="11"/>
              </w:rPr>
              <w:t>不能佩戴饰品</w:t>
            </w:r>
            <w:r>
              <w:rPr>
                <w:b/>
                <w:w w:val="125"/>
                <w:sz w:val="11"/>
              </w:rPr>
              <w:t>不能有异味 精神饱满</w:t>
            </w:r>
          </w:p>
        </w:tc>
        <w:tc>
          <w:tcPr>
            <w:tcW w:w="1453" w:type="dxa"/>
          </w:tcPr>
          <w:p>
            <w:pPr>
              <w:pStyle w:val="17"/>
              <w:rPr>
                <w:rFonts w:ascii="Times New Roman"/>
                <w:sz w:val="14"/>
              </w:rPr>
            </w:pPr>
          </w:p>
          <w:p>
            <w:pPr>
              <w:pStyle w:val="17"/>
              <w:rPr>
                <w:rFonts w:ascii="Times New Roman"/>
                <w:sz w:val="14"/>
              </w:rPr>
            </w:pPr>
          </w:p>
          <w:p>
            <w:pPr>
              <w:pStyle w:val="17"/>
              <w:spacing w:before="6"/>
              <w:rPr>
                <w:rFonts w:ascii="Times New Roman"/>
                <w:sz w:val="11"/>
              </w:rPr>
            </w:pPr>
          </w:p>
          <w:p>
            <w:pPr>
              <w:pStyle w:val="17"/>
              <w:ind w:left="25"/>
              <w:rPr>
                <w:b/>
                <w:sz w:val="11"/>
              </w:rPr>
            </w:pPr>
            <w:r>
              <w:rPr>
                <w:b/>
                <w:w w:val="125"/>
                <w:sz w:val="11"/>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spacing w:before="1"/>
              <w:ind w:left="15"/>
              <w:jc w:val="center"/>
              <w:rPr>
                <w:b/>
                <w:sz w:val="11"/>
              </w:rPr>
            </w:pPr>
            <w:r>
              <w:rPr>
                <w:b/>
                <w:w w:val="127"/>
                <w:sz w:val="11"/>
              </w:rPr>
              <w:t>二</w:t>
            </w:r>
          </w:p>
        </w:tc>
        <w:tc>
          <w:tcPr>
            <w:tcW w:w="1103"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spacing w:before="1"/>
              <w:ind w:left="215" w:right="215"/>
              <w:jc w:val="center"/>
              <w:rPr>
                <w:b/>
                <w:sz w:val="11"/>
              </w:rPr>
            </w:pPr>
            <w:r>
              <w:rPr>
                <w:b/>
                <w:w w:val="125"/>
                <w:sz w:val="11"/>
              </w:rPr>
              <w:t>洗手消毒</w:t>
            </w:r>
          </w:p>
        </w:tc>
        <w:tc>
          <w:tcPr>
            <w:tcW w:w="1453" w:type="dxa"/>
          </w:tcPr>
          <w:p>
            <w:pPr>
              <w:pStyle w:val="17"/>
              <w:spacing w:before="106" w:line="206" w:lineRule="auto"/>
              <w:ind w:left="446" w:right="435"/>
              <w:jc w:val="both"/>
              <w:rPr>
                <w:b/>
                <w:sz w:val="11"/>
              </w:rPr>
            </w:pPr>
            <w:r>
              <w:rPr>
                <w:b/>
                <w:w w:val="125"/>
                <w:sz w:val="11"/>
              </w:rPr>
              <w:t>淋湿双手涂洗手液揉搓双手冲洗双手擦干双手挤消毒液丢弃废纸消毒手部</w:t>
            </w:r>
          </w:p>
        </w:tc>
        <w:tc>
          <w:tcPr>
            <w:tcW w:w="2502" w:type="dxa"/>
          </w:tcPr>
          <w:p>
            <w:pPr>
              <w:pStyle w:val="17"/>
              <w:rPr>
                <w:rFonts w:ascii="Times New Roman"/>
                <w:sz w:val="14"/>
              </w:rPr>
            </w:pPr>
          </w:p>
          <w:p>
            <w:pPr>
              <w:pStyle w:val="17"/>
              <w:spacing w:before="100" w:line="189" w:lineRule="exact"/>
              <w:ind w:left="26"/>
              <w:rPr>
                <w:b/>
                <w:sz w:val="11"/>
              </w:rPr>
            </w:pPr>
            <w:r>
              <w:rPr>
                <w:b/>
                <w:w w:val="125"/>
                <w:sz w:val="11"/>
              </w:rPr>
              <w:t>设备：</w:t>
            </w:r>
          </w:p>
          <w:p>
            <w:pPr>
              <w:pStyle w:val="17"/>
              <w:spacing w:before="6" w:line="206" w:lineRule="auto"/>
              <w:ind w:left="26" w:right="1485"/>
              <w:rPr>
                <w:b/>
                <w:sz w:val="11"/>
              </w:rPr>
            </w:pPr>
            <w:r>
              <w:rPr>
                <w:b/>
                <w:spacing w:val="-3"/>
                <w:w w:val="125"/>
                <w:sz w:val="11"/>
              </w:rPr>
              <w:t>洗手池、垃圾桶</w:t>
            </w:r>
            <w:r>
              <w:rPr>
                <w:b/>
                <w:w w:val="125"/>
                <w:sz w:val="11"/>
              </w:rPr>
              <w:t>工具：</w:t>
            </w:r>
          </w:p>
          <w:p>
            <w:pPr>
              <w:pStyle w:val="17"/>
              <w:spacing w:before="1" w:line="206" w:lineRule="auto"/>
              <w:ind w:left="26" w:right="1764"/>
              <w:rPr>
                <w:b/>
                <w:sz w:val="11"/>
              </w:rPr>
            </w:pPr>
            <w:r>
              <w:rPr>
                <w:b/>
                <w:spacing w:val="-4"/>
                <w:w w:val="125"/>
                <w:sz w:val="11"/>
              </w:rPr>
              <w:t>洗手流程图</w:t>
            </w:r>
            <w:r>
              <w:rPr>
                <w:b/>
                <w:w w:val="125"/>
                <w:sz w:val="11"/>
              </w:rPr>
              <w:t>物料：</w:t>
            </w:r>
          </w:p>
          <w:p>
            <w:pPr>
              <w:pStyle w:val="17"/>
              <w:spacing w:line="183" w:lineRule="exact"/>
              <w:ind w:left="26"/>
              <w:rPr>
                <w:b/>
                <w:sz w:val="11"/>
              </w:rPr>
            </w:pPr>
            <w:r>
              <w:rPr>
                <w:b/>
                <w:w w:val="125"/>
                <w:sz w:val="11"/>
              </w:rPr>
              <w:t>洗手液、消毒液、擦手纸</w:t>
            </w:r>
          </w:p>
        </w:tc>
        <w:tc>
          <w:tcPr>
            <w:tcW w:w="2502" w:type="dxa"/>
          </w:tcPr>
          <w:p>
            <w:pPr>
              <w:pStyle w:val="17"/>
              <w:rPr>
                <w:rFonts w:ascii="Times New Roman"/>
                <w:sz w:val="14"/>
              </w:rPr>
            </w:pPr>
          </w:p>
          <w:p>
            <w:pPr>
              <w:pStyle w:val="17"/>
              <w:spacing w:before="120" w:line="206" w:lineRule="auto"/>
              <w:ind w:left="26" w:right="1314"/>
              <w:rPr>
                <w:b/>
                <w:sz w:val="11"/>
              </w:rPr>
            </w:pPr>
            <w:r>
              <w:rPr>
                <w:b/>
                <w:w w:val="125"/>
                <w:sz w:val="11"/>
              </w:rPr>
              <w:t>手部搓洗20秒以上指甲无污垢</w:t>
            </w:r>
          </w:p>
          <w:p>
            <w:pPr>
              <w:pStyle w:val="17"/>
              <w:spacing w:line="169" w:lineRule="exact"/>
              <w:ind w:left="26"/>
              <w:rPr>
                <w:b/>
                <w:sz w:val="11"/>
              </w:rPr>
            </w:pPr>
            <w:r>
              <w:rPr>
                <w:b/>
                <w:w w:val="125"/>
                <w:sz w:val="11"/>
              </w:rPr>
              <w:t>消毒后自然风干避免二次污染</w:t>
            </w:r>
          </w:p>
          <w:p>
            <w:pPr>
              <w:pStyle w:val="17"/>
              <w:spacing w:before="6" w:line="206" w:lineRule="auto"/>
              <w:ind w:left="26" w:right="55"/>
              <w:rPr>
                <w:b/>
                <w:sz w:val="11"/>
              </w:rPr>
            </w:pPr>
            <w:r>
              <w:rPr>
                <w:b/>
                <w:w w:val="125"/>
                <w:sz w:val="11"/>
              </w:rPr>
              <w:t>上岗前、手部受到污染后要洗手。例 如：接触钱，接触化学品后，执行清洁工作后，上洗手间后等</w:t>
            </w:r>
          </w:p>
        </w:tc>
        <w:tc>
          <w:tcPr>
            <w:tcW w:w="1453"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spacing w:before="1"/>
              <w:ind w:left="25"/>
              <w:rPr>
                <w:b/>
                <w:sz w:val="11"/>
              </w:rPr>
            </w:pPr>
            <w:r>
              <w:rPr>
                <w:b/>
                <w:w w:val="125"/>
                <w:sz w:val="11"/>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446"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7"/>
              <w:rPr>
                <w:rFonts w:ascii="Times New Roman"/>
                <w:sz w:val="11"/>
              </w:rPr>
            </w:pPr>
          </w:p>
          <w:p>
            <w:pPr>
              <w:pStyle w:val="17"/>
              <w:ind w:left="15"/>
              <w:jc w:val="center"/>
              <w:rPr>
                <w:b/>
                <w:sz w:val="11"/>
              </w:rPr>
            </w:pPr>
            <w:r>
              <w:rPr>
                <w:b/>
                <w:w w:val="127"/>
                <w:sz w:val="11"/>
              </w:rPr>
              <w:t>三</w:t>
            </w:r>
          </w:p>
        </w:tc>
        <w:tc>
          <w:tcPr>
            <w:tcW w:w="1103"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7"/>
              <w:rPr>
                <w:rFonts w:ascii="Times New Roman"/>
                <w:sz w:val="11"/>
              </w:rPr>
            </w:pPr>
          </w:p>
          <w:p>
            <w:pPr>
              <w:pStyle w:val="17"/>
              <w:ind w:left="222" w:right="207"/>
              <w:jc w:val="center"/>
              <w:rPr>
                <w:b/>
                <w:sz w:val="11"/>
              </w:rPr>
            </w:pPr>
            <w:r>
              <w:rPr>
                <w:b/>
                <w:w w:val="125"/>
                <w:sz w:val="11"/>
              </w:rPr>
              <w:t>检查补充</w:t>
            </w:r>
          </w:p>
        </w:tc>
        <w:tc>
          <w:tcPr>
            <w:tcW w:w="1453" w:type="dxa"/>
          </w:tcPr>
          <w:p>
            <w:pPr>
              <w:pStyle w:val="17"/>
              <w:rPr>
                <w:rFonts w:ascii="Times New Roman"/>
                <w:sz w:val="14"/>
              </w:rPr>
            </w:pPr>
          </w:p>
          <w:p>
            <w:pPr>
              <w:pStyle w:val="17"/>
              <w:rPr>
                <w:rFonts w:ascii="Times New Roman"/>
                <w:sz w:val="14"/>
              </w:rPr>
            </w:pPr>
          </w:p>
          <w:p>
            <w:pPr>
              <w:pStyle w:val="17"/>
              <w:spacing w:before="6"/>
              <w:rPr>
                <w:rFonts w:ascii="Times New Roman"/>
                <w:sz w:val="19"/>
              </w:rPr>
            </w:pPr>
          </w:p>
          <w:p>
            <w:pPr>
              <w:pStyle w:val="17"/>
              <w:spacing w:line="206" w:lineRule="auto"/>
              <w:ind w:left="446" w:right="435"/>
              <w:rPr>
                <w:b/>
                <w:sz w:val="11"/>
              </w:rPr>
            </w:pPr>
            <w:r>
              <w:rPr>
                <w:b/>
                <w:w w:val="125"/>
                <w:sz w:val="11"/>
              </w:rPr>
              <w:t>检查配料补充物料</w:t>
            </w:r>
          </w:p>
        </w:tc>
        <w:tc>
          <w:tcPr>
            <w:tcW w:w="2502" w:type="dxa"/>
          </w:tcPr>
          <w:p>
            <w:pPr>
              <w:pStyle w:val="17"/>
              <w:spacing w:before="92" w:line="189" w:lineRule="exact"/>
              <w:ind w:left="26"/>
              <w:rPr>
                <w:b/>
                <w:sz w:val="11"/>
              </w:rPr>
            </w:pPr>
            <w:r>
              <w:rPr>
                <w:b/>
                <w:w w:val="125"/>
                <w:sz w:val="11"/>
              </w:rPr>
              <w:t>物料：</w:t>
            </w:r>
          </w:p>
          <w:p>
            <w:pPr>
              <w:pStyle w:val="17"/>
              <w:spacing w:line="175" w:lineRule="exact"/>
              <w:ind w:left="26"/>
              <w:rPr>
                <w:b/>
                <w:sz w:val="11"/>
              </w:rPr>
            </w:pPr>
            <w:r>
              <w:rPr>
                <w:b/>
                <w:w w:val="125"/>
                <w:sz w:val="11"/>
              </w:rPr>
              <w:t>一次性手套、 一次性口罩、一次性网帽</w:t>
            </w:r>
          </w:p>
          <w:p>
            <w:pPr>
              <w:pStyle w:val="17"/>
              <w:spacing w:line="175" w:lineRule="exact"/>
              <w:ind w:left="26"/>
              <w:rPr>
                <w:b/>
                <w:sz w:val="11"/>
              </w:rPr>
            </w:pPr>
            <w:r>
              <w:rPr>
                <w:b/>
                <w:w w:val="125"/>
                <w:sz w:val="11"/>
              </w:rPr>
              <w:t>、一次性筷子、打印纸打包带、打包盒</w:t>
            </w:r>
          </w:p>
          <w:p>
            <w:pPr>
              <w:pStyle w:val="17"/>
              <w:spacing w:line="175" w:lineRule="exact"/>
              <w:ind w:left="26"/>
              <w:rPr>
                <w:b/>
                <w:sz w:val="11"/>
              </w:rPr>
            </w:pPr>
            <w:r>
              <w:rPr>
                <w:b/>
                <w:w w:val="125"/>
                <w:sz w:val="11"/>
              </w:rPr>
              <w:t>、海鲜酱油、芥末、醋精、陈醋、蜂蜜</w:t>
            </w:r>
          </w:p>
          <w:p>
            <w:pPr>
              <w:pStyle w:val="17"/>
              <w:spacing w:before="7" w:line="206" w:lineRule="auto"/>
              <w:ind w:left="26" w:right="49"/>
              <w:jc w:val="both"/>
              <w:rPr>
                <w:b/>
                <w:sz w:val="11"/>
              </w:rPr>
            </w:pPr>
            <w:r>
              <w:rPr>
                <w:b/>
                <w:w w:val="125"/>
                <w:sz w:val="11"/>
              </w:rPr>
              <w:t>、毛肚料、土豆饼料、串架、托盘、餐车、 剪刀、刷子、汤碗、汤勺、饭勺、小圆碟</w:t>
            </w:r>
          </w:p>
        </w:tc>
        <w:tc>
          <w:tcPr>
            <w:tcW w:w="2502" w:type="dxa"/>
          </w:tcPr>
          <w:p>
            <w:pPr>
              <w:pStyle w:val="17"/>
              <w:rPr>
                <w:rFonts w:ascii="Times New Roman"/>
                <w:sz w:val="14"/>
              </w:rPr>
            </w:pPr>
          </w:p>
          <w:p>
            <w:pPr>
              <w:pStyle w:val="17"/>
              <w:spacing w:before="4"/>
              <w:rPr>
                <w:rFonts w:ascii="Times New Roman"/>
                <w:sz w:val="18"/>
              </w:rPr>
            </w:pPr>
          </w:p>
          <w:p>
            <w:pPr>
              <w:pStyle w:val="17"/>
              <w:spacing w:line="206" w:lineRule="auto"/>
              <w:ind w:left="26" w:right="1765"/>
              <w:rPr>
                <w:b/>
                <w:sz w:val="11"/>
              </w:rPr>
            </w:pPr>
            <w:r>
              <w:rPr>
                <w:b/>
                <w:w w:val="125"/>
                <w:sz w:val="11"/>
              </w:rPr>
              <w:t>打 干 工 具 工具无破损检 查 效 期 摆放整齐</w:t>
            </w:r>
          </w:p>
        </w:tc>
        <w:tc>
          <w:tcPr>
            <w:tcW w:w="1453"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7"/>
              <w:rPr>
                <w:rFonts w:ascii="Times New Roman"/>
                <w:sz w:val="11"/>
              </w:rPr>
            </w:pPr>
          </w:p>
          <w:p>
            <w:pPr>
              <w:pStyle w:val="17"/>
              <w:ind w:left="25"/>
              <w:rPr>
                <w:b/>
                <w:sz w:val="11"/>
              </w:rPr>
            </w:pPr>
            <w:r>
              <w:rPr>
                <w:b/>
                <w:w w:val="125"/>
                <w:sz w:val="11"/>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404"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left="15"/>
              <w:jc w:val="center"/>
              <w:rPr>
                <w:b/>
                <w:sz w:val="11"/>
              </w:rPr>
            </w:pPr>
            <w:r>
              <w:rPr>
                <w:b/>
                <w:w w:val="127"/>
                <w:sz w:val="11"/>
              </w:rPr>
              <w:t>四</w:t>
            </w:r>
          </w:p>
        </w:tc>
        <w:tc>
          <w:tcPr>
            <w:tcW w:w="1103"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left="215" w:right="215"/>
              <w:jc w:val="center"/>
              <w:rPr>
                <w:b/>
                <w:sz w:val="11"/>
              </w:rPr>
            </w:pPr>
            <w:r>
              <w:rPr>
                <w:b/>
                <w:w w:val="125"/>
                <w:sz w:val="11"/>
              </w:rPr>
              <w:t>收尾清扫</w:t>
            </w:r>
          </w:p>
        </w:tc>
        <w:tc>
          <w:tcPr>
            <w:tcW w:w="1453" w:type="dxa"/>
          </w:tcPr>
          <w:p>
            <w:pPr>
              <w:pStyle w:val="17"/>
              <w:rPr>
                <w:rFonts w:ascii="Times New Roman"/>
                <w:sz w:val="14"/>
              </w:rPr>
            </w:pPr>
          </w:p>
          <w:p>
            <w:pPr>
              <w:pStyle w:val="17"/>
              <w:spacing w:before="120" w:line="206" w:lineRule="auto"/>
              <w:ind w:left="446" w:right="435"/>
              <w:jc w:val="both"/>
              <w:rPr>
                <w:b/>
                <w:sz w:val="11"/>
              </w:rPr>
            </w:pPr>
            <w:r>
              <w:rPr>
                <w:b/>
                <w:w w:val="125"/>
                <w:sz w:val="11"/>
              </w:rPr>
              <w:t>清洗设备清理工具清理抽屉清理台面清理柜子清理地面</w:t>
            </w:r>
          </w:p>
        </w:tc>
        <w:tc>
          <w:tcPr>
            <w:tcW w:w="2502" w:type="dxa"/>
          </w:tcPr>
          <w:p>
            <w:pPr>
              <w:pStyle w:val="17"/>
              <w:spacing w:before="86" w:line="189" w:lineRule="exact"/>
              <w:ind w:left="26"/>
              <w:rPr>
                <w:b/>
                <w:sz w:val="11"/>
              </w:rPr>
            </w:pPr>
            <w:r>
              <w:rPr>
                <w:b/>
                <w:w w:val="125"/>
                <w:sz w:val="11"/>
              </w:rPr>
              <w:t>设备：</w:t>
            </w:r>
          </w:p>
          <w:p>
            <w:pPr>
              <w:pStyle w:val="17"/>
              <w:spacing w:before="6" w:line="206" w:lineRule="auto"/>
              <w:ind w:left="26" w:right="507"/>
              <w:rPr>
                <w:b/>
                <w:sz w:val="11"/>
              </w:rPr>
            </w:pPr>
            <w:r>
              <w:rPr>
                <w:b/>
                <w:spacing w:val="-2"/>
                <w:w w:val="125"/>
                <w:sz w:val="11"/>
              </w:rPr>
              <w:t>打印机、空调、热水器、卡磁炉</w:t>
            </w:r>
            <w:r>
              <w:rPr>
                <w:b/>
                <w:w w:val="125"/>
                <w:sz w:val="11"/>
              </w:rPr>
              <w:t>工具：</w:t>
            </w:r>
          </w:p>
          <w:p>
            <w:pPr>
              <w:pStyle w:val="17"/>
              <w:spacing w:before="1" w:line="206" w:lineRule="auto"/>
              <w:ind w:left="26" w:right="87"/>
              <w:rPr>
                <w:b/>
                <w:sz w:val="11"/>
              </w:rPr>
            </w:pPr>
            <w:r>
              <w:rPr>
                <w:b/>
                <w:w w:val="125"/>
                <w:sz w:val="11"/>
              </w:rPr>
              <w:t>扫把、拖布、绿色毛巾、托盘、撮子、垃圾袋、 安全提示牌</w:t>
            </w:r>
          </w:p>
          <w:p>
            <w:pPr>
              <w:pStyle w:val="17"/>
              <w:spacing w:line="169" w:lineRule="exact"/>
              <w:ind w:left="26"/>
              <w:rPr>
                <w:b/>
                <w:sz w:val="11"/>
              </w:rPr>
            </w:pPr>
            <w:r>
              <w:rPr>
                <w:b/>
                <w:w w:val="125"/>
                <w:sz w:val="11"/>
              </w:rPr>
              <w:t>卫生范围：</w:t>
            </w:r>
          </w:p>
          <w:p>
            <w:pPr>
              <w:pStyle w:val="17"/>
              <w:spacing w:before="6" w:line="206" w:lineRule="auto"/>
              <w:ind w:left="26" w:right="87"/>
              <w:rPr>
                <w:b/>
                <w:sz w:val="11"/>
              </w:rPr>
            </w:pPr>
            <w:r>
              <w:rPr>
                <w:b/>
                <w:w w:val="125"/>
                <w:sz w:val="11"/>
              </w:rPr>
              <w:t>地面、玻璃、串架、传菜口上层隔断、抽屉柜子内外、垃圾桶</w:t>
            </w:r>
          </w:p>
        </w:tc>
        <w:tc>
          <w:tcPr>
            <w:tcW w:w="2502"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left="26"/>
              <w:rPr>
                <w:b/>
                <w:sz w:val="11"/>
              </w:rPr>
            </w:pPr>
            <w:r>
              <w:rPr>
                <w:b/>
                <w:w w:val="125"/>
                <w:sz w:val="11"/>
              </w:rPr>
              <w:t>无灰尘，无油渍</w:t>
            </w:r>
          </w:p>
        </w:tc>
        <w:tc>
          <w:tcPr>
            <w:tcW w:w="1453" w:type="dxa"/>
          </w:tcPr>
          <w:p>
            <w:pPr>
              <w:pStyle w:val="17"/>
              <w:rPr>
                <w:rFonts w:ascii="Times New Roman"/>
                <w:sz w:val="14"/>
              </w:rPr>
            </w:pPr>
          </w:p>
          <w:p>
            <w:pPr>
              <w:pStyle w:val="17"/>
              <w:rPr>
                <w:rFonts w:ascii="Times New Roman"/>
                <w:sz w:val="14"/>
              </w:rPr>
            </w:pPr>
          </w:p>
          <w:p>
            <w:pPr>
              <w:pStyle w:val="17"/>
              <w:rPr>
                <w:rFonts w:ascii="Times New Roman"/>
                <w:sz w:val="14"/>
              </w:rPr>
            </w:pPr>
          </w:p>
          <w:p>
            <w:pPr>
              <w:pStyle w:val="17"/>
              <w:spacing w:before="4"/>
              <w:rPr>
                <w:rFonts w:ascii="Times New Roman"/>
                <w:sz w:val="18"/>
              </w:rPr>
            </w:pPr>
          </w:p>
          <w:p>
            <w:pPr>
              <w:pStyle w:val="17"/>
              <w:ind w:left="25"/>
              <w:rPr>
                <w:b/>
                <w:sz w:val="11"/>
              </w:rPr>
            </w:pPr>
            <w:r>
              <w:rPr>
                <w:b/>
                <w:w w:val="125"/>
                <w:sz w:val="11"/>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404" w:type="dxa"/>
          </w:tcPr>
          <w:p>
            <w:pPr>
              <w:pStyle w:val="17"/>
              <w:rPr>
                <w:rFonts w:ascii="Times New Roman"/>
                <w:sz w:val="14"/>
              </w:rPr>
            </w:pPr>
          </w:p>
          <w:p>
            <w:pPr>
              <w:pStyle w:val="17"/>
              <w:spacing w:before="5"/>
              <w:rPr>
                <w:rFonts w:ascii="Times New Roman"/>
                <w:sz w:val="11"/>
              </w:rPr>
            </w:pPr>
          </w:p>
          <w:p>
            <w:pPr>
              <w:pStyle w:val="17"/>
              <w:jc w:val="center"/>
              <w:rPr>
                <w:b/>
                <w:sz w:val="11"/>
              </w:rPr>
            </w:pPr>
            <w:r>
              <w:rPr>
                <w:b/>
                <w:w w:val="127"/>
                <w:sz w:val="11"/>
              </w:rPr>
              <w:t>五</w:t>
            </w:r>
          </w:p>
        </w:tc>
        <w:tc>
          <w:tcPr>
            <w:tcW w:w="1103" w:type="dxa"/>
          </w:tcPr>
          <w:p>
            <w:pPr>
              <w:pStyle w:val="17"/>
              <w:rPr>
                <w:rFonts w:ascii="Times New Roman"/>
                <w:sz w:val="14"/>
              </w:rPr>
            </w:pPr>
          </w:p>
          <w:p>
            <w:pPr>
              <w:pStyle w:val="17"/>
              <w:spacing w:before="5"/>
              <w:rPr>
                <w:rFonts w:ascii="Times New Roman"/>
                <w:sz w:val="11"/>
              </w:rPr>
            </w:pPr>
          </w:p>
          <w:p>
            <w:pPr>
              <w:pStyle w:val="17"/>
              <w:ind w:left="222" w:right="207"/>
              <w:jc w:val="center"/>
              <w:rPr>
                <w:b/>
                <w:sz w:val="11"/>
              </w:rPr>
            </w:pPr>
            <w:r>
              <w:rPr>
                <w:b/>
                <w:w w:val="125"/>
                <w:sz w:val="11"/>
              </w:rPr>
              <w:t>收尾检查</w:t>
            </w:r>
          </w:p>
        </w:tc>
        <w:tc>
          <w:tcPr>
            <w:tcW w:w="1453" w:type="dxa"/>
          </w:tcPr>
          <w:p>
            <w:pPr>
              <w:pStyle w:val="17"/>
              <w:spacing w:before="48" w:line="206" w:lineRule="auto"/>
              <w:ind w:left="446" w:right="435"/>
              <w:jc w:val="both"/>
              <w:rPr>
                <w:b/>
                <w:sz w:val="11"/>
              </w:rPr>
            </w:pPr>
            <w:r>
              <w:rPr>
                <w:b/>
                <w:w w:val="125"/>
                <w:sz w:val="11"/>
              </w:rPr>
              <w:t>关闭设备物品归位自检收尾申报检查</w:t>
            </w:r>
          </w:p>
        </w:tc>
        <w:tc>
          <w:tcPr>
            <w:tcW w:w="2502" w:type="dxa"/>
          </w:tcPr>
          <w:p>
            <w:pPr>
              <w:pStyle w:val="17"/>
              <w:spacing w:before="28" w:line="189" w:lineRule="exact"/>
              <w:ind w:left="26"/>
              <w:rPr>
                <w:b/>
                <w:sz w:val="11"/>
              </w:rPr>
            </w:pPr>
            <w:r>
              <w:rPr>
                <w:b/>
                <w:w w:val="125"/>
                <w:sz w:val="11"/>
              </w:rPr>
              <w:t>设备：</w:t>
            </w:r>
          </w:p>
          <w:p>
            <w:pPr>
              <w:pStyle w:val="17"/>
              <w:spacing w:before="6" w:line="206" w:lineRule="auto"/>
              <w:ind w:left="26" w:right="1027"/>
              <w:rPr>
                <w:b/>
                <w:sz w:val="11"/>
              </w:rPr>
            </w:pPr>
            <w:r>
              <w:rPr>
                <w:b/>
                <w:spacing w:val="-2"/>
                <w:w w:val="125"/>
                <w:sz w:val="11"/>
              </w:rPr>
              <w:t>打印机、 空调、热水器</w:t>
            </w:r>
            <w:r>
              <w:rPr>
                <w:b/>
                <w:w w:val="125"/>
                <w:sz w:val="11"/>
              </w:rPr>
              <w:t>工具：</w:t>
            </w:r>
          </w:p>
          <w:p>
            <w:pPr>
              <w:pStyle w:val="17"/>
              <w:spacing w:line="183" w:lineRule="exact"/>
              <w:ind w:left="26"/>
              <w:rPr>
                <w:b/>
                <w:sz w:val="11"/>
              </w:rPr>
            </w:pPr>
            <w:r>
              <w:rPr>
                <w:b/>
                <w:w w:val="125"/>
                <w:sz w:val="11"/>
              </w:rPr>
              <w:t>遥控器</w:t>
            </w:r>
          </w:p>
        </w:tc>
        <w:tc>
          <w:tcPr>
            <w:tcW w:w="2502" w:type="dxa"/>
          </w:tcPr>
          <w:p>
            <w:pPr>
              <w:pStyle w:val="17"/>
              <w:spacing w:before="118" w:line="189" w:lineRule="exact"/>
              <w:ind w:left="26"/>
              <w:rPr>
                <w:b/>
                <w:sz w:val="11"/>
              </w:rPr>
            </w:pPr>
            <w:r>
              <w:rPr>
                <w:b/>
                <w:w w:val="125"/>
                <w:sz w:val="11"/>
              </w:rPr>
              <w:t>故障及时报修</w:t>
            </w:r>
          </w:p>
          <w:p>
            <w:pPr>
              <w:pStyle w:val="17"/>
              <w:spacing w:before="6" w:line="206" w:lineRule="auto"/>
              <w:ind w:left="26" w:right="647"/>
              <w:rPr>
                <w:b/>
                <w:sz w:val="11"/>
              </w:rPr>
            </w:pPr>
            <w:r>
              <w:rPr>
                <w:b/>
                <w:spacing w:val="-2"/>
                <w:w w:val="125"/>
                <w:sz w:val="11"/>
              </w:rPr>
              <w:t>卫生不清洁不干净的立即清洁</w:t>
            </w:r>
            <w:r>
              <w:rPr>
                <w:b/>
                <w:w w:val="125"/>
                <w:sz w:val="11"/>
              </w:rPr>
              <w:t>注意用电安全</w:t>
            </w:r>
          </w:p>
        </w:tc>
        <w:tc>
          <w:tcPr>
            <w:tcW w:w="1453" w:type="dxa"/>
          </w:tcPr>
          <w:p>
            <w:pPr>
              <w:pStyle w:val="17"/>
              <w:rPr>
                <w:rFonts w:ascii="Times New Roman"/>
                <w:sz w:val="14"/>
              </w:rPr>
            </w:pPr>
          </w:p>
          <w:p>
            <w:pPr>
              <w:pStyle w:val="17"/>
              <w:spacing w:before="5"/>
              <w:rPr>
                <w:rFonts w:ascii="Times New Roman"/>
                <w:sz w:val="11"/>
              </w:rPr>
            </w:pPr>
          </w:p>
          <w:p>
            <w:pPr>
              <w:pStyle w:val="17"/>
              <w:ind w:left="25"/>
              <w:rPr>
                <w:b/>
                <w:sz w:val="11"/>
              </w:rPr>
            </w:pPr>
            <w:r>
              <w:rPr>
                <w:b/>
                <w:w w:val="125"/>
                <w:sz w:val="11"/>
              </w:rPr>
              <w:t>收尾服务流程篇</w:t>
            </w:r>
          </w:p>
        </w:tc>
      </w:tr>
    </w:tbl>
    <w:p>
      <w:pPr>
        <w:spacing w:after="0"/>
        <w:rPr>
          <w:sz w:val="11"/>
        </w:rPr>
        <w:sectPr>
          <w:headerReference r:id="rId107" w:type="default"/>
          <w:footerReference r:id="rId108" w:type="default"/>
          <w:pgSz w:w="10380" w:h="13900"/>
          <w:pgMar w:top="1300" w:right="0" w:bottom="440" w:left="0" w:header="0" w:footer="242" w:gutter="0"/>
          <w:pgNumType w:start="77"/>
        </w:sectPr>
      </w:pPr>
    </w:p>
    <w:p>
      <w:pPr>
        <w:pStyle w:val="4"/>
        <w:spacing w:before="8" w:line="240" w:lineRule="auto"/>
        <w:ind w:left="2507" w:right="2507"/>
        <w:jc w:val="center"/>
      </w:pPr>
      <w:r>
        <w:t>收尾服务流程篇</w:t>
      </w:r>
    </w:p>
    <w:p>
      <w:pPr>
        <w:pStyle w:val="8"/>
        <w:spacing w:before="12" w:after="1"/>
      </w:pPr>
    </w:p>
    <w:p>
      <w:pPr>
        <w:pStyle w:val="8"/>
        <w:tabs>
          <w:tab w:val="left" w:pos="6273"/>
        </w:tabs>
        <w:ind w:left="873"/>
      </w:pPr>
      <w:r>
        <w:drawing>
          <wp:inline distT="0" distB="0" distL="0" distR="0">
            <wp:extent cx="2041525" cy="1531620"/>
            <wp:effectExtent l="0" t="0" r="0" b="0"/>
            <wp:docPr id="521" name="image2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288.jpeg"/>
                    <pic:cNvPicPr>
                      <a:picLocks noChangeAspect="1"/>
                    </pic:cNvPicPr>
                  </pic:nvPicPr>
                  <pic:blipFill>
                    <a:blip r:embed="rId442"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523" name="image2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image289.jpeg"/>
                    <pic:cNvPicPr>
                      <a:picLocks noChangeAspect="1"/>
                    </pic:cNvPicPr>
                  </pic:nvPicPr>
                  <pic:blipFill>
                    <a:blip r:embed="rId443" cstate="print"/>
                    <a:stretch>
                      <a:fillRect/>
                    </a:stretch>
                  </pic:blipFill>
                  <pic:spPr>
                    <a:xfrm>
                      <a:off x="0" y="0"/>
                      <a:ext cx="2043679" cy="1531620"/>
                    </a:xfrm>
                    <a:prstGeom prst="rect">
                      <a:avLst/>
                    </a:prstGeom>
                  </pic:spPr>
                </pic:pic>
              </a:graphicData>
            </a:graphic>
          </wp:inline>
        </w:drawing>
      </w:r>
    </w:p>
    <w:p>
      <w:pPr>
        <w:spacing w:after="0"/>
        <w:sectPr>
          <w:headerReference r:id="rId109" w:type="default"/>
          <w:footerReference r:id="rId110" w:type="default"/>
          <w:pgSz w:w="10380" w:h="13900"/>
          <w:pgMar w:top="480" w:right="0" w:bottom="440" w:left="0" w:header="0" w:footer="242" w:gutter="0"/>
          <w:pgNumType w:start="78"/>
        </w:sectPr>
      </w:pPr>
    </w:p>
    <w:p>
      <w:pPr>
        <w:pStyle w:val="5"/>
        <w:numPr>
          <w:ilvl w:val="1"/>
          <w:numId w:val="39"/>
        </w:numPr>
        <w:tabs>
          <w:tab w:val="left" w:pos="1550"/>
        </w:tabs>
        <w:spacing w:before="0" w:after="0" w:line="586" w:lineRule="exact"/>
        <w:ind w:left="1549" w:right="0" w:hanging="404"/>
        <w:jc w:val="left"/>
      </w:pPr>
      <w:r>
        <w:rPr>
          <w:color w:val="585858"/>
        </w:rPr>
        <w:t>检查配料</w:t>
      </w:r>
    </w:p>
    <w:p>
      <w:pPr>
        <w:pStyle w:val="8"/>
        <w:spacing w:before="31" w:line="187" w:lineRule="auto"/>
        <w:ind w:left="1549" w:right="18"/>
      </w:pPr>
      <w:r>
        <w:rPr>
          <w:color w:val="7E7E7E"/>
        </w:rPr>
        <w:t>配料封好存放料碟内配料废弃</w:t>
      </w:r>
    </w:p>
    <w:p>
      <w:pPr>
        <w:pStyle w:val="5"/>
        <w:numPr>
          <w:ilvl w:val="1"/>
          <w:numId w:val="39"/>
        </w:numPr>
        <w:tabs>
          <w:tab w:val="left" w:pos="1550"/>
        </w:tabs>
        <w:spacing w:before="0" w:after="0" w:line="586" w:lineRule="exact"/>
        <w:ind w:left="1549" w:right="0" w:hanging="404"/>
        <w:jc w:val="left"/>
      </w:pPr>
      <w:r>
        <w:rPr>
          <w:color w:val="585858"/>
        </w:rPr>
        <w:br w:type="column"/>
      </w:r>
      <w:r>
        <w:rPr>
          <w:color w:val="585858"/>
        </w:rPr>
        <w:t>补充物料</w:t>
      </w:r>
    </w:p>
    <w:p>
      <w:pPr>
        <w:pStyle w:val="8"/>
        <w:spacing w:before="65" w:line="156" w:lineRule="auto"/>
        <w:ind w:left="1490" w:right="880"/>
      </w:pPr>
      <w:r>
        <w:rPr>
          <w:color w:val="7E7E7E"/>
        </w:rPr>
        <w:t>将所有工具、物品清理干净、无油渍、无污垢，摆放整齐</w:t>
      </w:r>
    </w:p>
    <w:p>
      <w:pPr>
        <w:spacing w:after="0" w:line="156" w:lineRule="auto"/>
        <w:sectPr>
          <w:type w:val="continuous"/>
          <w:pgSz w:w="10380" w:h="13900"/>
          <w:pgMar w:top="1300" w:right="0" w:bottom="280" w:left="0" w:header="720" w:footer="720" w:gutter="0"/>
          <w:cols w:equalWidth="0" w:num="2">
            <w:col w:w="2985" w:space="2418"/>
            <w:col w:w="4977"/>
          </w:cols>
        </w:sectPr>
      </w:pPr>
    </w:p>
    <w:p>
      <w:pPr>
        <w:pStyle w:val="8"/>
        <w:spacing w:before="8" w:after="1"/>
      </w:pPr>
    </w:p>
    <w:p>
      <w:pPr>
        <w:pStyle w:val="8"/>
        <w:tabs>
          <w:tab w:val="left" w:pos="6273"/>
        </w:tabs>
        <w:ind w:left="873"/>
      </w:pPr>
      <w:r>
        <w:drawing>
          <wp:inline distT="0" distB="0" distL="0" distR="0">
            <wp:extent cx="2045970" cy="1536065"/>
            <wp:effectExtent l="0" t="0" r="0" b="0"/>
            <wp:docPr id="525" name="image2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image290.jpeg"/>
                    <pic:cNvPicPr>
                      <a:picLocks noChangeAspect="1"/>
                    </pic:cNvPicPr>
                  </pic:nvPicPr>
                  <pic:blipFill>
                    <a:blip r:embed="rId444"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527" name="image2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image291.jpeg"/>
                    <pic:cNvPicPr>
                      <a:picLocks noChangeAspect="1"/>
                    </pic:cNvPicPr>
                  </pic:nvPicPr>
                  <pic:blipFill>
                    <a:blip r:embed="rId445" cstate="print"/>
                    <a:stretch>
                      <a:fillRect/>
                    </a:stretch>
                  </pic:blipFill>
                  <pic:spPr>
                    <a:xfrm>
                      <a:off x="0" y="0"/>
                      <a:ext cx="2047748" cy="1536191"/>
                    </a:xfrm>
                    <a:prstGeom prst="rect">
                      <a:avLst/>
                    </a:prstGeom>
                  </pic:spPr>
                </pic:pic>
              </a:graphicData>
            </a:graphic>
          </wp:inline>
        </w:drawing>
      </w:r>
    </w:p>
    <w:p>
      <w:pPr>
        <w:pStyle w:val="8"/>
        <w:spacing w:before="4"/>
        <w:rPr>
          <w:sz w:val="11"/>
        </w:rPr>
      </w:pPr>
    </w:p>
    <w:p>
      <w:pPr>
        <w:spacing w:after="0"/>
        <w:rPr>
          <w:sz w:val="11"/>
        </w:rPr>
        <w:sectPr>
          <w:type w:val="continuous"/>
          <w:pgSz w:w="10380" w:h="13900"/>
          <w:pgMar w:top="1300" w:right="0" w:bottom="280" w:left="0" w:header="720" w:footer="720" w:gutter="0"/>
        </w:sectPr>
      </w:pPr>
    </w:p>
    <w:p>
      <w:pPr>
        <w:pStyle w:val="5"/>
        <w:numPr>
          <w:ilvl w:val="1"/>
          <w:numId w:val="39"/>
        </w:numPr>
        <w:tabs>
          <w:tab w:val="left" w:pos="1534"/>
        </w:tabs>
        <w:spacing w:before="8" w:after="0" w:line="595" w:lineRule="exact"/>
        <w:ind w:left="1533" w:right="0" w:hanging="388"/>
        <w:jc w:val="left"/>
      </w:pPr>
      <w:r>
        <w:rPr>
          <w:color w:val="585858"/>
        </w:rPr>
        <w:t>收尾清扫</w:t>
      </w:r>
    </w:p>
    <w:p>
      <w:pPr>
        <w:pStyle w:val="8"/>
        <w:spacing w:line="300" w:lineRule="exact"/>
        <w:ind w:left="1549"/>
      </w:pPr>
      <w:r>
        <w:rPr>
          <w:color w:val="7E7E7E"/>
        </w:rPr>
        <w:t>清理干净，无水渍、无污渍</w:t>
      </w:r>
    </w:p>
    <w:p>
      <w:pPr>
        <w:pStyle w:val="5"/>
        <w:numPr>
          <w:ilvl w:val="1"/>
          <w:numId w:val="39"/>
        </w:numPr>
        <w:tabs>
          <w:tab w:val="left" w:pos="1517"/>
        </w:tabs>
        <w:spacing w:before="3" w:after="0" w:line="593" w:lineRule="exact"/>
        <w:ind w:left="1516" w:right="0" w:hanging="371"/>
        <w:jc w:val="left"/>
      </w:pPr>
      <w:r>
        <w:rPr>
          <w:color w:val="585858"/>
        </w:rPr>
        <w:br w:type="column"/>
      </w:r>
      <w:r>
        <w:rPr>
          <w:color w:val="585858"/>
        </w:rPr>
        <w:t>申报检查</w:t>
      </w:r>
    </w:p>
    <w:p>
      <w:pPr>
        <w:pStyle w:val="8"/>
        <w:spacing w:before="23" w:line="156" w:lineRule="auto"/>
        <w:ind w:left="1516" w:right="976"/>
        <w:jc w:val="both"/>
      </w:pPr>
      <w:r>
        <w:rPr>
          <w:color w:val="7E7E7E"/>
          <w:spacing w:val="-2"/>
        </w:rPr>
        <w:t>自检收尾，申请值班经理检查，问题立即进行整改后关</w:t>
      </w:r>
      <w:r>
        <w:rPr>
          <w:color w:val="7E7E7E"/>
        </w:rPr>
        <w:t>闭照明</w:t>
      </w:r>
    </w:p>
    <w:p>
      <w:pPr>
        <w:spacing w:after="0" w:line="156" w:lineRule="auto"/>
        <w:jc w:val="both"/>
        <w:sectPr>
          <w:type w:val="continuous"/>
          <w:pgSz w:w="10380" w:h="13900"/>
          <w:pgMar w:top="1300" w:right="0" w:bottom="280" w:left="0" w:header="720" w:footer="720" w:gutter="0"/>
          <w:cols w:equalWidth="0" w:num="2">
            <w:col w:w="3981" w:space="1509"/>
            <w:col w:w="4890"/>
          </w:cols>
        </w:sectPr>
      </w:pPr>
    </w:p>
    <w:p>
      <w:pPr>
        <w:pStyle w:val="8"/>
      </w:pPr>
      <w:r>
        <w:pict>
          <v:group id="_x0000_s1130" o:spid="_x0000_s1130" o:spt="203" style="position:absolute;left:0pt;margin-left:0pt;margin-top:0pt;height:621.4pt;width:518.8pt;mso-position-horizontal-relative:page;mso-position-vertical-relative:page;z-index:-263877632;mso-width-relative:page;mso-height-relative:page;" coordsize="10376,12428">
            <o:lock v:ext="edit"/>
            <v:shape id="_x0000_s1131" o:spid="_x0000_s1131" o:spt="75" type="#_x0000_t75" style="position:absolute;left:0;top:0;height:12428;width:10376;" filled="f" stroked="f" coordsize="21600,21600">
              <v:path/>
              <v:fill on="f" focussize="0,0"/>
              <v:stroke on="f"/>
              <v:imagedata r:id="rId196" o:title=""/>
              <o:lock v:ext="edit" aspectratio="t"/>
            </v:shape>
            <v:shape id="_x0000_s1132" o:spid="_x0000_s1132" o:spt="75" type="#_x0000_t75" style="position:absolute;left:3360;top:5136;height:1413;width:1293;" filled="f" stroked="f" coordsize="21600,21600">
              <v:path/>
              <v:fill on="f" focussize="0,0"/>
              <v:stroke on="f"/>
              <v:imagedata r:id="rId377" o:title=""/>
              <o:lock v:ext="edit" aspectratio="t"/>
            </v:shape>
            <v:shape id="_x0000_s1133" o:spid="_x0000_s1133" o:spt="75" type="#_x0000_t75" style="position:absolute;left:3816;top:5136;height:1413;width:2788;" filled="f" stroked="f" coordsize="21600,21600">
              <v:path/>
              <v:fill on="f" focussize="0,0"/>
              <v:stroke on="f"/>
              <v:imagedata r:id="rId446" o:title=""/>
              <o:lock v:ext="edit" aspectratio="t"/>
            </v:shape>
            <v:shape id="_x0000_s1134" o:spid="_x0000_s1134" o:spt="75" type="#_x0000_t75" style="position:absolute;left:5961;top:5136;height:1413;width:1096;" filled="f" stroked="f" coordsize="21600,21600">
              <v:path/>
              <v:fill on="f" focussize="0,0"/>
              <v:stroke on="f"/>
              <v:imagedata r:id="rId379" o:title=""/>
              <o:lock v:ext="edit" aspectratio="t"/>
            </v:shape>
            <v:rect id="_x0000_s1135" o:spid="_x0000_s1135" o:spt="1" style="position:absolute;left:6100;top:240;height:1100;width:4119;" fillcolor="#FFFFFF" filled="t" stroked="f" coordsize="21600,21600">
              <v:path/>
              <v:fill on="t" focussize="0,0"/>
              <v:stroke on="f"/>
              <v:imagedata o:title=""/>
              <o:lock v:ext="edit"/>
            </v:rect>
            <v:rect id="_x0000_s1136" o:spid="_x0000_s1136"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pPr>
      <w:bookmarkStart w:id="1" w:name="_TOC_250001"/>
      <w:bookmarkEnd w:id="1"/>
      <w:r>
        <w:rPr>
          <w:color w:val="FFFFFF"/>
        </w:rPr>
        <w:t>[ 酒水岗 ]</w:t>
      </w:r>
    </w:p>
    <w:p>
      <w:pPr>
        <w:spacing w:after="0"/>
        <w:sectPr>
          <w:headerReference r:id="rId111" w:type="default"/>
          <w:footerReference r:id="rId112" w:type="default"/>
          <w:pgSz w:w="10380" w:h="13900"/>
          <w:pgMar w:top="1300" w:right="0" w:bottom="520" w:left="0" w:header="0" w:footer="322" w:gutter="0"/>
          <w:pgNumType w:start="79"/>
        </w:sectPr>
      </w:pPr>
    </w:p>
    <w:p>
      <w:pPr>
        <w:pStyle w:val="8"/>
        <w:spacing w:before="7"/>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6"/>
        <w:gridCol w:w="2526"/>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508" w:type="dxa"/>
            <w:gridSpan w:val="6"/>
            <w:tcBorders>
              <w:top w:val="nil"/>
              <w:left w:val="nil"/>
              <w:right w:val="nil"/>
            </w:tcBorders>
            <w:shd w:val="clear" w:color="auto" w:fill="5A1717"/>
          </w:tcPr>
          <w:p>
            <w:pPr>
              <w:pStyle w:val="17"/>
              <w:spacing w:before="40"/>
              <w:ind w:left="3509" w:right="3503"/>
              <w:jc w:val="center"/>
              <w:rPr>
                <w:b/>
                <w:sz w:val="21"/>
              </w:rPr>
            </w:pPr>
            <w:r>
              <w:rPr>
                <w:b/>
                <w:color w:val="FFFFFF"/>
                <w:w w:val="125"/>
                <w:sz w:val="21"/>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408" w:type="dxa"/>
            <w:shd w:val="clear" w:color="auto" w:fill="D9D9D9"/>
          </w:tcPr>
          <w:p>
            <w:pPr>
              <w:pStyle w:val="17"/>
              <w:spacing w:before="134"/>
              <w:ind w:left="26" w:right="11"/>
              <w:jc w:val="center"/>
              <w:rPr>
                <w:b/>
                <w:sz w:val="11"/>
              </w:rPr>
            </w:pPr>
            <w:r>
              <w:rPr>
                <w:b/>
                <w:w w:val="130"/>
                <w:sz w:val="11"/>
              </w:rPr>
              <w:t>序号</w:t>
            </w:r>
          </w:p>
        </w:tc>
        <w:tc>
          <w:tcPr>
            <w:tcW w:w="1114" w:type="dxa"/>
            <w:shd w:val="clear" w:color="auto" w:fill="D9D9D9"/>
          </w:tcPr>
          <w:p>
            <w:pPr>
              <w:pStyle w:val="17"/>
              <w:spacing w:before="134"/>
              <w:ind w:left="194" w:right="180"/>
              <w:jc w:val="center"/>
              <w:rPr>
                <w:b/>
                <w:sz w:val="11"/>
              </w:rPr>
            </w:pPr>
            <w:r>
              <w:rPr>
                <w:b/>
                <w:w w:val="130"/>
                <w:sz w:val="11"/>
              </w:rPr>
              <w:t>流程</w:t>
            </w:r>
          </w:p>
        </w:tc>
        <w:tc>
          <w:tcPr>
            <w:tcW w:w="1467" w:type="dxa"/>
            <w:shd w:val="clear" w:color="auto" w:fill="D9D9D9"/>
          </w:tcPr>
          <w:p>
            <w:pPr>
              <w:pStyle w:val="17"/>
              <w:spacing w:before="134"/>
              <w:ind w:left="561" w:right="555"/>
              <w:jc w:val="center"/>
              <w:rPr>
                <w:b/>
                <w:sz w:val="11"/>
              </w:rPr>
            </w:pPr>
            <w:r>
              <w:rPr>
                <w:b/>
                <w:w w:val="130"/>
                <w:sz w:val="11"/>
              </w:rPr>
              <w:t>步骤</w:t>
            </w:r>
          </w:p>
        </w:tc>
        <w:tc>
          <w:tcPr>
            <w:tcW w:w="2526" w:type="dxa"/>
            <w:shd w:val="clear" w:color="auto" w:fill="D9D9D9"/>
          </w:tcPr>
          <w:p>
            <w:pPr>
              <w:pStyle w:val="17"/>
              <w:spacing w:before="134"/>
              <w:ind w:left="621"/>
              <w:rPr>
                <w:b/>
                <w:sz w:val="11"/>
              </w:rPr>
            </w:pPr>
            <w:r>
              <w:rPr>
                <w:b/>
                <w:w w:val="130"/>
                <w:sz w:val="11"/>
              </w:rPr>
              <w:t>相关设备/工具/物料</w:t>
            </w:r>
          </w:p>
        </w:tc>
        <w:tc>
          <w:tcPr>
            <w:tcW w:w="2526" w:type="dxa"/>
            <w:shd w:val="clear" w:color="auto" w:fill="D9D9D9"/>
          </w:tcPr>
          <w:p>
            <w:pPr>
              <w:pStyle w:val="17"/>
              <w:spacing w:before="134"/>
              <w:ind w:left="832"/>
              <w:rPr>
                <w:b/>
                <w:sz w:val="11"/>
              </w:rPr>
            </w:pPr>
            <w:r>
              <w:rPr>
                <w:b/>
                <w:w w:val="130"/>
                <w:sz w:val="11"/>
              </w:rPr>
              <w:t>重点注意事项</w:t>
            </w:r>
          </w:p>
        </w:tc>
        <w:tc>
          <w:tcPr>
            <w:tcW w:w="1467" w:type="dxa"/>
            <w:shd w:val="clear" w:color="auto" w:fill="D9D9D9"/>
          </w:tcPr>
          <w:p>
            <w:pPr>
              <w:pStyle w:val="17"/>
              <w:spacing w:before="134"/>
              <w:ind w:left="267"/>
              <w:rPr>
                <w:b/>
                <w:sz w:val="11"/>
              </w:rPr>
            </w:pPr>
            <w:r>
              <w:rPr>
                <w:b/>
                <w:w w:val="130"/>
                <w:sz w:val="11"/>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408" w:type="dxa"/>
          </w:tcPr>
          <w:p>
            <w:pPr>
              <w:pStyle w:val="17"/>
              <w:rPr>
                <w:rFonts w:ascii="Times New Roman"/>
                <w:sz w:val="16"/>
              </w:rPr>
            </w:pPr>
          </w:p>
          <w:p>
            <w:pPr>
              <w:pStyle w:val="17"/>
              <w:rPr>
                <w:rFonts w:ascii="Times New Roman"/>
                <w:sz w:val="16"/>
              </w:rPr>
            </w:pPr>
          </w:p>
          <w:p>
            <w:pPr>
              <w:pStyle w:val="17"/>
              <w:spacing w:before="93"/>
              <w:ind w:left="15"/>
              <w:jc w:val="center"/>
              <w:rPr>
                <w:b/>
                <w:sz w:val="11"/>
              </w:rPr>
            </w:pPr>
            <w:r>
              <w:rPr>
                <w:b/>
                <w:w w:val="128"/>
                <w:sz w:val="11"/>
              </w:rPr>
              <w:t>一</w:t>
            </w:r>
          </w:p>
        </w:tc>
        <w:tc>
          <w:tcPr>
            <w:tcW w:w="1114" w:type="dxa"/>
          </w:tcPr>
          <w:p>
            <w:pPr>
              <w:pStyle w:val="17"/>
              <w:rPr>
                <w:rFonts w:ascii="Times New Roman"/>
                <w:sz w:val="16"/>
              </w:rPr>
            </w:pPr>
          </w:p>
          <w:p>
            <w:pPr>
              <w:pStyle w:val="17"/>
              <w:rPr>
                <w:rFonts w:ascii="Times New Roman"/>
                <w:sz w:val="16"/>
              </w:rPr>
            </w:pPr>
          </w:p>
          <w:p>
            <w:pPr>
              <w:pStyle w:val="17"/>
              <w:spacing w:before="93"/>
              <w:ind w:left="187" w:right="187"/>
              <w:jc w:val="center"/>
              <w:rPr>
                <w:b/>
                <w:sz w:val="11"/>
              </w:rPr>
            </w:pPr>
            <w:r>
              <w:rPr>
                <w:b/>
                <w:w w:val="130"/>
                <w:sz w:val="11"/>
              </w:rPr>
              <w:t>仪容仪表</w:t>
            </w:r>
          </w:p>
        </w:tc>
        <w:tc>
          <w:tcPr>
            <w:tcW w:w="1467" w:type="dxa"/>
          </w:tcPr>
          <w:p>
            <w:pPr>
              <w:pStyle w:val="17"/>
              <w:spacing w:before="127" w:line="208" w:lineRule="auto"/>
              <w:ind w:left="449" w:right="441"/>
              <w:jc w:val="both"/>
              <w:rPr>
                <w:b/>
                <w:sz w:val="11"/>
              </w:rPr>
            </w:pPr>
            <w:r>
              <w:rPr>
                <w:b/>
                <w:spacing w:val="-5"/>
                <w:w w:val="130"/>
                <w:sz w:val="11"/>
              </w:rPr>
              <w:t>检查头发检查妆容检查工装检查工牌检查手部</w:t>
            </w:r>
          </w:p>
        </w:tc>
        <w:tc>
          <w:tcPr>
            <w:tcW w:w="2526" w:type="dxa"/>
          </w:tcPr>
          <w:p>
            <w:pPr>
              <w:pStyle w:val="17"/>
              <w:spacing w:before="9"/>
              <w:rPr>
                <w:rFonts w:ascii="Times New Roman"/>
                <w:sz w:val="16"/>
              </w:rPr>
            </w:pPr>
          </w:p>
          <w:p>
            <w:pPr>
              <w:pStyle w:val="17"/>
              <w:spacing w:line="190" w:lineRule="exact"/>
              <w:ind w:left="25"/>
              <w:rPr>
                <w:b/>
                <w:sz w:val="11"/>
              </w:rPr>
            </w:pPr>
            <w:r>
              <w:rPr>
                <w:b/>
                <w:w w:val="125"/>
                <w:sz w:val="11"/>
              </w:rPr>
              <w:t>工具：</w:t>
            </w:r>
          </w:p>
          <w:p>
            <w:pPr>
              <w:pStyle w:val="17"/>
              <w:spacing w:before="6" w:line="208" w:lineRule="auto"/>
              <w:ind w:left="25" w:right="1077"/>
              <w:rPr>
                <w:b/>
                <w:sz w:val="11"/>
              </w:rPr>
            </w:pPr>
            <w:r>
              <w:rPr>
                <w:b/>
                <w:w w:val="125"/>
                <w:sz w:val="11"/>
              </w:rPr>
              <w:t>腰包、口罩（传菜岗</w:t>
            </w:r>
            <w:r>
              <w:rPr>
                <w:b/>
                <w:spacing w:val="-17"/>
                <w:w w:val="125"/>
                <w:sz w:val="11"/>
              </w:rPr>
              <w:t xml:space="preserve">） </w:t>
            </w:r>
            <w:r>
              <w:rPr>
                <w:b/>
                <w:w w:val="130"/>
                <w:sz w:val="11"/>
              </w:rPr>
              <w:t>物料：</w:t>
            </w:r>
          </w:p>
          <w:p>
            <w:pPr>
              <w:pStyle w:val="17"/>
              <w:spacing w:line="184" w:lineRule="exact"/>
              <w:ind w:left="25"/>
              <w:rPr>
                <w:b/>
                <w:sz w:val="11"/>
              </w:rPr>
            </w:pPr>
            <w:r>
              <w:rPr>
                <w:b/>
                <w:w w:val="130"/>
                <w:sz w:val="11"/>
              </w:rPr>
              <w:t>头花、发卡、口红</w:t>
            </w:r>
          </w:p>
        </w:tc>
        <w:tc>
          <w:tcPr>
            <w:tcW w:w="2526" w:type="dxa"/>
          </w:tcPr>
          <w:p>
            <w:pPr>
              <w:pStyle w:val="17"/>
              <w:rPr>
                <w:rFonts w:ascii="Times New Roman"/>
                <w:sz w:val="16"/>
              </w:rPr>
            </w:pPr>
          </w:p>
          <w:p>
            <w:pPr>
              <w:pStyle w:val="17"/>
              <w:spacing w:before="119" w:line="208" w:lineRule="auto"/>
              <w:ind w:left="25" w:right="1633"/>
              <w:rPr>
                <w:b/>
                <w:sz w:val="11"/>
              </w:rPr>
            </w:pPr>
            <w:r>
              <w:rPr>
                <w:b/>
                <w:w w:val="130"/>
                <w:sz w:val="11"/>
              </w:rPr>
              <w:t>不能佩戴饰品不能有异味精神饱满</w:t>
            </w:r>
          </w:p>
        </w:tc>
        <w:tc>
          <w:tcPr>
            <w:tcW w:w="1467" w:type="dxa"/>
          </w:tcPr>
          <w:p>
            <w:pPr>
              <w:pStyle w:val="17"/>
              <w:rPr>
                <w:rFonts w:ascii="Times New Roman"/>
                <w:sz w:val="16"/>
              </w:rPr>
            </w:pPr>
          </w:p>
          <w:p>
            <w:pPr>
              <w:pStyle w:val="17"/>
              <w:rPr>
                <w:rFonts w:ascii="Times New Roman"/>
                <w:sz w:val="16"/>
              </w:rPr>
            </w:pPr>
          </w:p>
          <w:p>
            <w:pPr>
              <w:pStyle w:val="17"/>
              <w:spacing w:before="93"/>
              <w:ind w:left="24"/>
              <w:rPr>
                <w:b/>
                <w:sz w:val="11"/>
              </w:rPr>
            </w:pPr>
            <w:r>
              <w:rPr>
                <w:b/>
                <w:w w:val="130"/>
                <w:sz w:val="11"/>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5"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3"/>
              </w:rPr>
            </w:pPr>
          </w:p>
          <w:p>
            <w:pPr>
              <w:pStyle w:val="17"/>
              <w:ind w:left="15"/>
              <w:jc w:val="center"/>
              <w:rPr>
                <w:b/>
                <w:sz w:val="11"/>
              </w:rPr>
            </w:pPr>
            <w:r>
              <w:rPr>
                <w:b/>
                <w:w w:val="128"/>
                <w:sz w:val="11"/>
              </w:rPr>
              <w:t>二</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3"/>
              </w:rPr>
            </w:pPr>
          </w:p>
          <w:p>
            <w:pPr>
              <w:pStyle w:val="17"/>
              <w:ind w:left="187" w:right="187"/>
              <w:jc w:val="center"/>
              <w:rPr>
                <w:b/>
                <w:sz w:val="11"/>
              </w:rPr>
            </w:pPr>
            <w:r>
              <w:rPr>
                <w:b/>
                <w:w w:val="130"/>
                <w:sz w:val="11"/>
              </w:rPr>
              <w:t>洗手消毒</w:t>
            </w:r>
          </w:p>
        </w:tc>
        <w:tc>
          <w:tcPr>
            <w:tcW w:w="1467" w:type="dxa"/>
          </w:tcPr>
          <w:p>
            <w:pPr>
              <w:pStyle w:val="17"/>
              <w:spacing w:before="107" w:line="208" w:lineRule="auto"/>
              <w:ind w:left="449" w:right="441"/>
              <w:jc w:val="both"/>
              <w:rPr>
                <w:b/>
                <w:sz w:val="11"/>
              </w:rPr>
            </w:pPr>
            <w:r>
              <w:rPr>
                <w:b/>
                <w:spacing w:val="-5"/>
                <w:w w:val="130"/>
                <w:sz w:val="11"/>
              </w:rPr>
              <w:t>淋湿双手涂洗手液揉搓双手冲洗双手擦干双手挤消毒液丢弃废纸消毒手部</w:t>
            </w:r>
          </w:p>
        </w:tc>
        <w:tc>
          <w:tcPr>
            <w:tcW w:w="2526" w:type="dxa"/>
          </w:tcPr>
          <w:p>
            <w:pPr>
              <w:pStyle w:val="17"/>
              <w:rPr>
                <w:rFonts w:ascii="Times New Roman"/>
                <w:sz w:val="23"/>
              </w:rPr>
            </w:pPr>
          </w:p>
          <w:p>
            <w:pPr>
              <w:pStyle w:val="17"/>
              <w:spacing w:line="190" w:lineRule="exact"/>
              <w:ind w:left="25"/>
              <w:rPr>
                <w:b/>
                <w:sz w:val="11"/>
              </w:rPr>
            </w:pPr>
            <w:r>
              <w:rPr>
                <w:b/>
                <w:w w:val="125"/>
                <w:sz w:val="11"/>
              </w:rPr>
              <w:t>设备：</w:t>
            </w:r>
          </w:p>
          <w:p>
            <w:pPr>
              <w:pStyle w:val="17"/>
              <w:spacing w:before="6" w:line="208" w:lineRule="auto"/>
              <w:ind w:left="25" w:right="1500"/>
              <w:rPr>
                <w:b/>
                <w:sz w:val="11"/>
              </w:rPr>
            </w:pPr>
            <w:r>
              <w:rPr>
                <w:b/>
                <w:spacing w:val="-3"/>
                <w:w w:val="130"/>
                <w:sz w:val="11"/>
              </w:rPr>
              <w:t>洗手池、垃圾桶</w:t>
            </w:r>
            <w:r>
              <w:rPr>
                <w:b/>
                <w:w w:val="130"/>
                <w:sz w:val="11"/>
              </w:rPr>
              <w:t>工具：</w:t>
            </w:r>
          </w:p>
          <w:p>
            <w:pPr>
              <w:pStyle w:val="17"/>
              <w:spacing w:before="1" w:line="208" w:lineRule="auto"/>
              <w:ind w:left="25" w:right="1783"/>
              <w:rPr>
                <w:b/>
                <w:sz w:val="11"/>
              </w:rPr>
            </w:pPr>
            <w:r>
              <w:rPr>
                <w:b/>
                <w:spacing w:val="-4"/>
                <w:w w:val="130"/>
                <w:sz w:val="11"/>
              </w:rPr>
              <w:t>洗手流程图</w:t>
            </w:r>
            <w:r>
              <w:rPr>
                <w:b/>
                <w:w w:val="130"/>
                <w:sz w:val="11"/>
              </w:rPr>
              <w:t>物料：</w:t>
            </w:r>
          </w:p>
          <w:p>
            <w:pPr>
              <w:pStyle w:val="17"/>
              <w:spacing w:line="185" w:lineRule="exact"/>
              <w:ind w:left="25"/>
              <w:rPr>
                <w:b/>
                <w:sz w:val="11"/>
              </w:rPr>
            </w:pPr>
            <w:r>
              <w:rPr>
                <w:b/>
                <w:w w:val="130"/>
                <w:sz w:val="11"/>
              </w:rPr>
              <w:t>洗手液、消毒液、擦手纸</w:t>
            </w:r>
          </w:p>
        </w:tc>
        <w:tc>
          <w:tcPr>
            <w:tcW w:w="2526" w:type="dxa"/>
          </w:tcPr>
          <w:p>
            <w:pPr>
              <w:pStyle w:val="17"/>
              <w:rPr>
                <w:rFonts w:ascii="Times New Roman"/>
                <w:sz w:val="16"/>
              </w:rPr>
            </w:pPr>
          </w:p>
          <w:p>
            <w:pPr>
              <w:pStyle w:val="17"/>
              <w:spacing w:before="100" w:line="208" w:lineRule="auto"/>
              <w:ind w:left="25" w:right="1329"/>
              <w:rPr>
                <w:b/>
                <w:sz w:val="11"/>
              </w:rPr>
            </w:pPr>
            <w:r>
              <w:rPr>
                <w:b/>
                <w:w w:val="125"/>
                <w:sz w:val="11"/>
              </w:rPr>
              <w:t>手部搓洗20秒以上</w:t>
            </w:r>
            <w:r>
              <w:rPr>
                <w:b/>
                <w:w w:val="130"/>
                <w:sz w:val="11"/>
              </w:rPr>
              <w:t>指甲无污垢</w:t>
            </w:r>
          </w:p>
          <w:p>
            <w:pPr>
              <w:pStyle w:val="17"/>
              <w:spacing w:line="171" w:lineRule="exact"/>
              <w:ind w:left="25"/>
              <w:rPr>
                <w:b/>
                <w:sz w:val="11"/>
              </w:rPr>
            </w:pPr>
            <w:r>
              <w:rPr>
                <w:b/>
                <w:w w:val="130"/>
                <w:sz w:val="11"/>
              </w:rPr>
              <w:t>消毒后自然风干避免二次污染</w:t>
            </w:r>
          </w:p>
          <w:p>
            <w:pPr>
              <w:pStyle w:val="17"/>
              <w:spacing w:before="5" w:line="208" w:lineRule="auto"/>
              <w:ind w:left="25" w:right="91"/>
              <w:rPr>
                <w:b/>
                <w:sz w:val="11"/>
              </w:rPr>
            </w:pPr>
            <w:r>
              <w:rPr>
                <w:b/>
                <w:w w:val="130"/>
                <w:sz w:val="11"/>
              </w:rPr>
              <w:t>上岗前、手部受到污染后要洗手。例</w:t>
            </w:r>
            <w:r>
              <w:rPr>
                <w:b/>
                <w:w w:val="125"/>
                <w:sz w:val="11"/>
              </w:rPr>
              <w:t>如：接触钱，接触化学品后，执行清洁</w:t>
            </w:r>
            <w:r>
              <w:rPr>
                <w:b/>
                <w:w w:val="130"/>
                <w:sz w:val="11"/>
              </w:rPr>
              <w:t>工作后，上洗手间后等</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3"/>
              </w:rPr>
            </w:pPr>
          </w:p>
          <w:p>
            <w:pPr>
              <w:pStyle w:val="17"/>
              <w:ind w:left="24"/>
              <w:rPr>
                <w:b/>
                <w:sz w:val="11"/>
              </w:rPr>
            </w:pPr>
            <w:r>
              <w:rPr>
                <w:b/>
                <w:w w:val="130"/>
                <w:sz w:val="11"/>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5"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3"/>
              </w:rPr>
            </w:pPr>
          </w:p>
          <w:p>
            <w:pPr>
              <w:pStyle w:val="17"/>
              <w:ind w:left="15"/>
              <w:jc w:val="center"/>
              <w:rPr>
                <w:b/>
                <w:sz w:val="11"/>
              </w:rPr>
            </w:pPr>
            <w:r>
              <w:rPr>
                <w:b/>
                <w:w w:val="128"/>
                <w:sz w:val="11"/>
              </w:rPr>
              <w:t>三</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3"/>
              </w:rPr>
            </w:pPr>
          </w:p>
          <w:p>
            <w:pPr>
              <w:pStyle w:val="17"/>
              <w:ind w:left="194" w:right="180"/>
              <w:jc w:val="center"/>
              <w:rPr>
                <w:b/>
                <w:sz w:val="11"/>
              </w:rPr>
            </w:pPr>
            <w:r>
              <w:rPr>
                <w:b/>
                <w:w w:val="130"/>
                <w:sz w:val="11"/>
              </w:rPr>
              <w:t>开启准备</w:t>
            </w:r>
          </w:p>
        </w:tc>
        <w:tc>
          <w:tcPr>
            <w:tcW w:w="1467" w:type="dxa"/>
          </w:tcPr>
          <w:p>
            <w:pPr>
              <w:pStyle w:val="17"/>
              <w:rPr>
                <w:rFonts w:ascii="Times New Roman"/>
                <w:sz w:val="16"/>
              </w:rPr>
            </w:pPr>
          </w:p>
          <w:p>
            <w:pPr>
              <w:pStyle w:val="17"/>
              <w:rPr>
                <w:rFonts w:ascii="Times New Roman"/>
                <w:sz w:val="16"/>
              </w:rPr>
            </w:pPr>
          </w:p>
          <w:p>
            <w:pPr>
              <w:pStyle w:val="17"/>
              <w:spacing w:before="5"/>
              <w:rPr>
                <w:rFonts w:ascii="Times New Roman"/>
                <w:sz w:val="23"/>
              </w:rPr>
            </w:pPr>
          </w:p>
          <w:p>
            <w:pPr>
              <w:pStyle w:val="17"/>
              <w:spacing w:line="208" w:lineRule="auto"/>
              <w:ind w:left="449" w:right="441"/>
              <w:jc w:val="both"/>
              <w:rPr>
                <w:b/>
                <w:sz w:val="11"/>
              </w:rPr>
            </w:pPr>
            <w:r>
              <w:rPr>
                <w:b/>
                <w:spacing w:val="-5"/>
                <w:w w:val="130"/>
                <w:sz w:val="11"/>
              </w:rPr>
              <w:t>开启设备准备工具准备物料</w:t>
            </w:r>
          </w:p>
        </w:tc>
        <w:tc>
          <w:tcPr>
            <w:tcW w:w="2526" w:type="dxa"/>
          </w:tcPr>
          <w:p>
            <w:pPr>
              <w:pStyle w:val="17"/>
              <w:spacing w:before="88" w:line="190" w:lineRule="exact"/>
              <w:ind w:left="25"/>
              <w:rPr>
                <w:b/>
                <w:sz w:val="11"/>
              </w:rPr>
            </w:pPr>
            <w:r>
              <w:rPr>
                <w:b/>
                <w:w w:val="125"/>
                <w:sz w:val="11"/>
              </w:rPr>
              <w:t>设备：</w:t>
            </w:r>
          </w:p>
          <w:p>
            <w:pPr>
              <w:pStyle w:val="17"/>
              <w:spacing w:before="6" w:line="208" w:lineRule="auto"/>
              <w:ind w:left="25" w:right="654"/>
              <w:rPr>
                <w:b/>
                <w:sz w:val="11"/>
              </w:rPr>
            </w:pPr>
            <w:r>
              <w:rPr>
                <w:b/>
                <w:spacing w:val="-2"/>
                <w:w w:val="125"/>
                <w:sz w:val="11"/>
              </w:rPr>
              <w:t>打印机、果汁机照明灯、空调</w:t>
            </w:r>
            <w:r>
              <w:rPr>
                <w:b/>
                <w:w w:val="130"/>
                <w:sz w:val="11"/>
              </w:rPr>
              <w:t>工具：</w:t>
            </w:r>
          </w:p>
          <w:p>
            <w:pPr>
              <w:pStyle w:val="17"/>
              <w:spacing w:before="1" w:line="208" w:lineRule="auto"/>
              <w:ind w:left="25" w:right="795"/>
              <w:rPr>
                <w:b/>
                <w:sz w:val="11"/>
              </w:rPr>
            </w:pPr>
            <w:r>
              <w:rPr>
                <w:b/>
                <w:spacing w:val="-2"/>
                <w:w w:val="125"/>
                <w:sz w:val="11"/>
              </w:rPr>
              <w:t>绿色毛巾、白色毛巾、酒提</w:t>
            </w:r>
            <w:r>
              <w:rPr>
                <w:b/>
                <w:w w:val="130"/>
                <w:sz w:val="11"/>
              </w:rPr>
              <w:t>物料：</w:t>
            </w:r>
          </w:p>
          <w:p>
            <w:pPr>
              <w:pStyle w:val="17"/>
              <w:spacing w:line="208" w:lineRule="auto"/>
              <w:ind w:left="25" w:right="90"/>
              <w:rPr>
                <w:b/>
                <w:sz w:val="11"/>
              </w:rPr>
            </w:pPr>
            <w:r>
              <w:rPr>
                <w:b/>
                <w:w w:val="125"/>
                <w:sz w:val="11"/>
              </w:rPr>
              <w:t>打印纸、扎啤桶、扎啤杯、分酒器、白酒杯、果汁杯、果汁壶、吸管、红酒杯</w:t>
            </w:r>
          </w:p>
          <w:p>
            <w:pPr>
              <w:pStyle w:val="17"/>
              <w:spacing w:line="185" w:lineRule="exact"/>
              <w:ind w:left="25"/>
              <w:rPr>
                <w:b/>
                <w:sz w:val="11"/>
              </w:rPr>
            </w:pPr>
            <w:r>
              <w:rPr>
                <w:b/>
                <w:w w:val="130"/>
                <w:sz w:val="11"/>
              </w:rPr>
              <w:t>、醒酒器</w:t>
            </w:r>
          </w:p>
        </w:tc>
        <w:tc>
          <w:tcPr>
            <w:tcW w:w="2526" w:type="dxa"/>
          </w:tcPr>
          <w:p>
            <w:pPr>
              <w:pStyle w:val="17"/>
              <w:rPr>
                <w:rFonts w:ascii="Times New Roman"/>
                <w:sz w:val="16"/>
              </w:rPr>
            </w:pPr>
          </w:p>
          <w:p>
            <w:pPr>
              <w:pStyle w:val="17"/>
              <w:rPr>
                <w:rFonts w:ascii="Times New Roman"/>
                <w:sz w:val="16"/>
              </w:rPr>
            </w:pPr>
          </w:p>
          <w:p>
            <w:pPr>
              <w:pStyle w:val="17"/>
              <w:spacing w:before="9"/>
              <w:rPr>
                <w:rFonts w:ascii="Times New Roman"/>
                <w:sz w:val="21"/>
              </w:rPr>
            </w:pPr>
          </w:p>
          <w:p>
            <w:pPr>
              <w:pStyle w:val="17"/>
              <w:spacing w:line="190" w:lineRule="exact"/>
              <w:ind w:left="25"/>
              <w:rPr>
                <w:b/>
                <w:sz w:val="11"/>
              </w:rPr>
            </w:pPr>
            <w:r>
              <w:rPr>
                <w:b/>
                <w:w w:val="130"/>
                <w:sz w:val="11"/>
              </w:rPr>
              <w:t>设备故障及时报修</w:t>
            </w:r>
          </w:p>
          <w:p>
            <w:pPr>
              <w:pStyle w:val="17"/>
              <w:spacing w:line="190" w:lineRule="exact"/>
              <w:ind w:left="25"/>
              <w:rPr>
                <w:b/>
                <w:sz w:val="11"/>
              </w:rPr>
            </w:pPr>
            <w:r>
              <w:rPr>
                <w:b/>
                <w:w w:val="130"/>
                <w:sz w:val="11"/>
              </w:rPr>
              <w:t>工具和物料的数量充足</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2"/>
              <w:rPr>
                <w:rFonts w:ascii="Times New Roman"/>
                <w:sz w:val="13"/>
              </w:rPr>
            </w:pPr>
          </w:p>
          <w:p>
            <w:pPr>
              <w:pStyle w:val="17"/>
              <w:ind w:left="24"/>
              <w:rPr>
                <w:b/>
                <w:sz w:val="11"/>
              </w:rPr>
            </w:pPr>
            <w:r>
              <w:rPr>
                <w:b/>
                <w:w w:val="130"/>
                <w:sz w:val="11"/>
              </w:rPr>
              <w:t>餐前服务流程篇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1" w:hRule="atLeast"/>
        </w:trPr>
        <w:tc>
          <w:tcPr>
            <w:tcW w:w="408" w:type="dxa"/>
          </w:tcPr>
          <w:p>
            <w:pPr>
              <w:pStyle w:val="17"/>
              <w:rPr>
                <w:rFonts w:ascii="Times New Roman"/>
                <w:sz w:val="16"/>
              </w:rPr>
            </w:pPr>
          </w:p>
          <w:p>
            <w:pPr>
              <w:pStyle w:val="17"/>
              <w:spacing w:before="8"/>
              <w:rPr>
                <w:rFonts w:ascii="Times New Roman"/>
                <w:sz w:val="16"/>
              </w:rPr>
            </w:pPr>
          </w:p>
          <w:p>
            <w:pPr>
              <w:pStyle w:val="17"/>
              <w:ind w:left="15"/>
              <w:jc w:val="center"/>
              <w:rPr>
                <w:b/>
                <w:sz w:val="11"/>
              </w:rPr>
            </w:pPr>
            <w:r>
              <w:rPr>
                <w:b/>
                <w:w w:val="128"/>
                <w:sz w:val="11"/>
              </w:rPr>
              <w:t>四</w:t>
            </w:r>
          </w:p>
        </w:tc>
        <w:tc>
          <w:tcPr>
            <w:tcW w:w="1114" w:type="dxa"/>
          </w:tcPr>
          <w:p>
            <w:pPr>
              <w:pStyle w:val="17"/>
              <w:rPr>
                <w:rFonts w:ascii="Times New Roman"/>
                <w:sz w:val="16"/>
              </w:rPr>
            </w:pPr>
          </w:p>
          <w:p>
            <w:pPr>
              <w:pStyle w:val="17"/>
              <w:spacing w:before="8"/>
              <w:rPr>
                <w:rFonts w:ascii="Times New Roman"/>
                <w:sz w:val="16"/>
              </w:rPr>
            </w:pPr>
          </w:p>
          <w:p>
            <w:pPr>
              <w:pStyle w:val="17"/>
              <w:ind w:left="194" w:right="180"/>
              <w:jc w:val="center"/>
              <w:rPr>
                <w:b/>
                <w:sz w:val="11"/>
              </w:rPr>
            </w:pPr>
            <w:r>
              <w:rPr>
                <w:b/>
                <w:w w:val="130"/>
                <w:sz w:val="11"/>
              </w:rPr>
              <w:t>检查收货</w:t>
            </w:r>
          </w:p>
        </w:tc>
        <w:tc>
          <w:tcPr>
            <w:tcW w:w="1467" w:type="dxa"/>
          </w:tcPr>
          <w:p>
            <w:pPr>
              <w:pStyle w:val="17"/>
              <w:spacing w:before="133" w:line="208" w:lineRule="auto"/>
              <w:ind w:left="449" w:right="441"/>
              <w:jc w:val="both"/>
              <w:rPr>
                <w:b/>
                <w:sz w:val="11"/>
              </w:rPr>
            </w:pPr>
            <w:r>
              <w:rPr>
                <w:b/>
                <w:spacing w:val="-5"/>
                <w:w w:val="130"/>
                <w:sz w:val="11"/>
              </w:rPr>
              <w:t>核对货品核对效期签字确认入库摆放</w:t>
            </w:r>
          </w:p>
        </w:tc>
        <w:tc>
          <w:tcPr>
            <w:tcW w:w="2526" w:type="dxa"/>
          </w:tcPr>
          <w:p>
            <w:pPr>
              <w:pStyle w:val="17"/>
              <w:rPr>
                <w:rFonts w:ascii="Times New Roman"/>
                <w:sz w:val="16"/>
              </w:rPr>
            </w:pPr>
          </w:p>
          <w:p>
            <w:pPr>
              <w:pStyle w:val="17"/>
              <w:spacing w:before="107" w:line="190" w:lineRule="exact"/>
              <w:ind w:left="25"/>
              <w:rPr>
                <w:b/>
                <w:sz w:val="11"/>
              </w:rPr>
            </w:pPr>
            <w:r>
              <w:rPr>
                <w:b/>
                <w:w w:val="130"/>
                <w:sz w:val="11"/>
              </w:rPr>
              <w:t>物料：</w:t>
            </w:r>
          </w:p>
          <w:p>
            <w:pPr>
              <w:pStyle w:val="17"/>
              <w:spacing w:line="190" w:lineRule="exact"/>
              <w:ind w:left="25"/>
              <w:rPr>
                <w:b/>
                <w:sz w:val="11"/>
              </w:rPr>
            </w:pPr>
            <w:r>
              <w:rPr>
                <w:b/>
                <w:w w:val="130"/>
                <w:sz w:val="11"/>
              </w:rPr>
              <w:t>入库单、笔</w:t>
            </w:r>
          </w:p>
        </w:tc>
        <w:tc>
          <w:tcPr>
            <w:tcW w:w="2526" w:type="dxa"/>
          </w:tcPr>
          <w:p>
            <w:pPr>
              <w:pStyle w:val="17"/>
              <w:spacing w:before="133" w:line="208" w:lineRule="auto"/>
              <w:ind w:left="25" w:right="91"/>
              <w:jc w:val="both"/>
              <w:rPr>
                <w:b/>
                <w:sz w:val="11"/>
              </w:rPr>
            </w:pPr>
            <w:r>
              <w:rPr>
                <w:b/>
                <w:w w:val="125"/>
                <w:sz w:val="11"/>
              </w:rPr>
              <w:t>核对酒水入库单：日期、数量、名称、无破损、保质期并签字，生产日期标签不清晰的拒绝收货，分类摆放整齐、先</w:t>
            </w:r>
            <w:r>
              <w:rPr>
                <w:b/>
                <w:w w:val="130"/>
                <w:sz w:val="11"/>
              </w:rPr>
              <w:t>进先出</w:t>
            </w:r>
          </w:p>
        </w:tc>
        <w:tc>
          <w:tcPr>
            <w:tcW w:w="1467" w:type="dxa"/>
          </w:tcPr>
          <w:p>
            <w:pPr>
              <w:pStyle w:val="17"/>
              <w:rPr>
                <w:rFonts w:ascii="Times New Roman"/>
                <w:sz w:val="16"/>
              </w:rPr>
            </w:pPr>
          </w:p>
          <w:p>
            <w:pPr>
              <w:pStyle w:val="17"/>
              <w:spacing w:before="8"/>
              <w:rPr>
                <w:rFonts w:ascii="Times New Roman"/>
                <w:sz w:val="16"/>
              </w:rPr>
            </w:pPr>
          </w:p>
          <w:p>
            <w:pPr>
              <w:pStyle w:val="17"/>
              <w:ind w:left="24"/>
              <w:rPr>
                <w:b/>
                <w:sz w:val="11"/>
              </w:rPr>
            </w:pPr>
            <w:r>
              <w:rPr>
                <w:b/>
                <w:w w:val="130"/>
                <w:sz w:val="11"/>
              </w:rPr>
              <w:t>餐前服务流程篇</w:t>
            </w:r>
          </w:p>
        </w:tc>
      </w:tr>
    </w:tbl>
    <w:p>
      <w:pPr>
        <w:spacing w:after="0"/>
        <w:rPr>
          <w:sz w:val="11"/>
        </w:rPr>
        <w:sectPr>
          <w:headerReference r:id="rId113" w:type="default"/>
          <w:footerReference r:id="rId114" w:type="default"/>
          <w:pgSz w:w="10380" w:h="13900"/>
          <w:pgMar w:top="1300" w:right="0" w:bottom="440" w:left="0" w:header="0" w:footer="242" w:gutter="0"/>
          <w:pgNumType w:start="80"/>
        </w:sectPr>
      </w:pPr>
    </w:p>
    <w:p>
      <w:pPr>
        <w:pStyle w:val="4"/>
        <w:spacing w:before="14" w:line="240" w:lineRule="auto"/>
        <w:ind w:left="2507" w:right="2448"/>
        <w:jc w:val="center"/>
      </w:pPr>
      <w:r>
        <w:t>餐前服务流程篇</w:t>
      </w:r>
    </w:p>
    <w:p>
      <w:pPr>
        <w:pStyle w:val="8"/>
        <w:spacing w:before="13"/>
        <w:rPr>
          <w:sz w:val="14"/>
        </w:rPr>
      </w:pPr>
    </w:p>
    <w:p>
      <w:pPr>
        <w:pStyle w:val="8"/>
        <w:tabs>
          <w:tab w:val="left" w:pos="3592"/>
          <w:tab w:val="left" w:pos="7096"/>
        </w:tabs>
        <w:ind w:left="88"/>
      </w:pPr>
      <w:r>
        <w:drawing>
          <wp:inline distT="0" distB="0" distL="0" distR="0">
            <wp:extent cx="2029460" cy="1522095"/>
            <wp:effectExtent l="0" t="0" r="0" b="0"/>
            <wp:docPr id="529" name="image2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image293.jpeg"/>
                    <pic:cNvPicPr>
                      <a:picLocks noChangeAspect="1"/>
                    </pic:cNvPicPr>
                  </pic:nvPicPr>
                  <pic:blipFill>
                    <a:blip r:embed="rId447"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531" name="image2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image294.jpeg"/>
                    <pic:cNvPicPr>
                      <a:picLocks noChangeAspect="1"/>
                    </pic:cNvPicPr>
                  </pic:nvPicPr>
                  <pic:blipFill>
                    <a:blip r:embed="rId448"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533" name="image2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image295.jpeg"/>
                    <pic:cNvPicPr>
                      <a:picLocks noChangeAspect="1"/>
                    </pic:cNvPicPr>
                  </pic:nvPicPr>
                  <pic:blipFill>
                    <a:blip r:embed="rId449" cstate="print"/>
                    <a:stretch>
                      <a:fillRect/>
                    </a:stretch>
                  </pic:blipFill>
                  <pic:spPr>
                    <a:xfrm>
                      <a:off x="0" y="0"/>
                      <a:ext cx="2030982" cy="1522476"/>
                    </a:xfrm>
                    <a:prstGeom prst="rect">
                      <a:avLst/>
                    </a:prstGeom>
                  </pic:spPr>
                </pic:pic>
              </a:graphicData>
            </a:graphic>
          </wp:inline>
        </w:drawing>
      </w:r>
    </w:p>
    <w:p>
      <w:pPr>
        <w:spacing w:after="0"/>
        <w:sectPr>
          <w:headerReference r:id="rId115" w:type="default"/>
          <w:footerReference r:id="rId116" w:type="default"/>
          <w:pgSz w:w="10380" w:h="13900"/>
          <w:pgMar w:top="440" w:right="0" w:bottom="440" w:left="0" w:header="0" w:footer="242" w:gutter="0"/>
          <w:pgNumType w:start="81"/>
        </w:sectPr>
      </w:pPr>
    </w:p>
    <w:p>
      <w:pPr>
        <w:pStyle w:val="5"/>
        <w:numPr>
          <w:ilvl w:val="0"/>
          <w:numId w:val="40"/>
        </w:numPr>
        <w:tabs>
          <w:tab w:val="left" w:pos="737"/>
        </w:tabs>
        <w:spacing w:before="0" w:after="0" w:line="541" w:lineRule="exact"/>
        <w:ind w:left="736" w:right="0" w:hanging="389"/>
        <w:jc w:val="left"/>
      </w:pPr>
      <w:r>
        <w:rPr>
          <w:color w:val="585858"/>
        </w:rPr>
        <w:t>开启设备</w:t>
      </w:r>
    </w:p>
    <w:p>
      <w:pPr>
        <w:pStyle w:val="8"/>
        <w:spacing w:before="36" w:line="156" w:lineRule="auto"/>
        <w:ind w:left="736" w:right="38"/>
        <w:jc w:val="both"/>
      </w:pPr>
      <w:r>
        <w:rPr>
          <w:color w:val="7E7E7E"/>
          <w:spacing w:val="-2"/>
        </w:rPr>
        <w:t>开启并检查酒水打印机、果</w:t>
      </w:r>
      <w:r>
        <w:rPr>
          <w:color w:val="7E7E7E"/>
          <w:spacing w:val="-1"/>
        </w:rPr>
        <w:t>汁机、酒水展示柜、照明灯</w:t>
      </w:r>
      <w:r>
        <w:rPr>
          <w:color w:val="7E7E7E"/>
        </w:rPr>
        <w:t>等是否正常运转</w:t>
      </w:r>
    </w:p>
    <w:p>
      <w:pPr>
        <w:pStyle w:val="5"/>
        <w:numPr>
          <w:ilvl w:val="0"/>
          <w:numId w:val="40"/>
        </w:numPr>
        <w:tabs>
          <w:tab w:val="left" w:pos="737"/>
        </w:tabs>
        <w:spacing w:before="0" w:after="0" w:line="541" w:lineRule="exact"/>
        <w:ind w:left="736" w:right="0" w:hanging="389"/>
        <w:jc w:val="left"/>
      </w:pPr>
      <w:r>
        <w:rPr>
          <w:color w:val="585858"/>
        </w:rPr>
        <w:br w:type="column"/>
      </w:r>
      <w:r>
        <w:rPr>
          <w:color w:val="585858"/>
        </w:rPr>
        <w:t>准备工具</w:t>
      </w:r>
    </w:p>
    <w:p>
      <w:pPr>
        <w:pStyle w:val="8"/>
        <w:spacing w:before="26" w:line="165" w:lineRule="auto"/>
        <w:ind w:left="736" w:right="38"/>
      </w:pPr>
      <w:r>
        <w:rPr>
          <w:color w:val="7E7E7E"/>
        </w:rPr>
        <w:t xml:space="preserve">准备酒提、开瓶器、毛巾等 </w:t>
      </w:r>
      <w:r>
        <w:rPr>
          <w:color w:val="7E7E7E"/>
          <w:spacing w:val="-2"/>
        </w:rPr>
        <w:t>根据营业额预估，自定数量。</w:t>
      </w:r>
      <w:r>
        <w:rPr>
          <w:color w:val="7E7E7E"/>
        </w:rPr>
        <w:t>要求：干净、摆放整齐、无 异味</w:t>
      </w:r>
    </w:p>
    <w:p>
      <w:pPr>
        <w:pStyle w:val="5"/>
        <w:numPr>
          <w:ilvl w:val="0"/>
          <w:numId w:val="40"/>
        </w:numPr>
        <w:tabs>
          <w:tab w:val="left" w:pos="745"/>
        </w:tabs>
        <w:spacing w:before="0" w:after="0" w:line="596" w:lineRule="exact"/>
        <w:ind w:left="744" w:right="0" w:hanging="397"/>
        <w:jc w:val="left"/>
      </w:pPr>
      <w:r>
        <w:rPr>
          <w:color w:val="585858"/>
        </w:rPr>
        <w:br w:type="column"/>
      </w:r>
      <w:r>
        <w:rPr>
          <w:color w:val="585858"/>
        </w:rPr>
        <w:t>准备物料</w:t>
      </w:r>
    </w:p>
    <w:p>
      <w:pPr>
        <w:pStyle w:val="8"/>
        <w:spacing w:before="103" w:line="156" w:lineRule="auto"/>
        <w:ind w:left="736" w:right="234"/>
        <w:jc w:val="both"/>
      </w:pPr>
      <w:r>
        <w:rPr>
          <w:color w:val="7E7E7E"/>
          <w:spacing w:val="-2"/>
        </w:rPr>
        <w:t>将扎啤杯、扎壶、扎啤等摆放整齐，保证干净无破损、</w:t>
      </w:r>
      <w:r>
        <w:rPr>
          <w:color w:val="7E7E7E"/>
        </w:rPr>
        <w:t>无异味</w:t>
      </w:r>
    </w:p>
    <w:p>
      <w:pPr>
        <w:spacing w:after="0" w:line="156" w:lineRule="auto"/>
        <w:jc w:val="both"/>
        <w:sectPr>
          <w:type w:val="continuous"/>
          <w:pgSz w:w="10380" w:h="13900"/>
          <w:pgMar w:top="1300" w:right="0" w:bottom="280" w:left="0" w:header="720" w:footer="720" w:gutter="0"/>
          <w:cols w:equalWidth="0" w:num="3">
            <w:col w:w="3173" w:space="332"/>
            <w:col w:w="3376" w:space="131"/>
            <w:col w:w="3368"/>
          </w:cols>
        </w:sectPr>
      </w:pPr>
    </w:p>
    <w:p>
      <w:pPr>
        <w:pStyle w:val="8"/>
        <w:rPr>
          <w:sz w:val="2"/>
        </w:rPr>
      </w:pPr>
    </w:p>
    <w:p>
      <w:pPr>
        <w:pStyle w:val="8"/>
        <w:tabs>
          <w:tab w:val="left" w:pos="3592"/>
          <w:tab w:val="left" w:pos="7096"/>
        </w:tabs>
        <w:ind w:left="88"/>
      </w:pPr>
      <w:r>
        <w:drawing>
          <wp:inline distT="0" distB="0" distL="0" distR="0">
            <wp:extent cx="2029460" cy="1522095"/>
            <wp:effectExtent l="0" t="0" r="0" b="0"/>
            <wp:docPr id="535" name="image2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image296.jpeg"/>
                    <pic:cNvPicPr>
                      <a:picLocks noChangeAspect="1"/>
                    </pic:cNvPicPr>
                  </pic:nvPicPr>
                  <pic:blipFill>
                    <a:blip r:embed="rId45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537" name="image2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image297.jpeg"/>
                    <pic:cNvPicPr>
                      <a:picLocks noChangeAspect="1"/>
                    </pic:cNvPicPr>
                  </pic:nvPicPr>
                  <pic:blipFill>
                    <a:blip r:embed="rId451"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539" name="image2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image298.jpeg"/>
                    <pic:cNvPicPr>
                      <a:picLocks noChangeAspect="1"/>
                    </pic:cNvPicPr>
                  </pic:nvPicPr>
                  <pic:blipFill>
                    <a:blip r:embed="rId452"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0"/>
        </w:numPr>
        <w:tabs>
          <w:tab w:val="left" w:pos="737"/>
        </w:tabs>
        <w:spacing w:before="0" w:after="0" w:line="528" w:lineRule="exact"/>
        <w:ind w:left="736" w:right="0" w:hanging="389"/>
        <w:jc w:val="left"/>
      </w:pPr>
      <w:r>
        <w:rPr>
          <w:color w:val="585858"/>
        </w:rPr>
        <w:t>核对货品</w:t>
      </w:r>
    </w:p>
    <w:p>
      <w:pPr>
        <w:pStyle w:val="8"/>
        <w:spacing w:before="19" w:line="156" w:lineRule="auto"/>
        <w:ind w:left="736" w:right="18"/>
      </w:pPr>
      <w:r>
        <w:rPr>
          <w:color w:val="7E7E7E"/>
        </w:rPr>
        <w:t>核对酒水与订货单数量及名称是否相符</w:t>
      </w:r>
    </w:p>
    <w:p>
      <w:pPr>
        <w:pStyle w:val="5"/>
        <w:numPr>
          <w:ilvl w:val="0"/>
          <w:numId w:val="40"/>
        </w:numPr>
        <w:tabs>
          <w:tab w:val="left" w:pos="737"/>
        </w:tabs>
        <w:spacing w:before="0" w:after="0" w:line="528" w:lineRule="exact"/>
        <w:ind w:left="736" w:right="0" w:hanging="389"/>
        <w:jc w:val="left"/>
      </w:pPr>
      <w:r>
        <w:rPr>
          <w:color w:val="585858"/>
        </w:rPr>
        <w:br w:type="column"/>
      </w:r>
      <w:r>
        <w:rPr>
          <w:color w:val="585858"/>
        </w:rPr>
        <w:t>核对效期</w:t>
      </w:r>
    </w:p>
    <w:p>
      <w:pPr>
        <w:pStyle w:val="8"/>
        <w:spacing w:before="19" w:line="156" w:lineRule="auto"/>
        <w:ind w:left="736" w:right="16"/>
      </w:pPr>
      <w:r>
        <w:rPr>
          <w:color w:val="7E7E7E"/>
        </w:rPr>
        <w:t>核对酒水的有效期，超过保质期日期三分之二的拒收</w:t>
      </w:r>
    </w:p>
    <w:p>
      <w:pPr>
        <w:pStyle w:val="5"/>
        <w:numPr>
          <w:ilvl w:val="0"/>
          <w:numId w:val="40"/>
        </w:numPr>
        <w:tabs>
          <w:tab w:val="left" w:pos="737"/>
        </w:tabs>
        <w:spacing w:before="0" w:after="0" w:line="528" w:lineRule="exact"/>
        <w:ind w:left="736" w:right="0" w:hanging="389"/>
        <w:jc w:val="left"/>
      </w:pPr>
      <w:r>
        <w:rPr>
          <w:color w:val="585858"/>
        </w:rPr>
        <w:br w:type="column"/>
      </w:r>
      <w:r>
        <w:rPr>
          <w:color w:val="585858"/>
        </w:rPr>
        <w:t>签字确认</w:t>
      </w:r>
    </w:p>
    <w:p>
      <w:pPr>
        <w:pStyle w:val="8"/>
        <w:spacing w:before="19" w:line="156" w:lineRule="auto"/>
        <w:ind w:left="736" w:right="193"/>
      </w:pPr>
      <w:r>
        <w:rPr>
          <w:color w:val="7E7E7E"/>
        </w:rPr>
        <w:t>将订货单绿色联交给吧台并入电脑，蓝色联交给出纳</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pPr>
    </w:p>
    <w:p>
      <w:pPr>
        <w:pStyle w:val="8"/>
        <w:spacing w:before="13"/>
        <w:rPr>
          <w:sz w:val="11"/>
        </w:rPr>
      </w:pPr>
    </w:p>
    <w:p>
      <w:pPr>
        <w:pStyle w:val="8"/>
        <w:ind w:left="86"/>
      </w:pPr>
      <w:r>
        <w:drawing>
          <wp:inline distT="0" distB="0" distL="0" distR="0">
            <wp:extent cx="2026285" cy="1517650"/>
            <wp:effectExtent l="0" t="0" r="0" b="0"/>
            <wp:docPr id="541" name="image2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image299.jpeg"/>
                    <pic:cNvPicPr>
                      <a:picLocks noChangeAspect="1"/>
                    </pic:cNvPicPr>
                  </pic:nvPicPr>
                  <pic:blipFill>
                    <a:blip r:embed="rId453" cstate="print"/>
                    <a:stretch>
                      <a:fillRect/>
                    </a:stretch>
                  </pic:blipFill>
                  <pic:spPr>
                    <a:xfrm>
                      <a:off x="0" y="0"/>
                      <a:ext cx="2026910" cy="1517904"/>
                    </a:xfrm>
                    <a:prstGeom prst="rect">
                      <a:avLst/>
                    </a:prstGeom>
                  </pic:spPr>
                </pic:pic>
              </a:graphicData>
            </a:graphic>
          </wp:inline>
        </w:drawing>
      </w:r>
    </w:p>
    <w:p>
      <w:pPr>
        <w:pStyle w:val="5"/>
        <w:numPr>
          <w:ilvl w:val="0"/>
          <w:numId w:val="40"/>
        </w:numPr>
        <w:tabs>
          <w:tab w:val="left" w:pos="737"/>
        </w:tabs>
        <w:spacing w:before="0" w:after="0" w:line="539" w:lineRule="exact"/>
        <w:ind w:left="736" w:right="0" w:hanging="389"/>
        <w:jc w:val="left"/>
      </w:pPr>
      <w:r>
        <w:rPr>
          <w:color w:val="585858"/>
        </w:rPr>
        <w:t>入库摆放</w:t>
      </w:r>
    </w:p>
    <w:p>
      <w:pPr>
        <w:pStyle w:val="8"/>
        <w:spacing w:before="28" w:line="156" w:lineRule="auto"/>
        <w:ind w:left="736" w:right="7240"/>
      </w:pPr>
      <w:r>
        <w:rPr>
          <w:color w:val="7E7E7E"/>
        </w:rPr>
        <w:t>将入库的酒水，按照先进先出的顺序，分类摆放整齐</w:t>
      </w:r>
    </w:p>
    <w:p>
      <w:pPr>
        <w:spacing w:after="0" w:line="156" w:lineRule="auto"/>
        <w:sectPr>
          <w:type w:val="continuous"/>
          <w:pgSz w:w="10380" w:h="13900"/>
          <w:pgMar w:top="1300" w:right="0" w:bottom="280" w:left="0" w:header="720" w:footer="720" w:gutter="0"/>
        </w:sectPr>
      </w:pPr>
    </w:p>
    <w:p>
      <w:pPr>
        <w:pStyle w:val="8"/>
        <w:spacing w:before="9"/>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5"/>
        <w:gridCol w:w="2525"/>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9506" w:type="dxa"/>
            <w:gridSpan w:val="6"/>
            <w:tcBorders>
              <w:top w:val="nil"/>
              <w:left w:val="nil"/>
              <w:right w:val="nil"/>
            </w:tcBorders>
            <w:shd w:val="clear" w:color="auto" w:fill="5A1717"/>
          </w:tcPr>
          <w:p>
            <w:pPr>
              <w:pStyle w:val="17"/>
              <w:spacing w:before="33"/>
              <w:ind w:left="3323" w:right="3317"/>
              <w:jc w:val="center"/>
              <w:rPr>
                <w:b/>
                <w:sz w:val="23"/>
              </w:rPr>
            </w:pPr>
            <w:r>
              <w:rPr>
                <w:b/>
                <w:color w:val="FFFFFF"/>
                <w:w w:val="115"/>
                <w:sz w:val="23"/>
              </w:rPr>
              <w:t>岗位流程-餐中篇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408" w:type="dxa"/>
            <w:shd w:val="clear" w:color="auto" w:fill="D9D9D9"/>
          </w:tcPr>
          <w:p>
            <w:pPr>
              <w:pStyle w:val="17"/>
              <w:spacing w:before="119"/>
              <w:ind w:left="26" w:right="11"/>
              <w:jc w:val="center"/>
              <w:rPr>
                <w:b/>
                <w:sz w:val="14"/>
              </w:rPr>
            </w:pPr>
            <w:r>
              <w:rPr>
                <w:b/>
                <w:w w:val="110"/>
                <w:sz w:val="14"/>
              </w:rPr>
              <w:t>序号</w:t>
            </w:r>
          </w:p>
        </w:tc>
        <w:tc>
          <w:tcPr>
            <w:tcW w:w="1114" w:type="dxa"/>
            <w:shd w:val="clear" w:color="auto" w:fill="D9D9D9"/>
          </w:tcPr>
          <w:p>
            <w:pPr>
              <w:pStyle w:val="17"/>
              <w:spacing w:before="139"/>
              <w:ind w:left="194" w:right="180"/>
              <w:jc w:val="center"/>
              <w:rPr>
                <w:b/>
                <w:sz w:val="12"/>
              </w:rPr>
            </w:pPr>
            <w:r>
              <w:rPr>
                <w:b/>
                <w:w w:val="120"/>
                <w:sz w:val="12"/>
              </w:rPr>
              <w:t>流程</w:t>
            </w:r>
          </w:p>
        </w:tc>
        <w:tc>
          <w:tcPr>
            <w:tcW w:w="1467" w:type="dxa"/>
            <w:shd w:val="clear" w:color="auto" w:fill="D9D9D9"/>
          </w:tcPr>
          <w:p>
            <w:pPr>
              <w:pStyle w:val="17"/>
              <w:spacing w:before="139"/>
              <w:ind w:left="561" w:right="556"/>
              <w:jc w:val="center"/>
              <w:rPr>
                <w:b/>
                <w:sz w:val="12"/>
              </w:rPr>
            </w:pPr>
            <w:r>
              <w:rPr>
                <w:b/>
                <w:w w:val="120"/>
                <w:sz w:val="12"/>
              </w:rPr>
              <w:t>步骤</w:t>
            </w:r>
          </w:p>
        </w:tc>
        <w:tc>
          <w:tcPr>
            <w:tcW w:w="2525" w:type="dxa"/>
            <w:shd w:val="clear" w:color="auto" w:fill="D9D9D9"/>
          </w:tcPr>
          <w:p>
            <w:pPr>
              <w:pStyle w:val="17"/>
              <w:spacing w:before="139"/>
              <w:ind w:left="565" w:right="567"/>
              <w:jc w:val="center"/>
              <w:rPr>
                <w:b/>
                <w:sz w:val="12"/>
              </w:rPr>
            </w:pPr>
            <w:r>
              <w:rPr>
                <w:b/>
                <w:w w:val="120"/>
                <w:sz w:val="12"/>
              </w:rPr>
              <w:t>相关设备/工具/物料</w:t>
            </w:r>
          </w:p>
        </w:tc>
        <w:tc>
          <w:tcPr>
            <w:tcW w:w="2525" w:type="dxa"/>
            <w:shd w:val="clear" w:color="auto" w:fill="D9D9D9"/>
          </w:tcPr>
          <w:p>
            <w:pPr>
              <w:pStyle w:val="17"/>
              <w:spacing w:before="139"/>
              <w:ind w:left="832"/>
              <w:rPr>
                <w:b/>
                <w:sz w:val="12"/>
              </w:rPr>
            </w:pPr>
            <w:r>
              <w:rPr>
                <w:b/>
                <w:w w:val="120"/>
                <w:sz w:val="12"/>
              </w:rPr>
              <w:t>重点注意事项</w:t>
            </w:r>
          </w:p>
        </w:tc>
        <w:tc>
          <w:tcPr>
            <w:tcW w:w="1467" w:type="dxa"/>
            <w:shd w:val="clear" w:color="auto" w:fill="D9D9D9"/>
          </w:tcPr>
          <w:p>
            <w:pPr>
              <w:pStyle w:val="17"/>
              <w:spacing w:before="119"/>
              <w:ind w:left="220"/>
              <w:rPr>
                <w:b/>
                <w:sz w:val="14"/>
              </w:rPr>
            </w:pPr>
            <w:r>
              <w:rPr>
                <w:b/>
                <w:w w:val="110"/>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408" w:type="dxa"/>
          </w:tcPr>
          <w:p>
            <w:pPr>
              <w:pStyle w:val="17"/>
              <w:rPr>
                <w:rFonts w:ascii="Times New Roman"/>
                <w:sz w:val="16"/>
              </w:rPr>
            </w:pPr>
          </w:p>
          <w:p>
            <w:pPr>
              <w:pStyle w:val="17"/>
              <w:rPr>
                <w:rFonts w:ascii="Times New Roman"/>
                <w:sz w:val="16"/>
              </w:rPr>
            </w:pPr>
          </w:p>
          <w:p>
            <w:pPr>
              <w:pStyle w:val="17"/>
              <w:spacing w:before="118"/>
              <w:ind w:left="15"/>
              <w:jc w:val="center"/>
              <w:rPr>
                <w:b/>
                <w:sz w:val="12"/>
              </w:rPr>
            </w:pPr>
            <w:r>
              <w:rPr>
                <w:b/>
                <w:w w:val="117"/>
                <w:sz w:val="12"/>
              </w:rPr>
              <w:t>一</w:t>
            </w:r>
          </w:p>
        </w:tc>
        <w:tc>
          <w:tcPr>
            <w:tcW w:w="1114" w:type="dxa"/>
          </w:tcPr>
          <w:p>
            <w:pPr>
              <w:pStyle w:val="17"/>
              <w:rPr>
                <w:rFonts w:ascii="Times New Roman"/>
                <w:sz w:val="16"/>
              </w:rPr>
            </w:pPr>
          </w:p>
          <w:p>
            <w:pPr>
              <w:pStyle w:val="17"/>
              <w:rPr>
                <w:rFonts w:ascii="Times New Roman"/>
                <w:sz w:val="16"/>
              </w:rPr>
            </w:pPr>
          </w:p>
          <w:p>
            <w:pPr>
              <w:pStyle w:val="17"/>
              <w:spacing w:before="118"/>
              <w:ind w:left="186" w:right="187"/>
              <w:jc w:val="center"/>
              <w:rPr>
                <w:b/>
                <w:sz w:val="12"/>
              </w:rPr>
            </w:pPr>
            <w:r>
              <w:rPr>
                <w:b/>
                <w:w w:val="120"/>
                <w:sz w:val="12"/>
              </w:rPr>
              <w:t>仪容仪表</w:t>
            </w:r>
          </w:p>
        </w:tc>
        <w:tc>
          <w:tcPr>
            <w:tcW w:w="1467" w:type="dxa"/>
          </w:tcPr>
          <w:p>
            <w:pPr>
              <w:pStyle w:val="17"/>
              <w:spacing w:before="134" w:line="204" w:lineRule="auto"/>
              <w:ind w:left="449" w:right="441"/>
              <w:jc w:val="both"/>
              <w:rPr>
                <w:b/>
                <w:sz w:val="12"/>
              </w:rPr>
            </w:pPr>
            <w:r>
              <w:rPr>
                <w:b/>
                <w:spacing w:val="-5"/>
                <w:w w:val="120"/>
                <w:sz w:val="12"/>
              </w:rPr>
              <w:t>检查头发检查妆容检查工装检查工牌检查手部</w:t>
            </w:r>
          </w:p>
        </w:tc>
        <w:tc>
          <w:tcPr>
            <w:tcW w:w="2525" w:type="dxa"/>
          </w:tcPr>
          <w:p>
            <w:pPr>
              <w:pStyle w:val="17"/>
              <w:spacing w:before="5"/>
              <w:rPr>
                <w:rFonts w:ascii="Times New Roman"/>
                <w:sz w:val="17"/>
              </w:rPr>
            </w:pPr>
          </w:p>
          <w:p>
            <w:pPr>
              <w:pStyle w:val="17"/>
              <w:spacing w:before="1" w:line="204" w:lineRule="exact"/>
              <w:ind w:left="24"/>
              <w:rPr>
                <w:b/>
                <w:sz w:val="12"/>
              </w:rPr>
            </w:pPr>
            <w:r>
              <w:rPr>
                <w:b/>
                <w:w w:val="115"/>
                <w:sz w:val="12"/>
              </w:rPr>
              <w:t>工具：</w:t>
            </w:r>
          </w:p>
          <w:p>
            <w:pPr>
              <w:pStyle w:val="17"/>
              <w:spacing w:before="6" w:line="204" w:lineRule="auto"/>
              <w:ind w:left="24" w:right="1077"/>
              <w:rPr>
                <w:b/>
                <w:sz w:val="12"/>
              </w:rPr>
            </w:pPr>
            <w:r>
              <w:rPr>
                <w:b/>
                <w:w w:val="115"/>
                <w:sz w:val="12"/>
              </w:rPr>
              <w:t>腰包、口罩（传菜岗</w:t>
            </w:r>
            <w:r>
              <w:rPr>
                <w:b/>
                <w:spacing w:val="-17"/>
                <w:w w:val="115"/>
                <w:sz w:val="12"/>
              </w:rPr>
              <w:t xml:space="preserve">） </w:t>
            </w:r>
            <w:r>
              <w:rPr>
                <w:b/>
                <w:w w:val="120"/>
                <w:sz w:val="12"/>
              </w:rPr>
              <w:t>物料：</w:t>
            </w:r>
          </w:p>
          <w:p>
            <w:pPr>
              <w:pStyle w:val="17"/>
              <w:spacing w:line="197" w:lineRule="exact"/>
              <w:ind w:left="24"/>
              <w:rPr>
                <w:b/>
                <w:sz w:val="12"/>
              </w:rPr>
            </w:pPr>
            <w:r>
              <w:rPr>
                <w:b/>
                <w:w w:val="120"/>
                <w:sz w:val="12"/>
              </w:rPr>
              <w:t>头花、发卡、口红</w:t>
            </w:r>
          </w:p>
        </w:tc>
        <w:tc>
          <w:tcPr>
            <w:tcW w:w="2525" w:type="dxa"/>
          </w:tcPr>
          <w:p>
            <w:pPr>
              <w:pStyle w:val="17"/>
              <w:rPr>
                <w:rFonts w:ascii="Times New Roman"/>
                <w:sz w:val="16"/>
              </w:rPr>
            </w:pPr>
          </w:p>
          <w:p>
            <w:pPr>
              <w:pStyle w:val="17"/>
              <w:spacing w:before="138" w:line="204" w:lineRule="auto"/>
              <w:ind w:left="24" w:right="1642"/>
              <w:rPr>
                <w:b/>
                <w:sz w:val="12"/>
              </w:rPr>
            </w:pPr>
            <w:r>
              <w:rPr>
                <w:b/>
                <w:w w:val="115"/>
                <w:sz w:val="12"/>
              </w:rPr>
              <w:t>不能佩戴饰品</w:t>
            </w:r>
            <w:r>
              <w:rPr>
                <w:b/>
                <w:w w:val="120"/>
                <w:sz w:val="12"/>
              </w:rPr>
              <w:t>不能有异味精神饱满</w:t>
            </w:r>
          </w:p>
        </w:tc>
        <w:tc>
          <w:tcPr>
            <w:tcW w:w="1467" w:type="dxa"/>
          </w:tcPr>
          <w:p>
            <w:pPr>
              <w:pStyle w:val="17"/>
              <w:rPr>
                <w:rFonts w:ascii="Times New Roman"/>
                <w:sz w:val="16"/>
              </w:rPr>
            </w:pPr>
          </w:p>
          <w:p>
            <w:pPr>
              <w:pStyle w:val="17"/>
              <w:rPr>
                <w:rFonts w:ascii="Times New Roman"/>
                <w:sz w:val="16"/>
              </w:rPr>
            </w:pPr>
          </w:p>
          <w:p>
            <w:pPr>
              <w:pStyle w:val="17"/>
              <w:spacing w:before="118"/>
              <w:ind w:left="24"/>
              <w:rPr>
                <w:b/>
                <w:sz w:val="12"/>
              </w:rPr>
            </w:pPr>
            <w:r>
              <w:rPr>
                <w:b/>
                <w:w w:val="120"/>
                <w:sz w:val="12"/>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6"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6"/>
              </w:rPr>
            </w:pPr>
          </w:p>
          <w:p>
            <w:pPr>
              <w:pStyle w:val="17"/>
              <w:ind w:left="15"/>
              <w:jc w:val="center"/>
              <w:rPr>
                <w:b/>
                <w:sz w:val="12"/>
              </w:rPr>
            </w:pPr>
            <w:r>
              <w:rPr>
                <w:b/>
                <w:w w:val="117"/>
                <w:sz w:val="12"/>
              </w:rPr>
              <w:t>二</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6"/>
              </w:rPr>
            </w:pPr>
          </w:p>
          <w:p>
            <w:pPr>
              <w:pStyle w:val="17"/>
              <w:ind w:left="186" w:right="187"/>
              <w:jc w:val="center"/>
              <w:rPr>
                <w:b/>
                <w:sz w:val="12"/>
              </w:rPr>
            </w:pPr>
            <w:r>
              <w:rPr>
                <w:b/>
                <w:w w:val="120"/>
                <w:sz w:val="12"/>
              </w:rPr>
              <w:t>洗手消毒</w:t>
            </w:r>
          </w:p>
        </w:tc>
        <w:tc>
          <w:tcPr>
            <w:tcW w:w="1467" w:type="dxa"/>
          </w:tcPr>
          <w:p>
            <w:pPr>
              <w:pStyle w:val="17"/>
              <w:spacing w:before="114" w:line="204" w:lineRule="auto"/>
              <w:ind w:left="449" w:right="441"/>
              <w:jc w:val="both"/>
              <w:rPr>
                <w:b/>
                <w:sz w:val="12"/>
              </w:rPr>
            </w:pPr>
            <w:r>
              <w:rPr>
                <w:b/>
                <w:spacing w:val="-5"/>
                <w:w w:val="120"/>
                <w:sz w:val="12"/>
              </w:rPr>
              <w:t>淋湿双手涂洗手液揉搓双手冲洗双手擦干双手挤消毒液丢弃废纸消毒手部</w:t>
            </w:r>
          </w:p>
        </w:tc>
        <w:tc>
          <w:tcPr>
            <w:tcW w:w="2525" w:type="dxa"/>
          </w:tcPr>
          <w:p>
            <w:pPr>
              <w:pStyle w:val="17"/>
              <w:rPr>
                <w:rFonts w:ascii="Times New Roman"/>
                <w:sz w:val="16"/>
              </w:rPr>
            </w:pPr>
          </w:p>
          <w:p>
            <w:pPr>
              <w:pStyle w:val="17"/>
              <w:spacing w:before="93" w:line="204" w:lineRule="exact"/>
              <w:ind w:left="24"/>
              <w:rPr>
                <w:b/>
                <w:sz w:val="12"/>
              </w:rPr>
            </w:pPr>
            <w:r>
              <w:rPr>
                <w:b/>
                <w:w w:val="115"/>
                <w:sz w:val="12"/>
              </w:rPr>
              <w:t>设备：</w:t>
            </w:r>
          </w:p>
          <w:p>
            <w:pPr>
              <w:pStyle w:val="17"/>
              <w:spacing w:before="7" w:line="204" w:lineRule="auto"/>
              <w:ind w:left="24" w:right="1500"/>
              <w:rPr>
                <w:b/>
                <w:sz w:val="12"/>
              </w:rPr>
            </w:pPr>
            <w:r>
              <w:rPr>
                <w:b/>
                <w:spacing w:val="-3"/>
                <w:w w:val="115"/>
                <w:sz w:val="12"/>
              </w:rPr>
              <w:t>洗手池、垃圾桶</w:t>
            </w:r>
            <w:r>
              <w:rPr>
                <w:b/>
                <w:w w:val="120"/>
                <w:sz w:val="12"/>
              </w:rPr>
              <w:t>工具：</w:t>
            </w:r>
          </w:p>
          <w:p>
            <w:pPr>
              <w:pStyle w:val="17"/>
              <w:spacing w:line="204" w:lineRule="auto"/>
              <w:ind w:left="24" w:right="1782"/>
              <w:rPr>
                <w:b/>
                <w:sz w:val="12"/>
              </w:rPr>
            </w:pPr>
            <w:r>
              <w:rPr>
                <w:b/>
                <w:spacing w:val="-4"/>
                <w:w w:val="115"/>
                <w:sz w:val="12"/>
              </w:rPr>
              <w:t>洗手流程图</w:t>
            </w:r>
            <w:r>
              <w:rPr>
                <w:b/>
                <w:w w:val="120"/>
                <w:sz w:val="12"/>
              </w:rPr>
              <w:t>物料：</w:t>
            </w:r>
          </w:p>
          <w:p>
            <w:pPr>
              <w:pStyle w:val="17"/>
              <w:spacing w:line="197" w:lineRule="exact"/>
              <w:ind w:left="24"/>
              <w:rPr>
                <w:b/>
                <w:sz w:val="12"/>
              </w:rPr>
            </w:pPr>
            <w:r>
              <w:rPr>
                <w:b/>
                <w:w w:val="120"/>
                <w:sz w:val="12"/>
              </w:rPr>
              <w:t>洗手液、消毒液、擦手纸</w:t>
            </w:r>
          </w:p>
        </w:tc>
        <w:tc>
          <w:tcPr>
            <w:tcW w:w="2525" w:type="dxa"/>
          </w:tcPr>
          <w:p>
            <w:pPr>
              <w:pStyle w:val="17"/>
              <w:rPr>
                <w:rFonts w:ascii="Times New Roman"/>
                <w:sz w:val="16"/>
              </w:rPr>
            </w:pPr>
          </w:p>
          <w:p>
            <w:pPr>
              <w:pStyle w:val="17"/>
              <w:spacing w:before="117" w:line="204" w:lineRule="auto"/>
              <w:ind w:left="24" w:right="1328"/>
              <w:rPr>
                <w:b/>
                <w:sz w:val="12"/>
              </w:rPr>
            </w:pPr>
            <w:r>
              <w:rPr>
                <w:b/>
                <w:w w:val="115"/>
                <w:sz w:val="12"/>
              </w:rPr>
              <w:t>手部搓洗20秒以上</w:t>
            </w:r>
            <w:r>
              <w:rPr>
                <w:b/>
                <w:w w:val="120"/>
                <w:sz w:val="12"/>
              </w:rPr>
              <w:t>指甲无污垢</w:t>
            </w:r>
          </w:p>
          <w:p>
            <w:pPr>
              <w:pStyle w:val="17"/>
              <w:spacing w:line="180" w:lineRule="exact"/>
              <w:ind w:left="24"/>
              <w:rPr>
                <w:b/>
                <w:sz w:val="12"/>
              </w:rPr>
            </w:pPr>
            <w:r>
              <w:rPr>
                <w:b/>
                <w:w w:val="120"/>
                <w:sz w:val="12"/>
              </w:rPr>
              <w:t>消毒后自然风干避免二次污染</w:t>
            </w:r>
          </w:p>
          <w:p>
            <w:pPr>
              <w:pStyle w:val="17"/>
              <w:spacing w:before="7" w:line="204" w:lineRule="auto"/>
              <w:ind w:left="24" w:right="91"/>
              <w:rPr>
                <w:b/>
                <w:sz w:val="12"/>
              </w:rPr>
            </w:pPr>
            <w:r>
              <w:rPr>
                <w:b/>
                <w:w w:val="120"/>
                <w:sz w:val="12"/>
              </w:rPr>
              <w:t>上岗前、手部受到污染后要洗手。例</w:t>
            </w:r>
            <w:r>
              <w:rPr>
                <w:b/>
                <w:w w:val="115"/>
                <w:sz w:val="12"/>
              </w:rPr>
              <w:t>如：接触钱，接触化学品后，执行清洁</w:t>
            </w:r>
            <w:r>
              <w:rPr>
                <w:b/>
                <w:w w:val="120"/>
                <w:sz w:val="12"/>
              </w:rPr>
              <w:t>工作后，上洗手间后等</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7"/>
              <w:rPr>
                <w:rFonts w:ascii="Times New Roman"/>
                <w:sz w:val="16"/>
              </w:rPr>
            </w:pPr>
          </w:p>
          <w:p>
            <w:pPr>
              <w:pStyle w:val="17"/>
              <w:ind w:left="24"/>
              <w:rPr>
                <w:b/>
                <w:sz w:val="12"/>
              </w:rPr>
            </w:pPr>
            <w:r>
              <w:rPr>
                <w:b/>
                <w:w w:val="120"/>
                <w:sz w:val="12"/>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408" w:type="dxa"/>
          </w:tcPr>
          <w:p>
            <w:pPr>
              <w:pStyle w:val="17"/>
              <w:rPr>
                <w:rFonts w:ascii="Times New Roman"/>
                <w:sz w:val="16"/>
              </w:rPr>
            </w:pPr>
          </w:p>
          <w:p>
            <w:pPr>
              <w:pStyle w:val="17"/>
              <w:rPr>
                <w:rFonts w:ascii="Times New Roman"/>
                <w:sz w:val="16"/>
              </w:rPr>
            </w:pPr>
          </w:p>
          <w:p>
            <w:pPr>
              <w:pStyle w:val="17"/>
              <w:spacing w:before="118"/>
              <w:ind w:left="15"/>
              <w:jc w:val="center"/>
              <w:rPr>
                <w:b/>
                <w:sz w:val="12"/>
              </w:rPr>
            </w:pPr>
            <w:r>
              <w:rPr>
                <w:b/>
                <w:w w:val="117"/>
                <w:sz w:val="12"/>
              </w:rPr>
              <w:t>三</w:t>
            </w:r>
          </w:p>
        </w:tc>
        <w:tc>
          <w:tcPr>
            <w:tcW w:w="1114" w:type="dxa"/>
          </w:tcPr>
          <w:p>
            <w:pPr>
              <w:pStyle w:val="17"/>
              <w:rPr>
                <w:rFonts w:ascii="Times New Roman"/>
                <w:sz w:val="16"/>
              </w:rPr>
            </w:pPr>
          </w:p>
          <w:p>
            <w:pPr>
              <w:pStyle w:val="17"/>
              <w:rPr>
                <w:rFonts w:ascii="Times New Roman"/>
                <w:sz w:val="16"/>
              </w:rPr>
            </w:pPr>
          </w:p>
          <w:p>
            <w:pPr>
              <w:pStyle w:val="17"/>
              <w:spacing w:before="118"/>
              <w:ind w:left="186" w:right="187"/>
              <w:jc w:val="center"/>
              <w:rPr>
                <w:b/>
                <w:sz w:val="12"/>
              </w:rPr>
            </w:pPr>
            <w:r>
              <w:rPr>
                <w:b/>
                <w:w w:val="120"/>
                <w:sz w:val="12"/>
              </w:rPr>
              <w:t>酒水奉客</w:t>
            </w:r>
          </w:p>
        </w:tc>
        <w:tc>
          <w:tcPr>
            <w:tcW w:w="1467" w:type="dxa"/>
          </w:tcPr>
          <w:p>
            <w:pPr>
              <w:pStyle w:val="17"/>
              <w:spacing w:before="6"/>
              <w:rPr>
                <w:rFonts w:ascii="Times New Roman"/>
                <w:sz w:val="19"/>
              </w:rPr>
            </w:pPr>
          </w:p>
          <w:p>
            <w:pPr>
              <w:pStyle w:val="17"/>
              <w:spacing w:line="204" w:lineRule="auto"/>
              <w:ind w:left="449" w:right="441"/>
              <w:jc w:val="both"/>
              <w:rPr>
                <w:b/>
                <w:sz w:val="12"/>
              </w:rPr>
            </w:pPr>
            <w:r>
              <w:rPr>
                <w:b/>
                <w:spacing w:val="-5"/>
                <w:w w:val="120"/>
                <w:sz w:val="12"/>
              </w:rPr>
              <w:t>按单取货携带配件酒水奉客随手意识</w:t>
            </w:r>
          </w:p>
        </w:tc>
        <w:tc>
          <w:tcPr>
            <w:tcW w:w="2525" w:type="dxa"/>
          </w:tcPr>
          <w:p>
            <w:pPr>
              <w:pStyle w:val="17"/>
              <w:spacing w:before="111" w:line="204" w:lineRule="exact"/>
              <w:ind w:left="24"/>
              <w:rPr>
                <w:b/>
                <w:sz w:val="12"/>
              </w:rPr>
            </w:pPr>
            <w:r>
              <w:rPr>
                <w:b/>
                <w:w w:val="115"/>
                <w:sz w:val="12"/>
              </w:rPr>
              <w:t>物料：</w:t>
            </w:r>
          </w:p>
          <w:p>
            <w:pPr>
              <w:pStyle w:val="17"/>
              <w:spacing w:before="7" w:line="204" w:lineRule="auto"/>
              <w:ind w:left="24" w:right="51"/>
              <w:jc w:val="both"/>
              <w:rPr>
                <w:b/>
                <w:sz w:val="12"/>
              </w:rPr>
            </w:pPr>
            <w:r>
              <w:rPr>
                <w:b/>
                <w:spacing w:val="-1"/>
                <w:w w:val="115"/>
                <w:sz w:val="12"/>
              </w:rPr>
              <w:t>扎啤桶、扎啤杯、红酒杯 、果汁杯、果</w:t>
            </w:r>
            <w:r>
              <w:rPr>
                <w:b/>
                <w:w w:val="115"/>
                <w:sz w:val="12"/>
              </w:rPr>
              <w:t>汁壶、吸管、白酒杯、分酒器、醒酒器</w:t>
            </w:r>
            <w:r>
              <w:rPr>
                <w:b/>
                <w:w w:val="120"/>
                <w:sz w:val="12"/>
              </w:rPr>
              <w:t>工具：</w:t>
            </w:r>
          </w:p>
          <w:p>
            <w:pPr>
              <w:pStyle w:val="17"/>
              <w:spacing w:line="196" w:lineRule="exact"/>
              <w:ind w:left="24"/>
              <w:rPr>
                <w:b/>
                <w:sz w:val="12"/>
              </w:rPr>
            </w:pPr>
            <w:r>
              <w:rPr>
                <w:b/>
                <w:w w:val="120"/>
                <w:sz w:val="12"/>
              </w:rPr>
              <w:t>酒提、开瓶器</w:t>
            </w:r>
          </w:p>
        </w:tc>
        <w:tc>
          <w:tcPr>
            <w:tcW w:w="2525" w:type="dxa"/>
          </w:tcPr>
          <w:p>
            <w:pPr>
              <w:pStyle w:val="17"/>
              <w:spacing w:before="134" w:line="204" w:lineRule="auto"/>
              <w:ind w:left="24" w:right="1078"/>
              <w:rPr>
                <w:b/>
                <w:sz w:val="12"/>
              </w:rPr>
            </w:pPr>
            <w:r>
              <w:rPr>
                <w:b/>
                <w:w w:val="120"/>
                <w:sz w:val="12"/>
              </w:rPr>
              <w:t>酒水拿取需先进先出</w:t>
            </w:r>
            <w:r>
              <w:rPr>
                <w:b/>
                <w:spacing w:val="-2"/>
                <w:w w:val="115"/>
                <w:sz w:val="12"/>
              </w:rPr>
              <w:t>注意礼节礼貌用语服务</w:t>
            </w:r>
          </w:p>
          <w:p>
            <w:pPr>
              <w:pStyle w:val="17"/>
              <w:spacing w:line="204" w:lineRule="auto"/>
              <w:ind w:left="24" w:right="655"/>
              <w:rPr>
                <w:b/>
                <w:sz w:val="12"/>
              </w:rPr>
            </w:pPr>
            <w:r>
              <w:rPr>
                <w:b/>
                <w:spacing w:val="-2"/>
                <w:w w:val="115"/>
                <w:sz w:val="12"/>
              </w:rPr>
              <w:t>报酒水名称，数量，冰镇常温</w:t>
            </w:r>
            <w:r>
              <w:rPr>
                <w:b/>
                <w:w w:val="120"/>
                <w:sz w:val="12"/>
              </w:rPr>
              <w:t>两瓶以上要使用酒提子</w:t>
            </w:r>
          </w:p>
          <w:p>
            <w:pPr>
              <w:pStyle w:val="17"/>
              <w:spacing w:line="197" w:lineRule="exact"/>
              <w:ind w:left="24"/>
              <w:rPr>
                <w:b/>
                <w:sz w:val="12"/>
              </w:rPr>
            </w:pPr>
            <w:r>
              <w:rPr>
                <w:b/>
                <w:w w:val="120"/>
                <w:sz w:val="12"/>
              </w:rPr>
              <w:t>注意安全，保持岗位卫生</w:t>
            </w:r>
          </w:p>
        </w:tc>
        <w:tc>
          <w:tcPr>
            <w:tcW w:w="1467" w:type="dxa"/>
          </w:tcPr>
          <w:p>
            <w:pPr>
              <w:pStyle w:val="17"/>
              <w:rPr>
                <w:rFonts w:ascii="Times New Roman"/>
                <w:sz w:val="16"/>
              </w:rPr>
            </w:pPr>
          </w:p>
          <w:p>
            <w:pPr>
              <w:pStyle w:val="17"/>
              <w:rPr>
                <w:rFonts w:ascii="Times New Roman"/>
                <w:sz w:val="16"/>
              </w:rPr>
            </w:pPr>
          </w:p>
          <w:p>
            <w:pPr>
              <w:pStyle w:val="17"/>
              <w:spacing w:before="118"/>
              <w:ind w:left="24"/>
              <w:rPr>
                <w:b/>
                <w:sz w:val="12"/>
              </w:rPr>
            </w:pPr>
            <w:r>
              <w:rPr>
                <w:b/>
                <w:w w:val="120"/>
                <w:sz w:val="12"/>
              </w:rPr>
              <w:t>酒水奉客服务流程篇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0"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97"/>
              <w:ind w:left="15"/>
              <w:jc w:val="center"/>
              <w:rPr>
                <w:b/>
                <w:sz w:val="12"/>
              </w:rPr>
            </w:pPr>
            <w:r>
              <w:rPr>
                <w:b/>
                <w:w w:val="117"/>
                <w:sz w:val="12"/>
              </w:rPr>
              <w:t>四</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97"/>
              <w:ind w:left="186" w:right="187"/>
              <w:jc w:val="center"/>
              <w:rPr>
                <w:b/>
                <w:sz w:val="12"/>
              </w:rPr>
            </w:pPr>
            <w:r>
              <w:rPr>
                <w:b/>
                <w:w w:val="120"/>
                <w:sz w:val="12"/>
              </w:rPr>
              <w:t>随手清洁</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7" w:line="204" w:lineRule="auto"/>
              <w:ind w:left="449" w:right="441"/>
              <w:jc w:val="both"/>
              <w:rPr>
                <w:b/>
                <w:sz w:val="12"/>
              </w:rPr>
            </w:pPr>
            <w:r>
              <w:rPr>
                <w:b/>
                <w:spacing w:val="-5"/>
                <w:w w:val="120"/>
                <w:sz w:val="12"/>
              </w:rPr>
              <w:t>清洁设备清洁工具清洁物料</w:t>
            </w:r>
          </w:p>
        </w:tc>
        <w:tc>
          <w:tcPr>
            <w:tcW w:w="2525" w:type="dxa"/>
          </w:tcPr>
          <w:p>
            <w:pPr>
              <w:pStyle w:val="17"/>
              <w:spacing w:before="1"/>
              <w:rPr>
                <w:rFonts w:ascii="Times New Roman"/>
                <w:sz w:val="15"/>
              </w:rPr>
            </w:pPr>
          </w:p>
          <w:p>
            <w:pPr>
              <w:pStyle w:val="17"/>
              <w:spacing w:line="204" w:lineRule="exact"/>
              <w:ind w:left="24"/>
              <w:rPr>
                <w:b/>
                <w:sz w:val="12"/>
              </w:rPr>
            </w:pPr>
            <w:r>
              <w:rPr>
                <w:b/>
                <w:w w:val="115"/>
                <w:sz w:val="12"/>
              </w:rPr>
              <w:t>设备：</w:t>
            </w:r>
          </w:p>
          <w:p>
            <w:pPr>
              <w:pStyle w:val="17"/>
              <w:spacing w:before="7" w:line="204" w:lineRule="auto"/>
              <w:ind w:left="24" w:right="474"/>
              <w:rPr>
                <w:b/>
                <w:sz w:val="12"/>
              </w:rPr>
            </w:pPr>
            <w:r>
              <w:rPr>
                <w:b/>
                <w:spacing w:val="-2"/>
                <w:w w:val="115"/>
                <w:sz w:val="12"/>
              </w:rPr>
              <w:t>扎啤机、饮料机、拖布车 、冰箱</w:t>
            </w:r>
            <w:r>
              <w:rPr>
                <w:b/>
                <w:w w:val="120"/>
                <w:sz w:val="12"/>
              </w:rPr>
              <w:t>工具：</w:t>
            </w:r>
          </w:p>
          <w:p>
            <w:pPr>
              <w:pStyle w:val="17"/>
              <w:spacing w:line="180" w:lineRule="exact"/>
              <w:ind w:left="24"/>
              <w:rPr>
                <w:b/>
                <w:sz w:val="12"/>
              </w:rPr>
            </w:pPr>
            <w:r>
              <w:rPr>
                <w:b/>
                <w:w w:val="120"/>
                <w:sz w:val="12"/>
              </w:rPr>
              <w:t>绿色毛巾、水桶、拖布、拖布桶、扫把</w:t>
            </w:r>
          </w:p>
          <w:p>
            <w:pPr>
              <w:pStyle w:val="17"/>
              <w:spacing w:line="188" w:lineRule="exact"/>
              <w:ind w:left="24"/>
              <w:rPr>
                <w:b/>
                <w:sz w:val="12"/>
              </w:rPr>
            </w:pPr>
            <w:r>
              <w:rPr>
                <w:b/>
                <w:w w:val="120"/>
                <w:sz w:val="12"/>
              </w:rPr>
              <w:t>、撮子</w:t>
            </w:r>
          </w:p>
          <w:p>
            <w:pPr>
              <w:pStyle w:val="17"/>
              <w:spacing w:line="188" w:lineRule="exact"/>
              <w:ind w:left="24"/>
              <w:rPr>
                <w:b/>
                <w:sz w:val="12"/>
              </w:rPr>
            </w:pPr>
            <w:r>
              <w:rPr>
                <w:b/>
                <w:w w:val="120"/>
                <w:sz w:val="12"/>
              </w:rPr>
              <w:t>清扫范围：</w:t>
            </w:r>
          </w:p>
          <w:p>
            <w:pPr>
              <w:pStyle w:val="17"/>
              <w:spacing w:before="7" w:line="204" w:lineRule="auto"/>
              <w:ind w:left="24" w:right="90"/>
              <w:rPr>
                <w:b/>
                <w:sz w:val="12"/>
              </w:rPr>
            </w:pPr>
            <w:r>
              <w:rPr>
                <w:b/>
                <w:w w:val="115"/>
                <w:sz w:val="12"/>
              </w:rPr>
              <w:t>冰箱、扎啤机、饮料机、酒提子、酒水</w:t>
            </w:r>
            <w:r>
              <w:rPr>
                <w:b/>
                <w:w w:val="120"/>
                <w:sz w:val="12"/>
              </w:rPr>
              <w:t>架、台面、地面</w:t>
            </w:r>
          </w:p>
        </w:tc>
        <w:tc>
          <w:tcPr>
            <w:tcW w:w="2525"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7" w:line="204" w:lineRule="auto"/>
              <w:ind w:left="24" w:right="1360"/>
              <w:jc w:val="both"/>
              <w:rPr>
                <w:b/>
                <w:sz w:val="12"/>
              </w:rPr>
            </w:pPr>
            <w:r>
              <w:rPr>
                <w:b/>
                <w:w w:val="115"/>
                <w:sz w:val="12"/>
              </w:rPr>
              <w:t>空瓶回收及时整理放到相应的空箱里随时看到随时整理</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97"/>
              <w:ind w:right="6"/>
              <w:jc w:val="center"/>
              <w:rPr>
                <w:b/>
                <w:sz w:val="12"/>
              </w:rPr>
            </w:pPr>
            <w:r>
              <w:rPr>
                <w:b/>
                <w:w w:val="117"/>
                <w:sz w:val="1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408" w:type="dxa"/>
          </w:tcPr>
          <w:p>
            <w:pPr>
              <w:pStyle w:val="17"/>
              <w:rPr>
                <w:rFonts w:ascii="Times New Roman"/>
                <w:sz w:val="16"/>
              </w:rPr>
            </w:pPr>
          </w:p>
          <w:p>
            <w:pPr>
              <w:pStyle w:val="17"/>
              <w:rPr>
                <w:rFonts w:ascii="Times New Roman"/>
                <w:sz w:val="16"/>
              </w:rPr>
            </w:pPr>
          </w:p>
          <w:p>
            <w:pPr>
              <w:pStyle w:val="17"/>
              <w:spacing w:before="118"/>
              <w:ind w:left="15"/>
              <w:jc w:val="center"/>
              <w:rPr>
                <w:b/>
                <w:sz w:val="12"/>
              </w:rPr>
            </w:pPr>
            <w:r>
              <w:rPr>
                <w:b/>
                <w:w w:val="117"/>
                <w:sz w:val="12"/>
              </w:rPr>
              <w:t>五</w:t>
            </w:r>
          </w:p>
        </w:tc>
        <w:tc>
          <w:tcPr>
            <w:tcW w:w="1114" w:type="dxa"/>
          </w:tcPr>
          <w:p>
            <w:pPr>
              <w:pStyle w:val="17"/>
              <w:rPr>
                <w:rFonts w:ascii="Times New Roman"/>
                <w:sz w:val="16"/>
              </w:rPr>
            </w:pPr>
          </w:p>
          <w:p>
            <w:pPr>
              <w:pStyle w:val="17"/>
              <w:rPr>
                <w:rFonts w:ascii="Times New Roman"/>
                <w:sz w:val="16"/>
              </w:rPr>
            </w:pPr>
          </w:p>
          <w:p>
            <w:pPr>
              <w:pStyle w:val="17"/>
              <w:spacing w:before="118"/>
              <w:ind w:left="194" w:right="180"/>
              <w:jc w:val="center"/>
              <w:rPr>
                <w:b/>
                <w:sz w:val="12"/>
              </w:rPr>
            </w:pPr>
            <w:r>
              <w:rPr>
                <w:b/>
                <w:w w:val="120"/>
                <w:sz w:val="12"/>
              </w:rPr>
              <w:t>物料补充</w:t>
            </w:r>
          </w:p>
        </w:tc>
        <w:tc>
          <w:tcPr>
            <w:tcW w:w="1467" w:type="dxa"/>
          </w:tcPr>
          <w:p>
            <w:pPr>
              <w:pStyle w:val="17"/>
              <w:rPr>
                <w:rFonts w:ascii="Times New Roman"/>
                <w:sz w:val="16"/>
              </w:rPr>
            </w:pPr>
          </w:p>
          <w:p>
            <w:pPr>
              <w:pStyle w:val="17"/>
              <w:spacing w:before="10"/>
              <w:rPr>
                <w:rFonts w:ascii="Times New Roman"/>
                <w:sz w:val="19"/>
              </w:rPr>
            </w:pPr>
          </w:p>
          <w:p>
            <w:pPr>
              <w:pStyle w:val="17"/>
              <w:spacing w:line="204" w:lineRule="auto"/>
              <w:ind w:left="449" w:right="396"/>
              <w:rPr>
                <w:b/>
                <w:sz w:val="12"/>
              </w:rPr>
            </w:pPr>
            <w:r>
              <w:rPr>
                <w:b/>
                <w:w w:val="120"/>
                <w:sz w:val="12"/>
              </w:rPr>
              <w:t>补充物料补充酒水</w:t>
            </w:r>
          </w:p>
        </w:tc>
        <w:tc>
          <w:tcPr>
            <w:tcW w:w="2525" w:type="dxa"/>
          </w:tcPr>
          <w:p>
            <w:pPr>
              <w:pStyle w:val="17"/>
              <w:spacing w:before="111" w:line="204" w:lineRule="exact"/>
              <w:ind w:left="24"/>
              <w:rPr>
                <w:b/>
                <w:sz w:val="12"/>
              </w:rPr>
            </w:pPr>
            <w:r>
              <w:rPr>
                <w:b/>
                <w:w w:val="120"/>
                <w:sz w:val="12"/>
              </w:rPr>
              <w:t>物料：</w:t>
            </w:r>
          </w:p>
          <w:p>
            <w:pPr>
              <w:pStyle w:val="17"/>
              <w:spacing w:before="7" w:line="204" w:lineRule="auto"/>
              <w:ind w:left="24" w:right="90"/>
              <w:rPr>
                <w:b/>
                <w:sz w:val="12"/>
              </w:rPr>
            </w:pPr>
            <w:r>
              <w:rPr>
                <w:b/>
                <w:w w:val="115"/>
                <w:sz w:val="12"/>
              </w:rPr>
              <w:t>扎啤桶、扎啤杯、红酒杯、醒酒器、果</w:t>
            </w:r>
            <w:r>
              <w:rPr>
                <w:b/>
                <w:w w:val="120"/>
                <w:sz w:val="12"/>
              </w:rPr>
              <w:t>汁杯、果汁壶、白酒杯、分酒器</w:t>
            </w:r>
          </w:p>
          <w:p>
            <w:pPr>
              <w:pStyle w:val="17"/>
              <w:spacing w:line="180" w:lineRule="exact"/>
              <w:ind w:left="24"/>
              <w:rPr>
                <w:b/>
                <w:sz w:val="12"/>
              </w:rPr>
            </w:pPr>
            <w:r>
              <w:rPr>
                <w:b/>
                <w:w w:val="120"/>
                <w:sz w:val="12"/>
              </w:rPr>
              <w:t>吸管</w:t>
            </w:r>
          </w:p>
          <w:p>
            <w:pPr>
              <w:pStyle w:val="17"/>
              <w:spacing w:line="204" w:lineRule="exact"/>
              <w:ind w:left="24"/>
              <w:rPr>
                <w:b/>
                <w:sz w:val="12"/>
              </w:rPr>
            </w:pPr>
            <w:r>
              <w:rPr>
                <w:b/>
                <w:w w:val="120"/>
                <w:sz w:val="12"/>
              </w:rPr>
              <w:t>酒水：啤酒、饮品、白酒等</w:t>
            </w:r>
          </w:p>
        </w:tc>
        <w:tc>
          <w:tcPr>
            <w:tcW w:w="2525" w:type="dxa"/>
          </w:tcPr>
          <w:p>
            <w:pPr>
              <w:pStyle w:val="17"/>
              <w:spacing w:before="134" w:line="204" w:lineRule="auto"/>
              <w:ind w:left="24" w:right="1752"/>
              <w:rPr>
                <w:b/>
                <w:sz w:val="12"/>
              </w:rPr>
            </w:pPr>
            <w:r>
              <w:rPr>
                <w:b/>
                <w:w w:val="120"/>
                <w:sz w:val="12"/>
              </w:rPr>
              <w:t xml:space="preserve">商 标 朝 外 分 类 摆 放 </w:t>
            </w:r>
            <w:r>
              <w:rPr>
                <w:b/>
                <w:w w:val="115"/>
                <w:sz w:val="12"/>
              </w:rPr>
              <w:t>离地10公分</w:t>
            </w:r>
          </w:p>
          <w:p>
            <w:pPr>
              <w:pStyle w:val="17"/>
              <w:spacing w:line="204" w:lineRule="auto"/>
              <w:ind w:left="24" w:right="1642"/>
              <w:rPr>
                <w:b/>
                <w:sz w:val="12"/>
              </w:rPr>
            </w:pPr>
            <w:r>
              <w:rPr>
                <w:b/>
                <w:w w:val="115"/>
                <w:sz w:val="12"/>
              </w:rPr>
              <w:t>及时补充酒水</w:t>
            </w:r>
            <w:r>
              <w:rPr>
                <w:b/>
                <w:w w:val="120"/>
                <w:sz w:val="12"/>
              </w:rPr>
              <w:t>先进先出</w:t>
            </w:r>
          </w:p>
        </w:tc>
        <w:tc>
          <w:tcPr>
            <w:tcW w:w="1467" w:type="dxa"/>
          </w:tcPr>
          <w:p>
            <w:pPr>
              <w:pStyle w:val="17"/>
              <w:rPr>
                <w:rFonts w:ascii="Times New Roman"/>
                <w:sz w:val="16"/>
              </w:rPr>
            </w:pPr>
          </w:p>
          <w:p>
            <w:pPr>
              <w:pStyle w:val="17"/>
              <w:rPr>
                <w:rFonts w:ascii="Times New Roman"/>
                <w:sz w:val="16"/>
              </w:rPr>
            </w:pPr>
          </w:p>
          <w:p>
            <w:pPr>
              <w:pStyle w:val="17"/>
              <w:spacing w:before="118"/>
              <w:ind w:right="6"/>
              <w:jc w:val="center"/>
              <w:rPr>
                <w:b/>
                <w:sz w:val="12"/>
              </w:rPr>
            </w:pPr>
            <w:r>
              <w:rPr>
                <w:b/>
                <w:w w:val="117"/>
                <w:sz w:val="1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408" w:type="dxa"/>
          </w:tcPr>
          <w:p>
            <w:pPr>
              <w:pStyle w:val="17"/>
              <w:spacing w:before="3"/>
              <w:rPr>
                <w:rFonts w:ascii="Times New Roman"/>
                <w:sz w:val="19"/>
              </w:rPr>
            </w:pPr>
          </w:p>
          <w:p>
            <w:pPr>
              <w:pStyle w:val="17"/>
              <w:ind w:left="15"/>
              <w:jc w:val="center"/>
              <w:rPr>
                <w:b/>
                <w:sz w:val="12"/>
              </w:rPr>
            </w:pPr>
            <w:r>
              <w:rPr>
                <w:b/>
                <w:w w:val="117"/>
                <w:sz w:val="12"/>
              </w:rPr>
              <w:t>六</w:t>
            </w:r>
          </w:p>
        </w:tc>
        <w:tc>
          <w:tcPr>
            <w:tcW w:w="1114" w:type="dxa"/>
          </w:tcPr>
          <w:p>
            <w:pPr>
              <w:pStyle w:val="17"/>
              <w:spacing w:before="3"/>
              <w:rPr>
                <w:rFonts w:ascii="Times New Roman"/>
                <w:sz w:val="19"/>
              </w:rPr>
            </w:pPr>
          </w:p>
          <w:p>
            <w:pPr>
              <w:pStyle w:val="17"/>
              <w:ind w:left="186" w:right="187"/>
              <w:jc w:val="center"/>
              <w:rPr>
                <w:b/>
                <w:sz w:val="12"/>
              </w:rPr>
            </w:pPr>
            <w:r>
              <w:rPr>
                <w:b/>
                <w:w w:val="120"/>
                <w:sz w:val="12"/>
              </w:rPr>
              <w:t>岗位协作</w:t>
            </w:r>
          </w:p>
        </w:tc>
        <w:tc>
          <w:tcPr>
            <w:tcW w:w="1467" w:type="dxa"/>
          </w:tcPr>
          <w:p>
            <w:pPr>
              <w:pStyle w:val="17"/>
              <w:spacing w:before="6"/>
              <w:rPr>
                <w:rFonts w:ascii="Times New Roman"/>
                <w:sz w:val="13"/>
              </w:rPr>
            </w:pPr>
          </w:p>
          <w:p>
            <w:pPr>
              <w:pStyle w:val="17"/>
              <w:spacing w:line="204" w:lineRule="auto"/>
              <w:ind w:left="449" w:right="396"/>
              <w:rPr>
                <w:b/>
                <w:sz w:val="12"/>
              </w:rPr>
            </w:pPr>
            <w:r>
              <w:rPr>
                <w:b/>
                <w:w w:val="120"/>
                <w:sz w:val="12"/>
              </w:rPr>
              <w:t>寻求协助协助他人</w:t>
            </w:r>
          </w:p>
        </w:tc>
        <w:tc>
          <w:tcPr>
            <w:tcW w:w="2525" w:type="dxa"/>
          </w:tcPr>
          <w:p>
            <w:pPr>
              <w:pStyle w:val="17"/>
              <w:spacing w:before="3"/>
              <w:rPr>
                <w:rFonts w:ascii="Times New Roman"/>
                <w:sz w:val="19"/>
              </w:rPr>
            </w:pPr>
          </w:p>
          <w:p>
            <w:pPr>
              <w:pStyle w:val="17"/>
              <w:jc w:val="center"/>
              <w:rPr>
                <w:b/>
                <w:sz w:val="12"/>
              </w:rPr>
            </w:pPr>
            <w:r>
              <w:rPr>
                <w:b/>
                <w:w w:val="117"/>
                <w:sz w:val="12"/>
              </w:rPr>
              <w:t>/</w:t>
            </w:r>
          </w:p>
        </w:tc>
        <w:tc>
          <w:tcPr>
            <w:tcW w:w="2525" w:type="dxa"/>
          </w:tcPr>
          <w:p>
            <w:pPr>
              <w:pStyle w:val="17"/>
              <w:spacing w:before="58" w:line="204" w:lineRule="auto"/>
              <w:ind w:left="24" w:right="91"/>
              <w:jc w:val="both"/>
              <w:rPr>
                <w:b/>
                <w:sz w:val="12"/>
              </w:rPr>
            </w:pPr>
            <w:r>
              <w:rPr>
                <w:b/>
                <w:w w:val="115"/>
                <w:sz w:val="12"/>
              </w:rPr>
              <w:t>需要帮助时主动和管理层或其他伙伴寻求帮助，做好本职工作的前提下，主动</w:t>
            </w:r>
            <w:r>
              <w:rPr>
                <w:b/>
                <w:w w:val="120"/>
                <w:sz w:val="12"/>
              </w:rPr>
              <w:t>帮助其他伙伴</w:t>
            </w:r>
          </w:p>
        </w:tc>
        <w:tc>
          <w:tcPr>
            <w:tcW w:w="1467" w:type="dxa"/>
          </w:tcPr>
          <w:p>
            <w:pPr>
              <w:pStyle w:val="17"/>
              <w:spacing w:before="3"/>
              <w:rPr>
                <w:rFonts w:ascii="Times New Roman"/>
                <w:sz w:val="19"/>
              </w:rPr>
            </w:pPr>
          </w:p>
          <w:p>
            <w:pPr>
              <w:pStyle w:val="17"/>
              <w:ind w:right="6"/>
              <w:jc w:val="center"/>
              <w:rPr>
                <w:b/>
                <w:sz w:val="12"/>
              </w:rPr>
            </w:pPr>
            <w:r>
              <w:rPr>
                <w:b/>
                <w:w w:val="117"/>
                <w:sz w:val="12"/>
              </w:rPr>
              <w:t>/</w:t>
            </w:r>
          </w:p>
        </w:tc>
      </w:tr>
    </w:tbl>
    <w:p>
      <w:pPr>
        <w:spacing w:after="0"/>
        <w:jc w:val="center"/>
        <w:rPr>
          <w:sz w:val="12"/>
        </w:rPr>
        <w:sectPr>
          <w:headerReference r:id="rId117" w:type="default"/>
          <w:footerReference r:id="rId118" w:type="default"/>
          <w:pgSz w:w="10380" w:h="13900"/>
          <w:pgMar w:top="1300" w:right="0" w:bottom="440" w:left="0" w:header="0" w:footer="242" w:gutter="0"/>
          <w:pgNumType w:start="82"/>
        </w:sectPr>
      </w:pPr>
    </w:p>
    <w:p>
      <w:pPr>
        <w:pStyle w:val="4"/>
        <w:spacing w:before="6" w:line="240" w:lineRule="auto"/>
        <w:ind w:left="2507" w:right="2504"/>
        <w:jc w:val="center"/>
      </w:pPr>
      <w:r>
        <w:t>酒水奉客服务流程篇</w:t>
      </w:r>
    </w:p>
    <w:p>
      <w:pPr>
        <w:pStyle w:val="8"/>
        <w:spacing w:before="10"/>
        <w:rPr>
          <w:sz w:val="17"/>
        </w:rPr>
      </w:pPr>
    </w:p>
    <w:p>
      <w:pPr>
        <w:pStyle w:val="8"/>
        <w:tabs>
          <w:tab w:val="left" w:pos="6273"/>
        </w:tabs>
        <w:ind w:left="873"/>
      </w:pPr>
      <w:r>
        <w:drawing>
          <wp:inline distT="0" distB="0" distL="0" distR="0">
            <wp:extent cx="2041525" cy="1531620"/>
            <wp:effectExtent l="0" t="0" r="0" b="0"/>
            <wp:docPr id="543" name="image3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image300.jpeg"/>
                    <pic:cNvPicPr>
                      <a:picLocks noChangeAspect="1"/>
                    </pic:cNvPicPr>
                  </pic:nvPicPr>
                  <pic:blipFill>
                    <a:blip r:embed="rId454"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545" name="image3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image301.jpeg"/>
                    <pic:cNvPicPr>
                      <a:picLocks noChangeAspect="1"/>
                    </pic:cNvPicPr>
                  </pic:nvPicPr>
                  <pic:blipFill>
                    <a:blip r:embed="rId455" cstate="print"/>
                    <a:stretch>
                      <a:fillRect/>
                    </a:stretch>
                  </pic:blipFill>
                  <pic:spPr>
                    <a:xfrm>
                      <a:off x="0" y="0"/>
                      <a:ext cx="2043679" cy="1531620"/>
                    </a:xfrm>
                    <a:prstGeom prst="rect">
                      <a:avLst/>
                    </a:prstGeom>
                  </pic:spPr>
                </pic:pic>
              </a:graphicData>
            </a:graphic>
          </wp:inline>
        </w:drawing>
      </w:r>
    </w:p>
    <w:p>
      <w:pPr>
        <w:spacing w:after="0"/>
        <w:sectPr>
          <w:headerReference r:id="rId119" w:type="default"/>
          <w:footerReference r:id="rId120" w:type="default"/>
          <w:pgSz w:w="10380" w:h="13900"/>
          <w:pgMar w:top="540" w:right="0" w:bottom="440" w:left="0" w:header="0" w:footer="242" w:gutter="0"/>
          <w:pgNumType w:start="83"/>
        </w:sectPr>
      </w:pPr>
    </w:p>
    <w:p>
      <w:pPr>
        <w:pStyle w:val="5"/>
        <w:numPr>
          <w:ilvl w:val="1"/>
          <w:numId w:val="40"/>
        </w:numPr>
        <w:tabs>
          <w:tab w:val="left" w:pos="1550"/>
        </w:tabs>
        <w:spacing w:before="0" w:after="0" w:line="551" w:lineRule="exact"/>
        <w:ind w:left="1549" w:right="0" w:hanging="404"/>
        <w:jc w:val="left"/>
      </w:pPr>
      <w:r>
        <w:rPr>
          <w:color w:val="585858"/>
        </w:rPr>
        <w:t>按单取货</w:t>
      </w:r>
    </w:p>
    <w:p>
      <w:pPr>
        <w:pStyle w:val="8"/>
        <w:spacing w:before="30" w:line="156" w:lineRule="auto"/>
        <w:ind w:left="1549" w:right="16"/>
      </w:pPr>
      <w:r>
        <w:rPr>
          <w:color w:val="7E7E7E"/>
        </w:rPr>
        <w:t>核对酒水单对应的桌号、名称、数量、备注、进行取货</w:t>
      </w:r>
    </w:p>
    <w:p>
      <w:pPr>
        <w:pStyle w:val="5"/>
        <w:numPr>
          <w:ilvl w:val="1"/>
          <w:numId w:val="40"/>
        </w:numPr>
        <w:tabs>
          <w:tab w:val="left" w:pos="1550"/>
        </w:tabs>
        <w:spacing w:before="0" w:after="0" w:line="551" w:lineRule="exact"/>
        <w:ind w:left="1549" w:right="0" w:hanging="404"/>
        <w:jc w:val="left"/>
      </w:pPr>
      <w:r>
        <w:rPr>
          <w:color w:val="585858"/>
        </w:rPr>
        <w:br w:type="column"/>
      </w:r>
      <w:r>
        <w:rPr>
          <w:color w:val="585858"/>
        </w:rPr>
        <w:t>携带配件</w:t>
      </w:r>
    </w:p>
    <w:p>
      <w:pPr>
        <w:pStyle w:val="8"/>
        <w:spacing w:before="11" w:line="172" w:lineRule="auto"/>
        <w:ind w:left="1549" w:right="1029"/>
        <w:jc w:val="both"/>
      </w:pPr>
      <w:r>
        <w:rPr>
          <w:color w:val="7E7E7E"/>
          <w:spacing w:val="-2"/>
        </w:rPr>
        <w:t>上酒水携带相应的辅助工具例如：听装饮料带吸管、白</w:t>
      </w:r>
      <w:r>
        <w:rPr>
          <w:color w:val="7E7E7E"/>
        </w:rPr>
        <w:t>酒带白酒杯等</w:t>
      </w:r>
    </w:p>
    <w:p>
      <w:pPr>
        <w:spacing w:after="0" w:line="172" w:lineRule="auto"/>
        <w:jc w:val="both"/>
        <w:sectPr>
          <w:type w:val="continuous"/>
          <w:pgSz w:w="10380" w:h="13900"/>
          <w:pgMar w:top="1300" w:right="0" w:bottom="280" w:left="0" w:header="720" w:footer="720" w:gutter="0"/>
          <w:cols w:equalWidth="0" w:num="2">
            <w:col w:w="3981" w:space="1422"/>
            <w:col w:w="4977"/>
          </w:cols>
        </w:sectPr>
      </w:pPr>
    </w:p>
    <w:p>
      <w:pPr>
        <w:pStyle w:val="8"/>
        <w:spacing w:before="11"/>
        <w:rPr>
          <w:sz w:val="11"/>
        </w:rPr>
      </w:pPr>
    </w:p>
    <w:p>
      <w:pPr>
        <w:pStyle w:val="8"/>
        <w:tabs>
          <w:tab w:val="left" w:pos="6276"/>
        </w:tabs>
        <w:ind w:left="873"/>
      </w:pPr>
      <w:r>
        <w:drawing>
          <wp:inline distT="0" distB="0" distL="0" distR="0">
            <wp:extent cx="2042160" cy="1531620"/>
            <wp:effectExtent l="0" t="0" r="0" b="0"/>
            <wp:docPr id="547" name="image3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image302.jpeg"/>
                    <pic:cNvPicPr>
                      <a:picLocks noChangeAspect="1"/>
                    </pic:cNvPicPr>
                  </pic:nvPicPr>
                  <pic:blipFill>
                    <a:blip r:embed="rId456"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549" name="image3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image303.jpeg"/>
                    <pic:cNvPicPr>
                      <a:picLocks noChangeAspect="1"/>
                    </pic:cNvPicPr>
                  </pic:nvPicPr>
                  <pic:blipFill>
                    <a:blip r:embed="rId457"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40"/>
        </w:numPr>
        <w:tabs>
          <w:tab w:val="left" w:pos="1550"/>
        </w:tabs>
        <w:spacing w:before="0" w:after="0" w:line="579" w:lineRule="exact"/>
        <w:ind w:left="1549" w:right="0" w:hanging="404"/>
        <w:jc w:val="left"/>
      </w:pPr>
      <w:r>
        <w:rPr>
          <w:color w:val="585858"/>
        </w:rPr>
        <w:t>酒水奉客</w:t>
      </w:r>
    </w:p>
    <w:p>
      <w:pPr>
        <w:pStyle w:val="8"/>
        <w:spacing w:before="65" w:line="156" w:lineRule="auto"/>
        <w:ind w:left="1549" w:right="38"/>
        <w:jc w:val="both"/>
      </w:pPr>
      <w:r>
        <w:rPr>
          <w:color w:val="7E7E7E"/>
          <w:spacing w:val="-2"/>
        </w:rPr>
        <w:t>致礼貌语，与顾客核对酒水名称、数量、并协助开瓶， 如不需要开瓶，告诉顾客启</w:t>
      </w:r>
      <w:r>
        <w:rPr>
          <w:color w:val="7E7E7E"/>
        </w:rPr>
        <w:t>瓶器的位置，致礼貌语</w:t>
      </w:r>
    </w:p>
    <w:p>
      <w:pPr>
        <w:pStyle w:val="8"/>
        <w:spacing w:line="326" w:lineRule="exact"/>
        <w:ind w:left="1549"/>
      </w:pPr>
      <w:r>
        <w:rPr>
          <w:color w:val="7E7E7E"/>
        </w:rPr>
        <w:t>注意：酒水远离炭火</w:t>
      </w:r>
    </w:p>
    <w:p>
      <w:pPr>
        <w:pStyle w:val="5"/>
        <w:numPr>
          <w:ilvl w:val="1"/>
          <w:numId w:val="40"/>
        </w:numPr>
        <w:tabs>
          <w:tab w:val="left" w:pos="1550"/>
        </w:tabs>
        <w:spacing w:before="0" w:after="0" w:line="579" w:lineRule="exact"/>
        <w:ind w:left="1549" w:right="0" w:hanging="404"/>
        <w:jc w:val="left"/>
      </w:pPr>
      <w:r>
        <w:rPr>
          <w:color w:val="585858"/>
        </w:rPr>
        <w:br w:type="column"/>
      </w:r>
      <w:r>
        <w:rPr>
          <w:color w:val="585858"/>
        </w:rPr>
        <w:t>随手意识</w:t>
      </w:r>
    </w:p>
    <w:p>
      <w:pPr>
        <w:pStyle w:val="8"/>
        <w:spacing w:before="65" w:line="156" w:lineRule="auto"/>
        <w:ind w:left="1549" w:right="988"/>
      </w:pPr>
      <w:r>
        <w:rPr>
          <w:color w:val="7E7E7E"/>
        </w:rPr>
        <w:t>上完酒水，征询顾客同意后回收空盘、空瓶、空串架等</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pPr>
    </w:p>
    <w:p>
      <w:pPr>
        <w:pStyle w:val="8"/>
      </w:pPr>
    </w:p>
    <w:p>
      <w:pPr>
        <w:pStyle w:val="8"/>
        <w:spacing w:before="12"/>
        <w:rPr>
          <w:sz w:val="10"/>
        </w:rPr>
      </w:pPr>
    </w:p>
    <w:p>
      <w:pPr>
        <w:pStyle w:val="8"/>
        <w:spacing w:before="47" w:line="328" w:lineRule="exact"/>
        <w:ind w:left="6953"/>
      </w:pPr>
      <w:r>
        <w:rPr>
          <w:color w:val="7E7E7E"/>
        </w:rPr>
        <w:t>注意：</w:t>
      </w:r>
    </w:p>
    <w:p>
      <w:pPr>
        <w:pStyle w:val="16"/>
        <w:numPr>
          <w:ilvl w:val="2"/>
          <w:numId w:val="40"/>
        </w:numPr>
        <w:tabs>
          <w:tab w:val="left" w:pos="7314"/>
        </w:tabs>
        <w:spacing w:before="0" w:after="0" w:line="288" w:lineRule="exact"/>
        <w:ind w:left="7313" w:right="0" w:hanging="361"/>
        <w:jc w:val="left"/>
        <w:rPr>
          <w:sz w:val="20"/>
        </w:rPr>
      </w:pPr>
      <w:r>
        <w:rPr>
          <w:color w:val="7E7E7E"/>
          <w:sz w:val="20"/>
        </w:rPr>
        <w:t>酒水领取需先进先出</w:t>
      </w:r>
    </w:p>
    <w:p>
      <w:pPr>
        <w:pStyle w:val="16"/>
        <w:numPr>
          <w:ilvl w:val="2"/>
          <w:numId w:val="40"/>
        </w:numPr>
        <w:tabs>
          <w:tab w:val="left" w:pos="7314"/>
        </w:tabs>
        <w:spacing w:before="0" w:after="0" w:line="288" w:lineRule="exact"/>
        <w:ind w:left="7313" w:right="0" w:hanging="361"/>
        <w:jc w:val="left"/>
        <w:rPr>
          <w:sz w:val="20"/>
        </w:rPr>
      </w:pPr>
      <w:r>
        <w:rPr>
          <w:color w:val="7E7E7E"/>
          <w:sz w:val="20"/>
        </w:rPr>
        <w:t>注意礼节礼貌用语服务</w:t>
      </w:r>
    </w:p>
    <w:p>
      <w:pPr>
        <w:pStyle w:val="16"/>
        <w:numPr>
          <w:ilvl w:val="2"/>
          <w:numId w:val="40"/>
        </w:numPr>
        <w:tabs>
          <w:tab w:val="left" w:pos="7314"/>
        </w:tabs>
        <w:spacing w:before="0" w:after="0" w:line="288" w:lineRule="exact"/>
        <w:ind w:left="7313" w:right="0" w:hanging="361"/>
        <w:jc w:val="left"/>
        <w:rPr>
          <w:sz w:val="20"/>
        </w:rPr>
      </w:pPr>
      <w:r>
        <w:rPr>
          <w:color w:val="7E7E7E"/>
          <w:sz w:val="20"/>
        </w:rPr>
        <w:t>报酒水名称、数量</w:t>
      </w:r>
    </w:p>
    <w:p>
      <w:pPr>
        <w:pStyle w:val="16"/>
        <w:numPr>
          <w:ilvl w:val="2"/>
          <w:numId w:val="40"/>
        </w:numPr>
        <w:tabs>
          <w:tab w:val="left" w:pos="7314"/>
        </w:tabs>
        <w:spacing w:before="0" w:after="0" w:line="288" w:lineRule="exact"/>
        <w:ind w:left="7313" w:right="0" w:hanging="361"/>
        <w:jc w:val="left"/>
        <w:rPr>
          <w:sz w:val="20"/>
        </w:rPr>
      </w:pPr>
      <w:r>
        <w:rPr>
          <w:color w:val="7E7E7E"/>
          <w:w w:val="95"/>
          <w:sz w:val="20"/>
        </w:rPr>
        <w:t>两瓶以上要使用酒提子</w:t>
      </w:r>
    </w:p>
    <w:p>
      <w:pPr>
        <w:pStyle w:val="16"/>
        <w:numPr>
          <w:ilvl w:val="2"/>
          <w:numId w:val="40"/>
        </w:numPr>
        <w:tabs>
          <w:tab w:val="left" w:pos="7314"/>
        </w:tabs>
        <w:spacing w:before="0" w:after="0" w:line="264" w:lineRule="exact"/>
        <w:ind w:left="7313" w:right="0" w:hanging="361"/>
        <w:jc w:val="left"/>
        <w:rPr>
          <w:sz w:val="20"/>
        </w:rPr>
      </w:pPr>
      <w:r>
        <w:rPr>
          <w:color w:val="7E7E7E"/>
          <w:spacing w:val="-1"/>
          <w:w w:val="95"/>
          <w:sz w:val="20"/>
        </w:rPr>
        <w:t>注意安全，保持岗位卫</w:t>
      </w:r>
    </w:p>
    <w:p>
      <w:pPr>
        <w:pStyle w:val="8"/>
        <w:spacing w:line="305" w:lineRule="exact"/>
        <w:ind w:left="7313"/>
      </w:pPr>
      <w:r>
        <w:rPr>
          <w:color w:val="7E7E7E"/>
        </w:rPr>
        <w:t>生随手清洁</w:t>
      </w:r>
    </w:p>
    <w:p>
      <w:pPr>
        <w:spacing w:after="0" w:line="305" w:lineRule="exact"/>
        <w:sectPr>
          <w:type w:val="continuous"/>
          <w:pgSz w:w="10380" w:h="13900"/>
          <w:pgMar w:top="1300" w:right="0" w:bottom="280" w:left="0" w:header="720" w:footer="720" w:gutter="0"/>
        </w:sectPr>
      </w:pPr>
    </w:p>
    <w:p>
      <w:pPr>
        <w:pStyle w:val="8"/>
        <w:spacing w:before="9"/>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03"/>
        <w:gridCol w:w="1453"/>
        <w:gridCol w:w="2502"/>
        <w:gridCol w:w="2502"/>
        <w:gridCol w:w="14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17" w:type="dxa"/>
            <w:gridSpan w:val="6"/>
            <w:tcBorders>
              <w:top w:val="nil"/>
              <w:left w:val="nil"/>
              <w:right w:val="nil"/>
            </w:tcBorders>
            <w:shd w:val="clear" w:color="auto" w:fill="5A1717"/>
          </w:tcPr>
          <w:p>
            <w:pPr>
              <w:pStyle w:val="17"/>
              <w:spacing w:before="39"/>
              <w:ind w:left="3614" w:right="3606"/>
              <w:jc w:val="center"/>
              <w:rPr>
                <w:b/>
                <w:sz w:val="21"/>
              </w:rPr>
            </w:pPr>
            <w:r>
              <w:rPr>
                <w:b/>
                <w:color w:val="FFFFFF"/>
                <w:w w:val="120"/>
                <w:sz w:val="21"/>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404" w:type="dxa"/>
            <w:shd w:val="clear" w:color="auto" w:fill="D9D9D9"/>
          </w:tcPr>
          <w:p>
            <w:pPr>
              <w:pStyle w:val="17"/>
              <w:spacing w:before="134"/>
              <w:ind w:left="28" w:right="13"/>
              <w:jc w:val="center"/>
              <w:rPr>
                <w:b/>
                <w:sz w:val="11"/>
              </w:rPr>
            </w:pPr>
            <w:r>
              <w:rPr>
                <w:b/>
                <w:w w:val="125"/>
                <w:sz w:val="11"/>
              </w:rPr>
              <w:t>序号</w:t>
            </w:r>
          </w:p>
        </w:tc>
        <w:tc>
          <w:tcPr>
            <w:tcW w:w="1103" w:type="dxa"/>
            <w:shd w:val="clear" w:color="auto" w:fill="D9D9D9"/>
          </w:tcPr>
          <w:p>
            <w:pPr>
              <w:pStyle w:val="17"/>
              <w:spacing w:before="134"/>
              <w:ind w:left="222" w:right="207"/>
              <w:jc w:val="center"/>
              <w:rPr>
                <w:b/>
                <w:sz w:val="11"/>
              </w:rPr>
            </w:pPr>
            <w:r>
              <w:rPr>
                <w:b/>
                <w:w w:val="125"/>
                <w:sz w:val="11"/>
              </w:rPr>
              <w:t>流程</w:t>
            </w:r>
          </w:p>
        </w:tc>
        <w:tc>
          <w:tcPr>
            <w:tcW w:w="1453" w:type="dxa"/>
            <w:shd w:val="clear" w:color="auto" w:fill="D9D9D9"/>
          </w:tcPr>
          <w:p>
            <w:pPr>
              <w:pStyle w:val="17"/>
              <w:spacing w:before="134"/>
              <w:ind w:left="391" w:right="383"/>
              <w:jc w:val="center"/>
              <w:rPr>
                <w:b/>
                <w:sz w:val="11"/>
              </w:rPr>
            </w:pPr>
            <w:r>
              <w:rPr>
                <w:b/>
                <w:w w:val="125"/>
                <w:sz w:val="11"/>
              </w:rPr>
              <w:t>步骤</w:t>
            </w:r>
          </w:p>
        </w:tc>
        <w:tc>
          <w:tcPr>
            <w:tcW w:w="2502" w:type="dxa"/>
            <w:shd w:val="clear" w:color="auto" w:fill="D9D9D9"/>
          </w:tcPr>
          <w:p>
            <w:pPr>
              <w:pStyle w:val="17"/>
              <w:spacing w:before="134"/>
              <w:ind w:left="616"/>
              <w:rPr>
                <w:b/>
                <w:sz w:val="11"/>
              </w:rPr>
            </w:pPr>
            <w:r>
              <w:rPr>
                <w:b/>
                <w:w w:val="125"/>
                <w:sz w:val="11"/>
              </w:rPr>
              <w:t>相关设备/工具/物料</w:t>
            </w:r>
          </w:p>
        </w:tc>
        <w:tc>
          <w:tcPr>
            <w:tcW w:w="2502" w:type="dxa"/>
            <w:shd w:val="clear" w:color="auto" w:fill="D9D9D9"/>
          </w:tcPr>
          <w:p>
            <w:pPr>
              <w:pStyle w:val="17"/>
              <w:spacing w:before="134"/>
              <w:ind w:left="834"/>
              <w:rPr>
                <w:b/>
                <w:sz w:val="11"/>
              </w:rPr>
            </w:pPr>
            <w:r>
              <w:rPr>
                <w:b/>
                <w:w w:val="125"/>
                <w:sz w:val="11"/>
              </w:rPr>
              <w:t>重点注意事项</w:t>
            </w:r>
          </w:p>
        </w:tc>
        <w:tc>
          <w:tcPr>
            <w:tcW w:w="1453" w:type="dxa"/>
            <w:shd w:val="clear" w:color="auto" w:fill="D9D9D9"/>
          </w:tcPr>
          <w:p>
            <w:pPr>
              <w:pStyle w:val="17"/>
              <w:spacing w:before="134"/>
              <w:ind w:left="274"/>
              <w:rPr>
                <w:b/>
                <w:sz w:val="11"/>
              </w:rPr>
            </w:pPr>
            <w:r>
              <w:rPr>
                <w:b/>
                <w:w w:val="125"/>
                <w:sz w:val="11"/>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2" w:hRule="atLeast"/>
        </w:trPr>
        <w:tc>
          <w:tcPr>
            <w:tcW w:w="404" w:type="dxa"/>
          </w:tcPr>
          <w:p>
            <w:pPr>
              <w:pStyle w:val="17"/>
              <w:rPr>
                <w:rFonts w:ascii="Times New Roman"/>
                <w:sz w:val="16"/>
              </w:rPr>
            </w:pPr>
          </w:p>
          <w:p>
            <w:pPr>
              <w:pStyle w:val="17"/>
              <w:rPr>
                <w:rFonts w:ascii="Times New Roman"/>
                <w:sz w:val="16"/>
              </w:rPr>
            </w:pPr>
          </w:p>
          <w:p>
            <w:pPr>
              <w:pStyle w:val="17"/>
              <w:spacing w:before="92"/>
              <w:ind w:left="15"/>
              <w:jc w:val="center"/>
              <w:rPr>
                <w:b/>
                <w:sz w:val="11"/>
              </w:rPr>
            </w:pPr>
            <w:r>
              <w:rPr>
                <w:b/>
                <w:w w:val="127"/>
                <w:sz w:val="11"/>
              </w:rPr>
              <w:t>一</w:t>
            </w:r>
          </w:p>
        </w:tc>
        <w:tc>
          <w:tcPr>
            <w:tcW w:w="1103" w:type="dxa"/>
          </w:tcPr>
          <w:p>
            <w:pPr>
              <w:pStyle w:val="17"/>
              <w:rPr>
                <w:rFonts w:ascii="Times New Roman"/>
                <w:sz w:val="16"/>
              </w:rPr>
            </w:pPr>
          </w:p>
          <w:p>
            <w:pPr>
              <w:pStyle w:val="17"/>
              <w:rPr>
                <w:rFonts w:ascii="Times New Roman"/>
                <w:sz w:val="16"/>
              </w:rPr>
            </w:pPr>
          </w:p>
          <w:p>
            <w:pPr>
              <w:pStyle w:val="17"/>
              <w:spacing w:before="92"/>
              <w:ind w:left="215" w:right="215"/>
              <w:jc w:val="center"/>
              <w:rPr>
                <w:b/>
                <w:sz w:val="11"/>
              </w:rPr>
            </w:pPr>
            <w:r>
              <w:rPr>
                <w:b/>
                <w:w w:val="125"/>
                <w:sz w:val="11"/>
              </w:rPr>
              <w:t>仪容仪表</w:t>
            </w:r>
          </w:p>
        </w:tc>
        <w:tc>
          <w:tcPr>
            <w:tcW w:w="1453" w:type="dxa"/>
          </w:tcPr>
          <w:p>
            <w:pPr>
              <w:pStyle w:val="17"/>
              <w:spacing w:before="126" w:line="208" w:lineRule="auto"/>
              <w:ind w:left="446" w:right="435"/>
              <w:jc w:val="both"/>
              <w:rPr>
                <w:b/>
                <w:sz w:val="11"/>
              </w:rPr>
            </w:pPr>
            <w:r>
              <w:rPr>
                <w:b/>
                <w:w w:val="125"/>
                <w:sz w:val="11"/>
              </w:rPr>
              <w:t>检查头发检查妆容检查工装检查工牌检查手部</w:t>
            </w:r>
          </w:p>
        </w:tc>
        <w:tc>
          <w:tcPr>
            <w:tcW w:w="2502" w:type="dxa"/>
          </w:tcPr>
          <w:p>
            <w:pPr>
              <w:pStyle w:val="17"/>
              <w:spacing w:before="8"/>
              <w:rPr>
                <w:rFonts w:ascii="Times New Roman"/>
                <w:sz w:val="16"/>
              </w:rPr>
            </w:pPr>
          </w:p>
          <w:p>
            <w:pPr>
              <w:pStyle w:val="17"/>
              <w:spacing w:line="189" w:lineRule="exact"/>
              <w:ind w:left="26"/>
              <w:rPr>
                <w:b/>
                <w:sz w:val="11"/>
              </w:rPr>
            </w:pPr>
            <w:r>
              <w:rPr>
                <w:b/>
                <w:w w:val="125"/>
                <w:sz w:val="11"/>
              </w:rPr>
              <w:t>工具：</w:t>
            </w:r>
          </w:p>
          <w:p>
            <w:pPr>
              <w:pStyle w:val="17"/>
              <w:spacing w:before="6" w:line="208" w:lineRule="auto"/>
              <w:ind w:left="26" w:right="1066"/>
              <w:rPr>
                <w:b/>
                <w:sz w:val="11"/>
              </w:rPr>
            </w:pPr>
            <w:r>
              <w:rPr>
                <w:b/>
                <w:w w:val="125"/>
                <w:sz w:val="11"/>
              </w:rPr>
              <w:t>腰包、口罩（传菜岗</w:t>
            </w:r>
            <w:r>
              <w:rPr>
                <w:b/>
                <w:spacing w:val="-18"/>
                <w:w w:val="125"/>
                <w:sz w:val="11"/>
              </w:rPr>
              <w:t xml:space="preserve">） </w:t>
            </w:r>
            <w:r>
              <w:rPr>
                <w:b/>
                <w:w w:val="125"/>
                <w:sz w:val="11"/>
              </w:rPr>
              <w:t>物料：</w:t>
            </w:r>
          </w:p>
          <w:p>
            <w:pPr>
              <w:pStyle w:val="17"/>
              <w:spacing w:line="184" w:lineRule="exact"/>
              <w:ind w:left="26"/>
              <w:rPr>
                <w:b/>
                <w:sz w:val="11"/>
              </w:rPr>
            </w:pPr>
            <w:r>
              <w:rPr>
                <w:b/>
                <w:w w:val="125"/>
                <w:sz w:val="11"/>
              </w:rPr>
              <w:t>头花、发卡、口红</w:t>
            </w:r>
          </w:p>
        </w:tc>
        <w:tc>
          <w:tcPr>
            <w:tcW w:w="2502" w:type="dxa"/>
          </w:tcPr>
          <w:p>
            <w:pPr>
              <w:pStyle w:val="17"/>
              <w:rPr>
                <w:rFonts w:ascii="Times New Roman"/>
                <w:sz w:val="16"/>
              </w:rPr>
            </w:pPr>
          </w:p>
          <w:p>
            <w:pPr>
              <w:pStyle w:val="17"/>
              <w:spacing w:before="119" w:line="208" w:lineRule="auto"/>
              <w:ind w:left="26" w:right="1625"/>
              <w:rPr>
                <w:b/>
                <w:sz w:val="11"/>
              </w:rPr>
            </w:pPr>
            <w:r>
              <w:rPr>
                <w:b/>
                <w:spacing w:val="-4"/>
                <w:w w:val="125"/>
                <w:sz w:val="11"/>
              </w:rPr>
              <w:t>不能佩戴饰品</w:t>
            </w:r>
            <w:r>
              <w:rPr>
                <w:b/>
                <w:w w:val="125"/>
                <w:sz w:val="11"/>
              </w:rPr>
              <w:t>不能有异味 精神饱满</w:t>
            </w:r>
          </w:p>
        </w:tc>
        <w:tc>
          <w:tcPr>
            <w:tcW w:w="1453" w:type="dxa"/>
          </w:tcPr>
          <w:p>
            <w:pPr>
              <w:pStyle w:val="17"/>
              <w:rPr>
                <w:rFonts w:ascii="Times New Roman"/>
                <w:sz w:val="16"/>
              </w:rPr>
            </w:pPr>
          </w:p>
          <w:p>
            <w:pPr>
              <w:pStyle w:val="17"/>
              <w:rPr>
                <w:rFonts w:ascii="Times New Roman"/>
                <w:sz w:val="16"/>
              </w:rPr>
            </w:pPr>
          </w:p>
          <w:p>
            <w:pPr>
              <w:pStyle w:val="17"/>
              <w:spacing w:before="92"/>
              <w:ind w:left="25"/>
              <w:rPr>
                <w:b/>
                <w:sz w:val="11"/>
              </w:rPr>
            </w:pPr>
            <w:r>
              <w:rPr>
                <w:b/>
                <w:w w:val="125"/>
                <w:sz w:val="11"/>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2" w:hRule="atLeast"/>
        </w:trPr>
        <w:tc>
          <w:tcPr>
            <w:tcW w:w="40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3"/>
              </w:rPr>
            </w:pPr>
          </w:p>
          <w:p>
            <w:pPr>
              <w:pStyle w:val="17"/>
              <w:ind w:left="15"/>
              <w:jc w:val="center"/>
              <w:rPr>
                <w:b/>
                <w:sz w:val="11"/>
              </w:rPr>
            </w:pPr>
            <w:r>
              <w:rPr>
                <w:b/>
                <w:w w:val="127"/>
                <w:sz w:val="11"/>
              </w:rPr>
              <w:t>二</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3"/>
              </w:rPr>
            </w:pPr>
          </w:p>
          <w:p>
            <w:pPr>
              <w:pStyle w:val="17"/>
              <w:ind w:left="215" w:right="215"/>
              <w:jc w:val="center"/>
              <w:rPr>
                <w:b/>
                <w:sz w:val="11"/>
              </w:rPr>
            </w:pPr>
            <w:r>
              <w:rPr>
                <w:b/>
                <w:w w:val="125"/>
                <w:sz w:val="11"/>
              </w:rPr>
              <w:t>洗手消毒</w:t>
            </w:r>
          </w:p>
        </w:tc>
        <w:tc>
          <w:tcPr>
            <w:tcW w:w="1453" w:type="dxa"/>
          </w:tcPr>
          <w:p>
            <w:pPr>
              <w:pStyle w:val="17"/>
              <w:spacing w:before="107" w:line="208" w:lineRule="auto"/>
              <w:ind w:left="446" w:right="435"/>
              <w:jc w:val="both"/>
              <w:rPr>
                <w:b/>
                <w:sz w:val="11"/>
              </w:rPr>
            </w:pPr>
            <w:r>
              <w:rPr>
                <w:b/>
                <w:w w:val="125"/>
                <w:sz w:val="11"/>
              </w:rPr>
              <w:t>淋湿双手涂洗手液揉搓双手冲洗双手擦干双手挤消毒液丢弃废纸消毒手部</w:t>
            </w:r>
          </w:p>
        </w:tc>
        <w:tc>
          <w:tcPr>
            <w:tcW w:w="2502" w:type="dxa"/>
          </w:tcPr>
          <w:p>
            <w:pPr>
              <w:pStyle w:val="17"/>
              <w:rPr>
                <w:rFonts w:ascii="Times New Roman"/>
                <w:sz w:val="23"/>
              </w:rPr>
            </w:pPr>
          </w:p>
          <w:p>
            <w:pPr>
              <w:pStyle w:val="17"/>
              <w:spacing w:line="190" w:lineRule="exact"/>
              <w:ind w:left="26"/>
              <w:rPr>
                <w:b/>
                <w:sz w:val="11"/>
              </w:rPr>
            </w:pPr>
            <w:r>
              <w:rPr>
                <w:b/>
                <w:w w:val="125"/>
                <w:sz w:val="11"/>
              </w:rPr>
              <w:t>设备：</w:t>
            </w:r>
          </w:p>
          <w:p>
            <w:pPr>
              <w:pStyle w:val="17"/>
              <w:spacing w:before="5" w:line="208" w:lineRule="auto"/>
              <w:ind w:left="26" w:right="1485"/>
              <w:rPr>
                <w:b/>
                <w:sz w:val="11"/>
              </w:rPr>
            </w:pPr>
            <w:r>
              <w:rPr>
                <w:b/>
                <w:spacing w:val="-3"/>
                <w:w w:val="125"/>
                <w:sz w:val="11"/>
              </w:rPr>
              <w:t>洗手池、垃圾桶</w:t>
            </w:r>
            <w:r>
              <w:rPr>
                <w:b/>
                <w:w w:val="125"/>
                <w:sz w:val="11"/>
              </w:rPr>
              <w:t>工具：</w:t>
            </w:r>
          </w:p>
          <w:p>
            <w:pPr>
              <w:pStyle w:val="17"/>
              <w:spacing w:line="208" w:lineRule="auto"/>
              <w:ind w:left="26" w:right="1764"/>
              <w:rPr>
                <w:b/>
                <w:sz w:val="11"/>
              </w:rPr>
            </w:pPr>
            <w:r>
              <w:rPr>
                <w:b/>
                <w:spacing w:val="-4"/>
                <w:w w:val="125"/>
                <w:sz w:val="11"/>
              </w:rPr>
              <w:t>洗手流程图</w:t>
            </w:r>
            <w:r>
              <w:rPr>
                <w:b/>
                <w:w w:val="125"/>
                <w:sz w:val="11"/>
              </w:rPr>
              <w:t>物料：</w:t>
            </w:r>
          </w:p>
          <w:p>
            <w:pPr>
              <w:pStyle w:val="17"/>
              <w:spacing w:line="184" w:lineRule="exact"/>
              <w:ind w:left="26"/>
              <w:rPr>
                <w:b/>
                <w:sz w:val="11"/>
              </w:rPr>
            </w:pPr>
            <w:r>
              <w:rPr>
                <w:b/>
                <w:w w:val="125"/>
                <w:sz w:val="11"/>
              </w:rPr>
              <w:t>洗手液、消毒液、擦手纸</w:t>
            </w:r>
          </w:p>
        </w:tc>
        <w:tc>
          <w:tcPr>
            <w:tcW w:w="2502" w:type="dxa"/>
          </w:tcPr>
          <w:p>
            <w:pPr>
              <w:pStyle w:val="17"/>
              <w:rPr>
                <w:rFonts w:ascii="Times New Roman"/>
                <w:sz w:val="16"/>
              </w:rPr>
            </w:pPr>
          </w:p>
          <w:p>
            <w:pPr>
              <w:pStyle w:val="17"/>
              <w:spacing w:before="99" w:line="208" w:lineRule="auto"/>
              <w:ind w:left="26" w:right="1314"/>
              <w:rPr>
                <w:b/>
                <w:sz w:val="11"/>
              </w:rPr>
            </w:pPr>
            <w:r>
              <w:rPr>
                <w:b/>
                <w:w w:val="125"/>
                <w:sz w:val="11"/>
              </w:rPr>
              <w:t>手部搓洗20秒以上指甲无污垢</w:t>
            </w:r>
          </w:p>
          <w:p>
            <w:pPr>
              <w:pStyle w:val="17"/>
              <w:spacing w:line="171" w:lineRule="exact"/>
              <w:ind w:left="26"/>
              <w:rPr>
                <w:b/>
                <w:sz w:val="11"/>
              </w:rPr>
            </w:pPr>
            <w:r>
              <w:rPr>
                <w:b/>
                <w:w w:val="125"/>
                <w:sz w:val="11"/>
              </w:rPr>
              <w:t>消毒后自然风干避免二次污染</w:t>
            </w:r>
          </w:p>
          <w:p>
            <w:pPr>
              <w:pStyle w:val="17"/>
              <w:spacing w:before="6" w:line="208" w:lineRule="auto"/>
              <w:ind w:left="26" w:right="55"/>
              <w:rPr>
                <w:b/>
                <w:sz w:val="11"/>
              </w:rPr>
            </w:pPr>
            <w:r>
              <w:rPr>
                <w:b/>
                <w:w w:val="125"/>
                <w:sz w:val="11"/>
              </w:rPr>
              <w:t>上岗前、手部受到污染后要洗手。例 如：接触钱，接触化学品后，执行清洁工作后，上洗手间后等</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3"/>
              </w:rPr>
            </w:pPr>
          </w:p>
          <w:p>
            <w:pPr>
              <w:pStyle w:val="17"/>
              <w:ind w:left="25"/>
              <w:rPr>
                <w:b/>
                <w:sz w:val="11"/>
              </w:rPr>
            </w:pPr>
            <w:r>
              <w:rPr>
                <w:b/>
                <w:w w:val="125"/>
                <w:sz w:val="11"/>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404" w:type="dxa"/>
          </w:tcPr>
          <w:p>
            <w:pPr>
              <w:pStyle w:val="17"/>
              <w:rPr>
                <w:rFonts w:ascii="Times New Roman"/>
                <w:sz w:val="16"/>
              </w:rPr>
            </w:pPr>
          </w:p>
          <w:p>
            <w:pPr>
              <w:pStyle w:val="17"/>
              <w:rPr>
                <w:rFonts w:ascii="Times New Roman"/>
                <w:sz w:val="16"/>
              </w:rPr>
            </w:pPr>
          </w:p>
          <w:p>
            <w:pPr>
              <w:pStyle w:val="17"/>
              <w:spacing w:before="9"/>
              <w:rPr>
                <w:rFonts w:ascii="Times New Roman"/>
                <w:sz w:val="14"/>
              </w:rPr>
            </w:pPr>
          </w:p>
          <w:p>
            <w:pPr>
              <w:pStyle w:val="17"/>
              <w:ind w:left="15"/>
              <w:jc w:val="center"/>
              <w:rPr>
                <w:b/>
                <w:sz w:val="11"/>
              </w:rPr>
            </w:pPr>
            <w:r>
              <w:rPr>
                <w:b/>
                <w:w w:val="127"/>
                <w:sz w:val="11"/>
              </w:rPr>
              <w:t>三</w:t>
            </w:r>
          </w:p>
        </w:tc>
        <w:tc>
          <w:tcPr>
            <w:tcW w:w="1103" w:type="dxa"/>
          </w:tcPr>
          <w:p>
            <w:pPr>
              <w:pStyle w:val="17"/>
              <w:rPr>
                <w:rFonts w:ascii="Times New Roman"/>
                <w:sz w:val="16"/>
              </w:rPr>
            </w:pPr>
          </w:p>
          <w:p>
            <w:pPr>
              <w:pStyle w:val="17"/>
              <w:rPr>
                <w:rFonts w:ascii="Times New Roman"/>
                <w:sz w:val="16"/>
              </w:rPr>
            </w:pPr>
          </w:p>
          <w:p>
            <w:pPr>
              <w:pStyle w:val="17"/>
              <w:spacing w:before="9"/>
              <w:rPr>
                <w:rFonts w:ascii="Times New Roman"/>
                <w:sz w:val="14"/>
              </w:rPr>
            </w:pPr>
          </w:p>
          <w:p>
            <w:pPr>
              <w:pStyle w:val="17"/>
              <w:ind w:left="222" w:right="207"/>
              <w:jc w:val="center"/>
              <w:rPr>
                <w:b/>
                <w:sz w:val="11"/>
              </w:rPr>
            </w:pPr>
            <w:r>
              <w:rPr>
                <w:b/>
                <w:w w:val="125"/>
                <w:sz w:val="11"/>
              </w:rPr>
              <w:t>补充物料</w:t>
            </w:r>
          </w:p>
        </w:tc>
        <w:tc>
          <w:tcPr>
            <w:tcW w:w="1453" w:type="dxa"/>
          </w:tcPr>
          <w:p>
            <w:pPr>
              <w:pStyle w:val="17"/>
              <w:rPr>
                <w:rFonts w:ascii="Times New Roman"/>
                <w:sz w:val="16"/>
              </w:rPr>
            </w:pPr>
          </w:p>
          <w:p>
            <w:pPr>
              <w:pStyle w:val="17"/>
              <w:rPr>
                <w:rFonts w:ascii="Times New Roman"/>
                <w:sz w:val="16"/>
              </w:rPr>
            </w:pPr>
          </w:p>
          <w:p>
            <w:pPr>
              <w:pStyle w:val="17"/>
              <w:spacing w:before="104" w:line="208" w:lineRule="auto"/>
              <w:ind w:left="446" w:right="435"/>
              <w:rPr>
                <w:b/>
                <w:sz w:val="11"/>
              </w:rPr>
            </w:pPr>
            <w:r>
              <w:rPr>
                <w:b/>
                <w:w w:val="125"/>
                <w:sz w:val="11"/>
              </w:rPr>
              <w:t>补充物料补充酒水</w:t>
            </w:r>
          </w:p>
        </w:tc>
        <w:tc>
          <w:tcPr>
            <w:tcW w:w="2502" w:type="dxa"/>
          </w:tcPr>
          <w:p>
            <w:pPr>
              <w:pStyle w:val="17"/>
              <w:spacing w:before="2"/>
              <w:rPr>
                <w:rFonts w:ascii="Times New Roman"/>
                <w:sz w:val="16"/>
              </w:rPr>
            </w:pPr>
          </w:p>
          <w:p>
            <w:pPr>
              <w:pStyle w:val="17"/>
              <w:spacing w:line="190" w:lineRule="exact"/>
              <w:ind w:left="26"/>
              <w:rPr>
                <w:b/>
                <w:sz w:val="11"/>
              </w:rPr>
            </w:pPr>
            <w:r>
              <w:rPr>
                <w:b/>
                <w:w w:val="125"/>
                <w:sz w:val="11"/>
              </w:rPr>
              <w:t>物料：</w:t>
            </w:r>
          </w:p>
          <w:p>
            <w:pPr>
              <w:pStyle w:val="17"/>
              <w:spacing w:line="176" w:lineRule="exact"/>
              <w:ind w:left="26"/>
              <w:rPr>
                <w:b/>
                <w:sz w:val="11"/>
              </w:rPr>
            </w:pPr>
            <w:r>
              <w:rPr>
                <w:b/>
                <w:w w:val="125"/>
                <w:sz w:val="11"/>
              </w:rPr>
              <w:t>扎啤桶、扎啤杯、扎壶、果汁杯、吸管</w:t>
            </w:r>
          </w:p>
          <w:p>
            <w:pPr>
              <w:pStyle w:val="17"/>
              <w:spacing w:before="5" w:line="208" w:lineRule="auto"/>
              <w:ind w:left="26" w:right="87"/>
              <w:rPr>
                <w:b/>
                <w:sz w:val="11"/>
              </w:rPr>
            </w:pPr>
            <w:r>
              <w:rPr>
                <w:b/>
                <w:w w:val="125"/>
                <w:sz w:val="11"/>
              </w:rPr>
              <w:t>、红酒杯、醒酒器、白酒杯、分酒器等酒水：</w:t>
            </w:r>
          </w:p>
          <w:p>
            <w:pPr>
              <w:pStyle w:val="17"/>
              <w:spacing w:line="184" w:lineRule="exact"/>
              <w:ind w:left="26"/>
              <w:rPr>
                <w:b/>
                <w:sz w:val="11"/>
              </w:rPr>
            </w:pPr>
            <w:r>
              <w:rPr>
                <w:b/>
                <w:w w:val="125"/>
                <w:sz w:val="11"/>
              </w:rPr>
              <w:t>啤酒、饮品、白酒等</w:t>
            </w:r>
          </w:p>
        </w:tc>
        <w:tc>
          <w:tcPr>
            <w:tcW w:w="2502" w:type="dxa"/>
          </w:tcPr>
          <w:p>
            <w:pPr>
              <w:pStyle w:val="17"/>
              <w:spacing w:before="9"/>
              <w:rPr>
                <w:rFonts w:ascii="Times New Roman"/>
                <w:sz w:val="17"/>
              </w:rPr>
            </w:pPr>
          </w:p>
          <w:p>
            <w:pPr>
              <w:pStyle w:val="17"/>
              <w:spacing w:line="208" w:lineRule="auto"/>
              <w:ind w:left="26" w:right="1734"/>
              <w:rPr>
                <w:b/>
                <w:sz w:val="11"/>
              </w:rPr>
            </w:pPr>
            <w:r>
              <w:rPr>
                <w:b/>
                <w:w w:val="125"/>
                <w:sz w:val="11"/>
              </w:rPr>
              <w:t>Logo朝外分 类 摆 放 离地10公分</w:t>
            </w:r>
          </w:p>
          <w:p>
            <w:pPr>
              <w:pStyle w:val="17"/>
              <w:spacing w:line="208" w:lineRule="auto"/>
              <w:ind w:left="26" w:right="1625"/>
              <w:rPr>
                <w:b/>
                <w:sz w:val="11"/>
              </w:rPr>
            </w:pPr>
            <w:r>
              <w:rPr>
                <w:b/>
                <w:w w:val="125"/>
                <w:sz w:val="11"/>
              </w:rPr>
              <w:t>及时补充酒水先进先出</w:t>
            </w:r>
          </w:p>
        </w:tc>
        <w:tc>
          <w:tcPr>
            <w:tcW w:w="1453" w:type="dxa"/>
          </w:tcPr>
          <w:p>
            <w:pPr>
              <w:pStyle w:val="17"/>
              <w:rPr>
                <w:rFonts w:ascii="Times New Roman"/>
                <w:sz w:val="12"/>
              </w:rPr>
            </w:pPr>
          </w:p>
          <w:p>
            <w:pPr>
              <w:pStyle w:val="17"/>
              <w:rPr>
                <w:rFonts w:ascii="Times New Roman"/>
                <w:sz w:val="12"/>
              </w:rPr>
            </w:pPr>
          </w:p>
          <w:p>
            <w:pPr>
              <w:pStyle w:val="17"/>
              <w:rPr>
                <w:rFonts w:ascii="Times New Roman"/>
                <w:sz w:val="12"/>
              </w:rPr>
            </w:pPr>
          </w:p>
          <w:p>
            <w:pPr>
              <w:pStyle w:val="17"/>
              <w:spacing w:before="10"/>
              <w:rPr>
                <w:rFonts w:ascii="Times New Roman"/>
                <w:sz w:val="14"/>
              </w:rPr>
            </w:pPr>
          </w:p>
          <w:p>
            <w:pPr>
              <w:pStyle w:val="17"/>
              <w:ind w:left="5"/>
              <w:jc w:val="center"/>
              <w:rPr>
                <w:rFonts w:ascii="Calibri"/>
                <w:b/>
                <w:i/>
                <w:sz w:val="11"/>
              </w:rPr>
            </w:pPr>
            <w:r>
              <w:rPr>
                <w:rFonts w:ascii="Calibri"/>
                <w:b/>
                <w:i/>
                <w:w w:val="125"/>
                <w:sz w:val="1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5" w:hRule="atLeast"/>
        </w:trPr>
        <w:tc>
          <w:tcPr>
            <w:tcW w:w="40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5"/>
              <w:rPr>
                <w:rFonts w:ascii="Times New Roman"/>
                <w:sz w:val="20"/>
              </w:rPr>
            </w:pPr>
          </w:p>
          <w:p>
            <w:pPr>
              <w:pStyle w:val="17"/>
              <w:jc w:val="center"/>
              <w:rPr>
                <w:b/>
                <w:sz w:val="11"/>
              </w:rPr>
            </w:pPr>
            <w:r>
              <w:rPr>
                <w:b/>
                <w:w w:val="127"/>
                <w:sz w:val="11"/>
              </w:rPr>
              <w:t>四</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5"/>
              <w:rPr>
                <w:rFonts w:ascii="Times New Roman"/>
                <w:sz w:val="20"/>
              </w:rPr>
            </w:pPr>
          </w:p>
          <w:p>
            <w:pPr>
              <w:pStyle w:val="17"/>
              <w:ind w:left="215" w:right="215"/>
              <w:jc w:val="center"/>
              <w:rPr>
                <w:b/>
                <w:sz w:val="11"/>
              </w:rPr>
            </w:pPr>
            <w:r>
              <w:rPr>
                <w:b/>
                <w:w w:val="125"/>
                <w:sz w:val="11"/>
              </w:rPr>
              <w:t>收尾清扫</w:t>
            </w:r>
          </w:p>
        </w:tc>
        <w:tc>
          <w:tcPr>
            <w:tcW w:w="1453" w:type="dxa"/>
          </w:tcPr>
          <w:p>
            <w:pPr>
              <w:pStyle w:val="17"/>
              <w:rPr>
                <w:rFonts w:ascii="Times New Roman"/>
                <w:sz w:val="16"/>
              </w:rPr>
            </w:pPr>
          </w:p>
          <w:p>
            <w:pPr>
              <w:pStyle w:val="17"/>
              <w:rPr>
                <w:rFonts w:ascii="Times New Roman"/>
                <w:sz w:val="16"/>
              </w:rPr>
            </w:pPr>
          </w:p>
          <w:p>
            <w:pPr>
              <w:pStyle w:val="17"/>
              <w:spacing w:before="8"/>
              <w:rPr>
                <w:rFonts w:ascii="Times New Roman"/>
                <w:sz w:val="22"/>
              </w:rPr>
            </w:pPr>
          </w:p>
          <w:p>
            <w:pPr>
              <w:pStyle w:val="17"/>
              <w:spacing w:line="208" w:lineRule="auto"/>
              <w:ind w:left="446" w:right="435"/>
              <w:jc w:val="both"/>
              <w:rPr>
                <w:b/>
                <w:sz w:val="11"/>
              </w:rPr>
            </w:pPr>
            <w:r>
              <w:rPr>
                <w:b/>
                <w:w w:val="125"/>
                <w:sz w:val="11"/>
              </w:rPr>
              <w:t>清洁设备清洁工具清理环境</w:t>
            </w:r>
          </w:p>
        </w:tc>
        <w:tc>
          <w:tcPr>
            <w:tcW w:w="2502" w:type="dxa"/>
          </w:tcPr>
          <w:p>
            <w:pPr>
              <w:pStyle w:val="17"/>
              <w:spacing w:before="81" w:line="189" w:lineRule="exact"/>
              <w:ind w:left="26"/>
              <w:rPr>
                <w:b/>
                <w:sz w:val="11"/>
              </w:rPr>
            </w:pPr>
            <w:r>
              <w:rPr>
                <w:b/>
                <w:w w:val="125"/>
                <w:sz w:val="11"/>
              </w:rPr>
              <w:t>设备：</w:t>
            </w:r>
          </w:p>
          <w:p>
            <w:pPr>
              <w:pStyle w:val="17"/>
              <w:spacing w:before="6" w:line="208" w:lineRule="auto"/>
              <w:ind w:left="26" w:right="848"/>
              <w:rPr>
                <w:b/>
                <w:sz w:val="11"/>
              </w:rPr>
            </w:pPr>
            <w:r>
              <w:rPr>
                <w:b/>
                <w:spacing w:val="-2"/>
                <w:w w:val="125"/>
                <w:sz w:val="11"/>
              </w:rPr>
              <w:t>扎啤机、饮料机、 展示柜</w:t>
            </w:r>
            <w:r>
              <w:rPr>
                <w:b/>
                <w:w w:val="125"/>
                <w:sz w:val="11"/>
              </w:rPr>
              <w:t>工具：</w:t>
            </w:r>
          </w:p>
          <w:p>
            <w:pPr>
              <w:pStyle w:val="17"/>
              <w:spacing w:line="208" w:lineRule="auto"/>
              <w:ind w:left="26" w:right="56"/>
              <w:rPr>
                <w:b/>
                <w:sz w:val="11"/>
              </w:rPr>
            </w:pPr>
            <w:r>
              <w:rPr>
                <w:b/>
                <w:w w:val="125"/>
                <w:sz w:val="11"/>
              </w:rPr>
              <w:t>棕色毛巾、绿色毛巾、水桶、托普66、拖布、拖布车、扫把、撮子等</w:t>
            </w:r>
          </w:p>
          <w:p>
            <w:pPr>
              <w:pStyle w:val="17"/>
              <w:spacing w:line="171" w:lineRule="exact"/>
              <w:ind w:left="26"/>
              <w:rPr>
                <w:b/>
                <w:sz w:val="11"/>
              </w:rPr>
            </w:pPr>
            <w:r>
              <w:rPr>
                <w:b/>
                <w:w w:val="125"/>
                <w:sz w:val="11"/>
              </w:rPr>
              <w:t>清扫范围：</w:t>
            </w:r>
          </w:p>
          <w:p>
            <w:pPr>
              <w:pStyle w:val="17"/>
              <w:spacing w:line="176" w:lineRule="exact"/>
              <w:ind w:left="26"/>
              <w:rPr>
                <w:b/>
                <w:sz w:val="11"/>
              </w:rPr>
            </w:pPr>
            <w:r>
              <w:rPr>
                <w:b/>
                <w:w w:val="125"/>
                <w:sz w:val="11"/>
              </w:rPr>
              <w:t>台面、抽屉、扎啤机、果汁机、储物柜</w:t>
            </w:r>
          </w:p>
          <w:p>
            <w:pPr>
              <w:pStyle w:val="17"/>
              <w:spacing w:before="5" w:line="208" w:lineRule="auto"/>
              <w:ind w:left="26" w:right="87"/>
              <w:rPr>
                <w:b/>
                <w:sz w:val="11"/>
              </w:rPr>
            </w:pPr>
            <w:r>
              <w:rPr>
                <w:b/>
                <w:w w:val="125"/>
                <w:sz w:val="11"/>
              </w:rPr>
              <w:t>、展示柜内外、地面、死角、酒水架、酒提</w:t>
            </w:r>
          </w:p>
        </w:tc>
        <w:tc>
          <w:tcPr>
            <w:tcW w:w="2502" w:type="dxa"/>
          </w:tcPr>
          <w:p>
            <w:pPr>
              <w:pStyle w:val="17"/>
              <w:rPr>
                <w:rFonts w:ascii="Times New Roman"/>
                <w:sz w:val="16"/>
              </w:rPr>
            </w:pPr>
          </w:p>
          <w:p>
            <w:pPr>
              <w:pStyle w:val="17"/>
              <w:rPr>
                <w:rFonts w:ascii="Times New Roman"/>
                <w:sz w:val="16"/>
              </w:rPr>
            </w:pPr>
          </w:p>
          <w:p>
            <w:pPr>
              <w:pStyle w:val="17"/>
              <w:spacing w:before="1"/>
              <w:rPr>
                <w:rFonts w:ascii="Times New Roman"/>
                <w:sz w:val="21"/>
              </w:rPr>
            </w:pPr>
          </w:p>
          <w:p>
            <w:pPr>
              <w:pStyle w:val="17"/>
              <w:spacing w:line="190" w:lineRule="exact"/>
              <w:ind w:left="26"/>
              <w:rPr>
                <w:b/>
                <w:sz w:val="11"/>
              </w:rPr>
            </w:pPr>
            <w:r>
              <w:rPr>
                <w:b/>
                <w:w w:val="125"/>
                <w:sz w:val="11"/>
              </w:rPr>
              <w:t>棕色毛巾消毒</w:t>
            </w:r>
          </w:p>
          <w:p>
            <w:pPr>
              <w:pStyle w:val="17"/>
              <w:spacing w:before="6" w:line="208" w:lineRule="auto"/>
              <w:ind w:left="26" w:right="344"/>
              <w:rPr>
                <w:b/>
                <w:sz w:val="11"/>
              </w:rPr>
            </w:pPr>
            <w:r>
              <w:rPr>
                <w:b/>
                <w:w w:val="125"/>
                <w:sz w:val="11"/>
              </w:rPr>
              <w:t>扎啤桶清洗开盖喷洒75%浓度酒精使用前清水冲洗</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5"/>
              <w:rPr>
                <w:rFonts w:ascii="Times New Roman"/>
                <w:sz w:val="20"/>
              </w:rPr>
            </w:pPr>
          </w:p>
          <w:p>
            <w:pPr>
              <w:pStyle w:val="17"/>
              <w:ind w:left="25"/>
              <w:rPr>
                <w:b/>
                <w:sz w:val="11"/>
              </w:rPr>
            </w:pPr>
            <w:r>
              <w:rPr>
                <w:b/>
                <w:w w:val="125"/>
                <w:sz w:val="11"/>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2" w:hRule="atLeast"/>
        </w:trPr>
        <w:tc>
          <w:tcPr>
            <w:tcW w:w="40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3"/>
              </w:rPr>
            </w:pPr>
          </w:p>
          <w:p>
            <w:pPr>
              <w:pStyle w:val="17"/>
              <w:ind w:left="15"/>
              <w:jc w:val="center"/>
              <w:rPr>
                <w:b/>
                <w:sz w:val="11"/>
              </w:rPr>
            </w:pPr>
            <w:r>
              <w:rPr>
                <w:b/>
                <w:w w:val="127"/>
                <w:sz w:val="11"/>
              </w:rPr>
              <w:t>五</w:t>
            </w:r>
          </w:p>
        </w:tc>
        <w:tc>
          <w:tcPr>
            <w:tcW w:w="110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3"/>
              </w:rPr>
            </w:pPr>
          </w:p>
          <w:p>
            <w:pPr>
              <w:pStyle w:val="17"/>
              <w:ind w:left="215" w:right="215"/>
              <w:jc w:val="center"/>
              <w:rPr>
                <w:b/>
                <w:sz w:val="11"/>
              </w:rPr>
            </w:pPr>
            <w:r>
              <w:rPr>
                <w:b/>
                <w:w w:val="125"/>
                <w:sz w:val="11"/>
              </w:rPr>
              <w:t>收尾检查</w:t>
            </w:r>
          </w:p>
        </w:tc>
        <w:tc>
          <w:tcPr>
            <w:tcW w:w="1453" w:type="dxa"/>
          </w:tcPr>
          <w:p>
            <w:pPr>
              <w:pStyle w:val="17"/>
              <w:rPr>
                <w:rFonts w:ascii="Times New Roman"/>
                <w:sz w:val="16"/>
              </w:rPr>
            </w:pPr>
          </w:p>
          <w:p>
            <w:pPr>
              <w:pStyle w:val="17"/>
              <w:rPr>
                <w:rFonts w:ascii="Times New Roman"/>
                <w:sz w:val="16"/>
              </w:rPr>
            </w:pPr>
          </w:p>
          <w:p>
            <w:pPr>
              <w:pStyle w:val="17"/>
              <w:spacing w:line="208" w:lineRule="auto"/>
              <w:ind w:left="446" w:right="435"/>
              <w:jc w:val="both"/>
              <w:rPr>
                <w:b/>
                <w:sz w:val="11"/>
              </w:rPr>
            </w:pPr>
            <w:r>
              <w:rPr>
                <w:b/>
                <w:w w:val="125"/>
                <w:sz w:val="11"/>
              </w:rPr>
              <w:t>盘点酒水关闭设备自检收尾申报检查</w:t>
            </w:r>
          </w:p>
        </w:tc>
        <w:tc>
          <w:tcPr>
            <w:tcW w:w="2502" w:type="dxa"/>
          </w:tcPr>
          <w:p>
            <w:pPr>
              <w:pStyle w:val="17"/>
              <w:rPr>
                <w:rFonts w:ascii="Times New Roman"/>
                <w:sz w:val="15"/>
              </w:rPr>
            </w:pPr>
          </w:p>
          <w:p>
            <w:pPr>
              <w:pStyle w:val="17"/>
              <w:spacing w:line="190" w:lineRule="exact"/>
              <w:ind w:left="26"/>
              <w:rPr>
                <w:b/>
                <w:sz w:val="11"/>
              </w:rPr>
            </w:pPr>
            <w:r>
              <w:rPr>
                <w:b/>
                <w:w w:val="125"/>
                <w:sz w:val="11"/>
              </w:rPr>
              <w:t>设备：</w:t>
            </w:r>
          </w:p>
          <w:p>
            <w:pPr>
              <w:pStyle w:val="17"/>
              <w:spacing w:before="6" w:line="208" w:lineRule="auto"/>
              <w:ind w:left="26" w:right="468"/>
              <w:rPr>
                <w:b/>
                <w:sz w:val="11"/>
              </w:rPr>
            </w:pPr>
            <w:r>
              <w:rPr>
                <w:b/>
                <w:w w:val="125"/>
                <w:sz w:val="11"/>
              </w:rPr>
              <w:t>打印机 、展示柜照明灯、照明灯工具：冰箱、盘点本、笔</w:t>
            </w:r>
          </w:p>
          <w:p>
            <w:pPr>
              <w:pStyle w:val="17"/>
              <w:spacing w:line="170" w:lineRule="exact"/>
              <w:ind w:left="26"/>
              <w:rPr>
                <w:b/>
                <w:sz w:val="11"/>
              </w:rPr>
            </w:pPr>
            <w:r>
              <w:rPr>
                <w:b/>
                <w:w w:val="125"/>
                <w:sz w:val="11"/>
              </w:rPr>
              <w:t>卫生范围：</w:t>
            </w:r>
          </w:p>
          <w:p>
            <w:pPr>
              <w:pStyle w:val="17"/>
              <w:spacing w:line="176" w:lineRule="exact"/>
              <w:ind w:left="26"/>
              <w:rPr>
                <w:b/>
                <w:sz w:val="11"/>
              </w:rPr>
            </w:pPr>
            <w:r>
              <w:rPr>
                <w:b/>
                <w:w w:val="125"/>
                <w:sz w:val="11"/>
              </w:rPr>
              <w:t>台面、抽屉、扎啤机、果汁机、储物柜</w:t>
            </w:r>
          </w:p>
          <w:p>
            <w:pPr>
              <w:pStyle w:val="17"/>
              <w:spacing w:before="6" w:line="208" w:lineRule="auto"/>
              <w:ind w:left="26" w:right="87"/>
              <w:rPr>
                <w:b/>
                <w:sz w:val="11"/>
              </w:rPr>
            </w:pPr>
            <w:r>
              <w:rPr>
                <w:b/>
                <w:w w:val="125"/>
                <w:sz w:val="11"/>
              </w:rPr>
              <w:t>、展示柜内外、地面、死角、酒水架、酒提</w:t>
            </w:r>
          </w:p>
        </w:tc>
        <w:tc>
          <w:tcPr>
            <w:tcW w:w="2502" w:type="dxa"/>
          </w:tcPr>
          <w:p>
            <w:pPr>
              <w:pStyle w:val="17"/>
              <w:spacing w:before="11"/>
              <w:rPr>
                <w:rFonts w:ascii="Times New Roman"/>
                <w:sz w:val="22"/>
              </w:rPr>
            </w:pPr>
          </w:p>
          <w:p>
            <w:pPr>
              <w:pStyle w:val="17"/>
              <w:spacing w:line="190" w:lineRule="exact"/>
              <w:ind w:left="26"/>
              <w:rPr>
                <w:b/>
                <w:sz w:val="11"/>
              </w:rPr>
            </w:pPr>
            <w:r>
              <w:rPr>
                <w:b/>
                <w:w w:val="125"/>
                <w:sz w:val="11"/>
              </w:rPr>
              <w:t>盘点准确性</w:t>
            </w:r>
          </w:p>
          <w:p>
            <w:pPr>
              <w:pStyle w:val="17"/>
              <w:spacing w:before="6" w:line="208" w:lineRule="auto"/>
              <w:ind w:left="26" w:right="1206"/>
              <w:jc w:val="both"/>
              <w:rPr>
                <w:b/>
                <w:sz w:val="11"/>
              </w:rPr>
            </w:pPr>
            <w:r>
              <w:rPr>
                <w:b/>
                <w:w w:val="125"/>
                <w:sz w:val="11"/>
              </w:rPr>
              <w:t>检查酒水饮料的效期展示柜温度：3-4℃ 问题进行整改</w:t>
            </w:r>
          </w:p>
          <w:p>
            <w:pPr>
              <w:pStyle w:val="17"/>
              <w:spacing w:line="208" w:lineRule="auto"/>
              <w:ind w:left="26" w:right="1485"/>
              <w:rPr>
                <w:b/>
                <w:sz w:val="11"/>
              </w:rPr>
            </w:pPr>
            <w:r>
              <w:rPr>
                <w:b/>
                <w:w w:val="125"/>
                <w:sz w:val="11"/>
              </w:rPr>
              <w:t xml:space="preserve">故障及时报修 </w:t>
            </w:r>
            <w:r>
              <w:rPr>
                <w:b/>
                <w:spacing w:val="-3"/>
                <w:w w:val="125"/>
                <w:sz w:val="11"/>
              </w:rPr>
              <w:t>展示柜照明关闭</w:t>
            </w:r>
          </w:p>
          <w:p>
            <w:pPr>
              <w:pStyle w:val="17"/>
              <w:spacing w:line="184" w:lineRule="exact"/>
              <w:ind w:left="26"/>
              <w:rPr>
                <w:b/>
                <w:sz w:val="11"/>
              </w:rPr>
            </w:pPr>
            <w:r>
              <w:rPr>
                <w:b/>
                <w:w w:val="125"/>
                <w:sz w:val="11"/>
              </w:rPr>
              <w:t>卫生清洁不干净的立即彻底清理</w:t>
            </w:r>
          </w:p>
        </w:tc>
        <w:tc>
          <w:tcPr>
            <w:tcW w:w="1453"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3"/>
              </w:rPr>
            </w:pPr>
          </w:p>
          <w:p>
            <w:pPr>
              <w:pStyle w:val="17"/>
              <w:ind w:left="25"/>
              <w:rPr>
                <w:b/>
                <w:sz w:val="11"/>
              </w:rPr>
            </w:pPr>
            <w:r>
              <w:rPr>
                <w:b/>
                <w:w w:val="125"/>
                <w:sz w:val="11"/>
              </w:rPr>
              <w:t>收尾服务流程篇</w:t>
            </w:r>
          </w:p>
        </w:tc>
      </w:tr>
    </w:tbl>
    <w:p>
      <w:pPr>
        <w:spacing w:after="0"/>
        <w:rPr>
          <w:sz w:val="11"/>
        </w:rPr>
        <w:sectPr>
          <w:headerReference r:id="rId121" w:type="default"/>
          <w:footerReference r:id="rId122" w:type="default"/>
          <w:pgSz w:w="10380" w:h="13900"/>
          <w:pgMar w:top="1300" w:right="0" w:bottom="440" w:left="0" w:header="0" w:footer="242" w:gutter="0"/>
          <w:pgNumType w:start="84"/>
        </w:sectPr>
      </w:pPr>
    </w:p>
    <w:p>
      <w:pPr>
        <w:pStyle w:val="4"/>
        <w:spacing w:before="13" w:line="240" w:lineRule="auto"/>
        <w:ind w:left="2507" w:right="2448"/>
        <w:jc w:val="center"/>
      </w:pPr>
      <w:r>
        <w:t>收尾服务流程篇</w:t>
      </w:r>
    </w:p>
    <w:p>
      <w:pPr>
        <w:pStyle w:val="8"/>
        <w:spacing w:before="13"/>
        <w:rPr>
          <w:sz w:val="25"/>
        </w:rPr>
      </w:pPr>
    </w:p>
    <w:p>
      <w:pPr>
        <w:pStyle w:val="8"/>
        <w:tabs>
          <w:tab w:val="left" w:pos="6276"/>
        </w:tabs>
        <w:ind w:left="873"/>
      </w:pPr>
      <w:r>
        <w:drawing>
          <wp:inline distT="0" distB="0" distL="0" distR="0">
            <wp:extent cx="2044065" cy="1536065"/>
            <wp:effectExtent l="0" t="0" r="0" b="0"/>
            <wp:docPr id="551" name="image3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image304.jpeg"/>
                    <pic:cNvPicPr>
                      <a:picLocks noChangeAspect="1"/>
                    </pic:cNvPicPr>
                  </pic:nvPicPr>
                  <pic:blipFill>
                    <a:blip r:embed="rId458" cstate="print"/>
                    <a:stretch>
                      <a:fillRect/>
                    </a:stretch>
                  </pic:blipFill>
                  <pic:spPr>
                    <a:xfrm>
                      <a:off x="0" y="0"/>
                      <a:ext cx="2044200" cy="1536191"/>
                    </a:xfrm>
                    <a:prstGeom prst="rect">
                      <a:avLst/>
                    </a:prstGeom>
                  </pic:spPr>
                </pic:pic>
              </a:graphicData>
            </a:graphic>
          </wp:inline>
        </w:drawing>
      </w:r>
      <w:r>
        <w:tab/>
      </w:r>
      <w:r>
        <w:drawing>
          <wp:inline distT="0" distB="0" distL="0" distR="0">
            <wp:extent cx="2044065" cy="1536065"/>
            <wp:effectExtent l="0" t="0" r="0" b="0"/>
            <wp:docPr id="553" name="image3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image305.jpeg"/>
                    <pic:cNvPicPr>
                      <a:picLocks noChangeAspect="1"/>
                    </pic:cNvPicPr>
                  </pic:nvPicPr>
                  <pic:blipFill>
                    <a:blip r:embed="rId459" cstate="print"/>
                    <a:stretch>
                      <a:fillRect/>
                    </a:stretch>
                  </pic:blipFill>
                  <pic:spPr>
                    <a:xfrm>
                      <a:off x="0" y="0"/>
                      <a:ext cx="2044200" cy="1536191"/>
                    </a:xfrm>
                    <a:prstGeom prst="rect">
                      <a:avLst/>
                    </a:prstGeom>
                  </pic:spPr>
                </pic:pic>
              </a:graphicData>
            </a:graphic>
          </wp:inline>
        </w:drawing>
      </w:r>
    </w:p>
    <w:p>
      <w:pPr>
        <w:spacing w:after="0"/>
        <w:sectPr>
          <w:headerReference r:id="rId123" w:type="default"/>
          <w:footerReference r:id="rId124" w:type="default"/>
          <w:pgSz w:w="10380" w:h="13900"/>
          <w:pgMar w:top="380" w:right="0" w:bottom="440" w:left="0" w:header="0" w:footer="242" w:gutter="0"/>
          <w:pgNumType w:start="85"/>
        </w:sectPr>
      </w:pPr>
    </w:p>
    <w:p>
      <w:pPr>
        <w:pStyle w:val="5"/>
        <w:numPr>
          <w:ilvl w:val="0"/>
          <w:numId w:val="41"/>
        </w:numPr>
        <w:tabs>
          <w:tab w:val="left" w:pos="1550"/>
        </w:tabs>
        <w:spacing w:before="0" w:after="0" w:line="545" w:lineRule="exact"/>
        <w:ind w:left="1549" w:right="0" w:hanging="404"/>
        <w:jc w:val="left"/>
      </w:pPr>
      <w:r>
        <w:rPr>
          <w:color w:val="585858"/>
        </w:rPr>
        <w:t>清洁设备</w:t>
      </w:r>
    </w:p>
    <w:p>
      <w:pPr>
        <w:pStyle w:val="8"/>
        <w:spacing w:before="30" w:line="156" w:lineRule="auto"/>
        <w:ind w:left="1549" w:right="38"/>
        <w:jc w:val="both"/>
      </w:pPr>
      <w:r>
        <w:rPr>
          <w:color w:val="7E7E7E"/>
          <w:spacing w:val="-2"/>
        </w:rPr>
        <w:t>用浸有洗洁精水的毛巾清洁设备内外部，再用干毛巾擦</w:t>
      </w:r>
      <w:r>
        <w:rPr>
          <w:color w:val="7E7E7E"/>
        </w:rPr>
        <w:t>拭干净，表面无水渍污渍</w:t>
      </w:r>
    </w:p>
    <w:p>
      <w:pPr>
        <w:pStyle w:val="5"/>
        <w:numPr>
          <w:ilvl w:val="0"/>
          <w:numId w:val="41"/>
        </w:numPr>
        <w:tabs>
          <w:tab w:val="left" w:pos="1550"/>
        </w:tabs>
        <w:spacing w:before="0" w:after="0" w:line="545" w:lineRule="exact"/>
        <w:ind w:left="1549" w:right="0" w:hanging="404"/>
        <w:jc w:val="left"/>
      </w:pPr>
      <w:r>
        <w:rPr>
          <w:color w:val="585858"/>
        </w:rPr>
        <w:br w:type="column"/>
      </w:r>
      <w:r>
        <w:rPr>
          <w:color w:val="585858"/>
        </w:rPr>
        <w:t>清洁工具</w:t>
      </w:r>
    </w:p>
    <w:p>
      <w:pPr>
        <w:pStyle w:val="8"/>
        <w:spacing w:before="30" w:line="156" w:lineRule="auto"/>
        <w:ind w:left="1549" w:right="1029"/>
        <w:jc w:val="both"/>
      </w:pPr>
      <w:r>
        <w:rPr>
          <w:color w:val="7E7E7E"/>
          <w:spacing w:val="-2"/>
        </w:rPr>
        <w:t>用百洁布和清水刷酒提，再用干毛巾打干，无污渍无水</w:t>
      </w:r>
      <w:r>
        <w:rPr>
          <w:color w:val="7E7E7E"/>
        </w:rPr>
        <w:t>渍</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1"/>
        <w:rPr>
          <w:sz w:val="14"/>
        </w:rPr>
      </w:pPr>
    </w:p>
    <w:p>
      <w:pPr>
        <w:pStyle w:val="8"/>
        <w:tabs>
          <w:tab w:val="left" w:pos="6276"/>
        </w:tabs>
        <w:ind w:left="873"/>
      </w:pPr>
      <w:r>
        <w:drawing>
          <wp:inline distT="0" distB="0" distL="0" distR="0">
            <wp:extent cx="2045970" cy="1536065"/>
            <wp:effectExtent l="0" t="0" r="0" b="0"/>
            <wp:docPr id="555" name="image3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image306.jpeg"/>
                    <pic:cNvPicPr>
                      <a:picLocks noChangeAspect="1"/>
                    </pic:cNvPicPr>
                  </pic:nvPicPr>
                  <pic:blipFill>
                    <a:blip r:embed="rId460" cstate="print"/>
                    <a:stretch>
                      <a:fillRect/>
                    </a:stretch>
                  </pic:blipFill>
                  <pic:spPr>
                    <a:xfrm>
                      <a:off x="0" y="0"/>
                      <a:ext cx="2046226" cy="1536191"/>
                    </a:xfrm>
                    <a:prstGeom prst="rect">
                      <a:avLst/>
                    </a:prstGeom>
                  </pic:spPr>
                </pic:pic>
              </a:graphicData>
            </a:graphic>
          </wp:inline>
        </w:drawing>
      </w:r>
      <w:r>
        <w:tab/>
      </w:r>
      <w:r>
        <w:drawing>
          <wp:inline distT="0" distB="0" distL="0" distR="0">
            <wp:extent cx="2042160" cy="1531620"/>
            <wp:effectExtent l="0" t="0" r="0" b="0"/>
            <wp:docPr id="557" name="image3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image307.jpeg"/>
                    <pic:cNvPicPr>
                      <a:picLocks noChangeAspect="1"/>
                    </pic:cNvPicPr>
                  </pic:nvPicPr>
                  <pic:blipFill>
                    <a:blip r:embed="rId461"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1"/>
        </w:numPr>
        <w:tabs>
          <w:tab w:val="left" w:pos="1550"/>
        </w:tabs>
        <w:spacing w:before="0" w:after="0" w:line="538" w:lineRule="exact"/>
        <w:ind w:left="1549" w:right="0" w:hanging="404"/>
        <w:jc w:val="left"/>
      </w:pPr>
      <w:r>
        <w:rPr>
          <w:color w:val="585858"/>
        </w:rPr>
        <w:t>清洁台面</w:t>
      </w:r>
    </w:p>
    <w:p>
      <w:pPr>
        <w:pStyle w:val="8"/>
        <w:spacing w:before="30" w:line="156" w:lineRule="auto"/>
        <w:ind w:left="1549" w:right="16"/>
      </w:pPr>
      <w:r>
        <w:rPr>
          <w:color w:val="7E7E7E"/>
        </w:rPr>
        <w:t>用毛巾擦台面，要求干净无无污渍</w:t>
      </w:r>
    </w:p>
    <w:p>
      <w:pPr>
        <w:pStyle w:val="5"/>
        <w:numPr>
          <w:ilvl w:val="0"/>
          <w:numId w:val="41"/>
        </w:numPr>
        <w:tabs>
          <w:tab w:val="left" w:pos="1550"/>
        </w:tabs>
        <w:spacing w:before="0" w:after="0" w:line="538" w:lineRule="exact"/>
        <w:ind w:left="1549" w:right="0" w:hanging="404"/>
        <w:jc w:val="left"/>
      </w:pPr>
      <w:r>
        <w:rPr>
          <w:color w:val="585858"/>
        </w:rPr>
        <w:br w:type="column"/>
      </w:r>
      <w:r>
        <w:rPr>
          <w:color w:val="585858"/>
        </w:rPr>
        <w:t>清洁地面</w:t>
      </w:r>
    </w:p>
    <w:p>
      <w:pPr>
        <w:pStyle w:val="8"/>
        <w:spacing w:before="30" w:line="156" w:lineRule="auto"/>
        <w:ind w:left="1549" w:right="821"/>
      </w:pPr>
      <w:r>
        <w:rPr>
          <w:color w:val="7E7E7E"/>
        </w:rPr>
        <w:t xml:space="preserve">用撮子和扫把将地面垃圾扫 </w:t>
      </w:r>
      <w:r>
        <w:rPr>
          <w:color w:val="7E7E7E"/>
          <w:spacing w:val="-2"/>
        </w:rPr>
        <w:t xml:space="preserve">起倒入垃圾桶，并清洁地面， </w:t>
      </w:r>
      <w:r>
        <w:rPr>
          <w:color w:val="7E7E7E"/>
        </w:rPr>
        <w:t>要求无污渍无水渍（参考收 尾清扫流程）</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2"/>
        </w:rPr>
      </w:pPr>
    </w:p>
    <w:p>
      <w:pPr>
        <w:pStyle w:val="8"/>
        <w:tabs>
          <w:tab w:val="left" w:pos="6273"/>
        </w:tabs>
        <w:ind w:left="873"/>
      </w:pPr>
      <w:r>
        <w:drawing>
          <wp:inline distT="0" distB="0" distL="0" distR="0">
            <wp:extent cx="2045970" cy="1536065"/>
            <wp:effectExtent l="0" t="0" r="0" b="0"/>
            <wp:docPr id="559" name="image3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image308.jpeg"/>
                    <pic:cNvPicPr>
                      <a:picLocks noChangeAspect="1"/>
                    </pic:cNvPicPr>
                  </pic:nvPicPr>
                  <pic:blipFill>
                    <a:blip r:embed="rId462"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561" name="image3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image309.jpeg"/>
                    <pic:cNvPicPr>
                      <a:picLocks noChangeAspect="1"/>
                    </pic:cNvPicPr>
                  </pic:nvPicPr>
                  <pic:blipFill>
                    <a:blip r:embed="rId463"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1"/>
        </w:numPr>
        <w:tabs>
          <w:tab w:val="left" w:pos="1550"/>
        </w:tabs>
        <w:spacing w:before="0" w:after="0" w:line="547" w:lineRule="exact"/>
        <w:ind w:left="1549" w:right="0" w:hanging="404"/>
        <w:jc w:val="left"/>
      </w:pPr>
      <w:r>
        <w:rPr>
          <w:color w:val="585858"/>
        </w:rPr>
        <w:t>盘点酒水</w:t>
      </w:r>
    </w:p>
    <w:p>
      <w:pPr>
        <w:pStyle w:val="8"/>
        <w:spacing w:before="30" w:line="156" w:lineRule="auto"/>
        <w:ind w:left="1549" w:right="16"/>
      </w:pPr>
      <w:r>
        <w:rPr>
          <w:color w:val="7E7E7E"/>
        </w:rPr>
        <w:t>用盘点表，盘点所有酒水并记录</w:t>
      </w:r>
    </w:p>
    <w:p>
      <w:pPr>
        <w:pStyle w:val="8"/>
        <w:spacing w:line="325" w:lineRule="exact"/>
        <w:ind w:left="1549"/>
      </w:pPr>
      <w:r>
        <w:rPr>
          <w:color w:val="7E7E7E"/>
        </w:rPr>
        <w:t>要求：准确无遗漏</w:t>
      </w:r>
    </w:p>
    <w:p>
      <w:pPr>
        <w:pStyle w:val="5"/>
        <w:numPr>
          <w:ilvl w:val="0"/>
          <w:numId w:val="41"/>
        </w:numPr>
        <w:tabs>
          <w:tab w:val="left" w:pos="1550"/>
        </w:tabs>
        <w:spacing w:before="0" w:after="0" w:line="547" w:lineRule="exact"/>
        <w:ind w:left="1549" w:right="0" w:hanging="404"/>
        <w:jc w:val="left"/>
      </w:pPr>
      <w:r>
        <w:rPr>
          <w:color w:val="585858"/>
        </w:rPr>
        <w:br w:type="column"/>
      </w:r>
      <w:r>
        <w:rPr>
          <w:color w:val="585858"/>
        </w:rPr>
        <w:t>申报检查</w:t>
      </w:r>
    </w:p>
    <w:p>
      <w:pPr>
        <w:pStyle w:val="8"/>
        <w:spacing w:line="266" w:lineRule="exact"/>
        <w:ind w:left="1549"/>
      </w:pPr>
      <w:r>
        <w:rPr>
          <w:color w:val="7E7E7E"/>
        </w:rPr>
        <w:t>自检收尾;</w:t>
      </w:r>
    </w:p>
    <w:p>
      <w:pPr>
        <w:pStyle w:val="8"/>
        <w:spacing w:before="52" w:line="156" w:lineRule="auto"/>
        <w:ind w:left="1549" w:right="988"/>
      </w:pPr>
      <w:r>
        <w:rPr>
          <w:color w:val="7E7E7E"/>
        </w:rPr>
        <w:t>向值班经理申报检查，不合格的地方立即整改</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pPr>
      <w:r>
        <w:pict>
          <v:group id="_x0000_s1137" o:spid="_x0000_s1137" o:spt="203" style="position:absolute;left:0pt;margin-left:0pt;margin-top:0pt;height:621.4pt;width:518.8pt;mso-position-horizontal-relative:page;mso-position-vertical-relative:page;z-index:-263876608;mso-width-relative:page;mso-height-relative:page;" coordsize="10376,12428">
            <o:lock v:ext="edit"/>
            <v:shape id="_x0000_s1138" o:spid="_x0000_s1138" o:spt="75" type="#_x0000_t75" style="position:absolute;left:0;top:0;height:12428;width:10376;" filled="f" stroked="f" coordsize="21600,21600">
              <v:path/>
              <v:fill on="f" focussize="0,0"/>
              <v:stroke on="f"/>
              <v:imagedata r:id="rId196" o:title=""/>
              <o:lock v:ext="edit" aspectratio="t"/>
            </v:shape>
            <v:shape id="_x0000_s1139" o:spid="_x0000_s1139" o:spt="75" type="#_x0000_t75" style="position:absolute;left:3360;top:5136;height:1413;width:1293;" filled="f" stroked="f" coordsize="21600,21600">
              <v:path/>
              <v:fill on="f" focussize="0,0"/>
              <v:stroke on="f"/>
              <v:imagedata r:id="rId377" o:title=""/>
              <o:lock v:ext="edit" aspectratio="t"/>
            </v:shape>
            <v:shape id="_x0000_s1140" o:spid="_x0000_s1140" o:spt="75" type="#_x0000_t75" style="position:absolute;left:3816;top:5136;height:1413;width:2788;" filled="f" stroked="f" coordsize="21600,21600">
              <v:path/>
              <v:fill on="f" focussize="0,0"/>
              <v:stroke on="f"/>
              <v:imagedata r:id="rId464" o:title=""/>
              <o:lock v:ext="edit" aspectratio="t"/>
            </v:shape>
            <v:shape id="_x0000_s1141" o:spid="_x0000_s1141" o:spt="75" type="#_x0000_t75" style="position:absolute;left:5961;top:5136;height:1413;width:1096;" filled="f" stroked="f" coordsize="21600,21600">
              <v:path/>
              <v:fill on="f" focussize="0,0"/>
              <v:stroke on="f"/>
              <v:imagedata r:id="rId379" o:title=""/>
              <o:lock v:ext="edit" aspectratio="t"/>
            </v:shape>
            <v:rect id="_x0000_s1142" o:spid="_x0000_s1142" o:spt="1" style="position:absolute;left:6100;top:240;height:1100;width:4119;" fillcolor="#FFFFFF" filled="t" stroked="f" coordsize="21600,21600">
              <v:path/>
              <v:fill on="t" focussize="0,0"/>
              <v:stroke on="f"/>
              <v:imagedata o:title=""/>
              <o:lock v:ext="edit"/>
            </v:rect>
            <v:rect id="_x0000_s1143" o:spid="_x0000_s1143"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pPr>
      <w:bookmarkStart w:id="2" w:name="_TOC_250000"/>
      <w:bookmarkEnd w:id="2"/>
      <w:r>
        <w:rPr>
          <w:color w:val="FFFFFF"/>
        </w:rPr>
        <w:t>[ 炭长岗 ]</w:t>
      </w:r>
    </w:p>
    <w:p>
      <w:pPr>
        <w:spacing w:after="0"/>
        <w:sectPr>
          <w:headerReference r:id="rId125" w:type="default"/>
          <w:footerReference r:id="rId126" w:type="default"/>
          <w:pgSz w:w="10380" w:h="13900"/>
          <w:pgMar w:top="1300" w:right="0" w:bottom="520" w:left="0" w:header="0" w:footer="322" w:gutter="0"/>
          <w:pgNumType w:start="86"/>
        </w:sectPr>
      </w:pPr>
    </w:p>
    <w:p>
      <w:pPr>
        <w:pStyle w:val="8"/>
        <w:spacing w:before="10"/>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5"/>
        <w:gridCol w:w="2525"/>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9506" w:type="dxa"/>
            <w:gridSpan w:val="6"/>
            <w:tcBorders>
              <w:top w:val="nil"/>
              <w:left w:val="nil"/>
              <w:right w:val="nil"/>
            </w:tcBorders>
            <w:shd w:val="clear" w:color="auto" w:fill="5A1717"/>
          </w:tcPr>
          <w:p>
            <w:pPr>
              <w:pStyle w:val="17"/>
              <w:spacing w:before="47"/>
              <w:ind w:left="3331" w:right="3317"/>
              <w:jc w:val="center"/>
              <w:rPr>
                <w:b/>
                <w:sz w:val="27"/>
              </w:rPr>
            </w:pPr>
            <w:r>
              <w:rPr>
                <w:b/>
                <w:color w:val="FFFFFF"/>
                <w:sz w:val="27"/>
              </w:rPr>
              <w:t>岗位流程-餐前、餐中篇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408" w:type="dxa"/>
            <w:shd w:val="clear" w:color="auto" w:fill="D9D9D9"/>
          </w:tcPr>
          <w:p>
            <w:pPr>
              <w:pStyle w:val="17"/>
              <w:spacing w:before="153"/>
              <w:ind w:left="26" w:right="11"/>
              <w:jc w:val="center"/>
              <w:rPr>
                <w:b/>
                <w:sz w:val="16"/>
              </w:rPr>
            </w:pPr>
            <w:r>
              <w:rPr>
                <w:b/>
                <w:sz w:val="16"/>
              </w:rPr>
              <w:t>序号</w:t>
            </w:r>
          </w:p>
        </w:tc>
        <w:tc>
          <w:tcPr>
            <w:tcW w:w="1114" w:type="dxa"/>
            <w:shd w:val="clear" w:color="auto" w:fill="D9D9D9"/>
          </w:tcPr>
          <w:p>
            <w:pPr>
              <w:pStyle w:val="17"/>
              <w:spacing w:before="158"/>
              <w:ind w:left="194" w:right="180"/>
              <w:jc w:val="center"/>
              <w:rPr>
                <w:b/>
                <w:sz w:val="15"/>
              </w:rPr>
            </w:pPr>
            <w:r>
              <w:rPr>
                <w:b/>
                <w:sz w:val="15"/>
              </w:rPr>
              <w:t>流程</w:t>
            </w:r>
          </w:p>
        </w:tc>
        <w:tc>
          <w:tcPr>
            <w:tcW w:w="1467" w:type="dxa"/>
            <w:shd w:val="clear" w:color="auto" w:fill="D9D9D9"/>
          </w:tcPr>
          <w:p>
            <w:pPr>
              <w:pStyle w:val="17"/>
              <w:spacing w:before="158"/>
              <w:ind w:left="561" w:right="556"/>
              <w:jc w:val="center"/>
              <w:rPr>
                <w:b/>
                <w:sz w:val="15"/>
              </w:rPr>
            </w:pPr>
            <w:r>
              <w:rPr>
                <w:b/>
                <w:sz w:val="15"/>
              </w:rPr>
              <w:t>步骤</w:t>
            </w:r>
          </w:p>
        </w:tc>
        <w:tc>
          <w:tcPr>
            <w:tcW w:w="2525" w:type="dxa"/>
            <w:shd w:val="clear" w:color="auto" w:fill="D9D9D9"/>
          </w:tcPr>
          <w:p>
            <w:pPr>
              <w:pStyle w:val="17"/>
              <w:spacing w:before="158"/>
              <w:ind w:left="565" w:right="567"/>
              <w:jc w:val="center"/>
              <w:rPr>
                <w:b/>
                <w:sz w:val="15"/>
              </w:rPr>
            </w:pPr>
            <w:r>
              <w:rPr>
                <w:b/>
                <w:sz w:val="15"/>
              </w:rPr>
              <w:t>相关设备/工具/物料</w:t>
            </w:r>
          </w:p>
        </w:tc>
        <w:tc>
          <w:tcPr>
            <w:tcW w:w="2525" w:type="dxa"/>
            <w:shd w:val="clear" w:color="auto" w:fill="D9D9D9"/>
          </w:tcPr>
          <w:p>
            <w:pPr>
              <w:pStyle w:val="17"/>
              <w:spacing w:before="158"/>
              <w:ind w:left="832"/>
              <w:rPr>
                <w:b/>
                <w:sz w:val="15"/>
              </w:rPr>
            </w:pPr>
            <w:r>
              <w:rPr>
                <w:b/>
                <w:sz w:val="15"/>
              </w:rPr>
              <w:t>重点注意事项</w:t>
            </w:r>
          </w:p>
        </w:tc>
        <w:tc>
          <w:tcPr>
            <w:tcW w:w="1467" w:type="dxa"/>
            <w:shd w:val="clear" w:color="auto" w:fill="D9D9D9"/>
          </w:tcPr>
          <w:p>
            <w:pPr>
              <w:pStyle w:val="17"/>
              <w:spacing w:before="153"/>
              <w:ind w:left="220"/>
              <w:rPr>
                <w:b/>
                <w:sz w:val="16"/>
              </w:rPr>
            </w:pPr>
            <w:r>
              <w:rPr>
                <w:b/>
                <w:sz w:val="16"/>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4" w:hRule="atLeast"/>
        </w:trPr>
        <w:tc>
          <w:tcPr>
            <w:tcW w:w="408" w:type="dxa"/>
          </w:tcPr>
          <w:p>
            <w:pPr>
              <w:pStyle w:val="17"/>
              <w:rPr>
                <w:rFonts w:ascii="Times New Roman"/>
                <w:sz w:val="18"/>
              </w:rPr>
            </w:pPr>
          </w:p>
          <w:p>
            <w:pPr>
              <w:pStyle w:val="17"/>
              <w:rPr>
                <w:rFonts w:ascii="Times New Roman"/>
                <w:sz w:val="18"/>
              </w:rPr>
            </w:pPr>
          </w:p>
          <w:p>
            <w:pPr>
              <w:pStyle w:val="17"/>
              <w:spacing w:before="4"/>
              <w:rPr>
                <w:rFonts w:ascii="Times New Roman"/>
                <w:sz w:val="14"/>
              </w:rPr>
            </w:pPr>
          </w:p>
          <w:p>
            <w:pPr>
              <w:pStyle w:val="17"/>
              <w:ind w:left="7"/>
              <w:jc w:val="center"/>
              <w:rPr>
                <w:b/>
                <w:sz w:val="14"/>
              </w:rPr>
            </w:pPr>
            <w:r>
              <w:rPr>
                <w:b/>
                <w:w w:val="95"/>
                <w:sz w:val="14"/>
              </w:rPr>
              <w:t>一</w:t>
            </w:r>
          </w:p>
        </w:tc>
        <w:tc>
          <w:tcPr>
            <w:tcW w:w="1114" w:type="dxa"/>
          </w:tcPr>
          <w:p>
            <w:pPr>
              <w:pStyle w:val="17"/>
              <w:rPr>
                <w:rFonts w:ascii="Times New Roman"/>
                <w:sz w:val="20"/>
              </w:rPr>
            </w:pPr>
          </w:p>
          <w:p>
            <w:pPr>
              <w:pStyle w:val="17"/>
              <w:spacing w:before="10"/>
              <w:rPr>
                <w:rFonts w:ascii="Times New Roman"/>
                <w:sz w:val="29"/>
              </w:rPr>
            </w:pPr>
          </w:p>
          <w:p>
            <w:pPr>
              <w:pStyle w:val="17"/>
              <w:spacing w:before="1"/>
              <w:ind w:left="186" w:right="187"/>
              <w:jc w:val="center"/>
              <w:rPr>
                <w:b/>
                <w:sz w:val="15"/>
              </w:rPr>
            </w:pPr>
            <w:r>
              <w:rPr>
                <w:b/>
                <w:sz w:val="15"/>
              </w:rPr>
              <w:t>仪容仪表</w:t>
            </w:r>
          </w:p>
        </w:tc>
        <w:tc>
          <w:tcPr>
            <w:tcW w:w="1467" w:type="dxa"/>
          </w:tcPr>
          <w:p>
            <w:pPr>
              <w:pStyle w:val="17"/>
              <w:spacing w:before="163" w:line="194" w:lineRule="auto"/>
              <w:ind w:left="449" w:right="441"/>
              <w:jc w:val="both"/>
              <w:rPr>
                <w:b/>
                <w:sz w:val="15"/>
              </w:rPr>
            </w:pPr>
            <w:r>
              <w:rPr>
                <w:b/>
                <w:spacing w:val="-5"/>
                <w:w w:val="95"/>
                <w:sz w:val="15"/>
              </w:rPr>
              <w:t>检查头发检查妆容检查工装检查工牌检查手部</w:t>
            </w:r>
          </w:p>
        </w:tc>
        <w:tc>
          <w:tcPr>
            <w:tcW w:w="2525" w:type="dxa"/>
          </w:tcPr>
          <w:p>
            <w:pPr>
              <w:pStyle w:val="17"/>
              <w:spacing w:before="3"/>
              <w:rPr>
                <w:rFonts w:ascii="Times New Roman"/>
                <w:sz w:val="20"/>
              </w:rPr>
            </w:pPr>
          </w:p>
          <w:p>
            <w:pPr>
              <w:pStyle w:val="17"/>
              <w:spacing w:line="251" w:lineRule="exact"/>
              <w:ind w:left="24"/>
              <w:rPr>
                <w:b/>
                <w:sz w:val="15"/>
              </w:rPr>
            </w:pPr>
            <w:r>
              <w:rPr>
                <w:b/>
                <w:w w:val="90"/>
                <w:sz w:val="15"/>
              </w:rPr>
              <w:t>工具：</w:t>
            </w:r>
          </w:p>
          <w:p>
            <w:pPr>
              <w:pStyle w:val="17"/>
              <w:spacing w:before="12" w:line="194" w:lineRule="auto"/>
              <w:ind w:left="24" w:right="1077"/>
              <w:rPr>
                <w:b/>
                <w:sz w:val="15"/>
              </w:rPr>
            </w:pPr>
            <w:r>
              <w:rPr>
                <w:b/>
                <w:w w:val="90"/>
                <w:sz w:val="15"/>
              </w:rPr>
              <w:t>腰包、口罩（传菜岗</w:t>
            </w:r>
            <w:r>
              <w:rPr>
                <w:b/>
                <w:spacing w:val="-17"/>
                <w:w w:val="90"/>
                <w:sz w:val="15"/>
              </w:rPr>
              <w:t xml:space="preserve">） </w:t>
            </w:r>
            <w:r>
              <w:rPr>
                <w:b/>
                <w:sz w:val="15"/>
              </w:rPr>
              <w:t>物料：</w:t>
            </w:r>
          </w:p>
          <w:p>
            <w:pPr>
              <w:pStyle w:val="17"/>
              <w:spacing w:line="240" w:lineRule="exact"/>
              <w:ind w:left="24"/>
              <w:rPr>
                <w:b/>
                <w:sz w:val="15"/>
              </w:rPr>
            </w:pPr>
            <w:r>
              <w:rPr>
                <w:b/>
                <w:sz w:val="15"/>
              </w:rPr>
              <w:t>头花、发卡、口红</w:t>
            </w:r>
          </w:p>
        </w:tc>
        <w:tc>
          <w:tcPr>
            <w:tcW w:w="2525" w:type="dxa"/>
          </w:tcPr>
          <w:p>
            <w:pPr>
              <w:pStyle w:val="17"/>
              <w:rPr>
                <w:rFonts w:ascii="Times New Roman"/>
                <w:sz w:val="20"/>
              </w:rPr>
            </w:pPr>
          </w:p>
          <w:p>
            <w:pPr>
              <w:pStyle w:val="17"/>
              <w:spacing w:before="157" w:line="194" w:lineRule="auto"/>
              <w:ind w:left="24" w:right="1613"/>
              <w:rPr>
                <w:b/>
                <w:sz w:val="15"/>
              </w:rPr>
            </w:pPr>
            <w:r>
              <w:rPr>
                <w:b/>
                <w:w w:val="95"/>
                <w:sz w:val="15"/>
              </w:rPr>
              <w:t>不能佩戴饰品</w:t>
            </w:r>
            <w:r>
              <w:rPr>
                <w:b/>
                <w:sz w:val="15"/>
              </w:rPr>
              <w:t>不能有异味精神饱满</w:t>
            </w:r>
          </w:p>
        </w:tc>
        <w:tc>
          <w:tcPr>
            <w:tcW w:w="1467" w:type="dxa"/>
          </w:tcPr>
          <w:p>
            <w:pPr>
              <w:pStyle w:val="17"/>
              <w:rPr>
                <w:rFonts w:ascii="Times New Roman"/>
                <w:sz w:val="20"/>
              </w:rPr>
            </w:pPr>
          </w:p>
          <w:p>
            <w:pPr>
              <w:pStyle w:val="17"/>
              <w:spacing w:before="10"/>
              <w:rPr>
                <w:rFonts w:ascii="Times New Roman"/>
                <w:sz w:val="29"/>
              </w:rPr>
            </w:pPr>
          </w:p>
          <w:p>
            <w:pPr>
              <w:pStyle w:val="17"/>
              <w:spacing w:before="1"/>
              <w:ind w:left="24"/>
              <w:rPr>
                <w:b/>
                <w:sz w:val="15"/>
              </w:rPr>
            </w:pPr>
            <w:r>
              <w:rPr>
                <w:b/>
                <w:sz w:val="15"/>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8" w:hRule="atLeast"/>
        </w:trPr>
        <w:tc>
          <w:tcPr>
            <w:tcW w:w="408"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9"/>
              <w:rPr>
                <w:rFonts w:ascii="Times New Roman"/>
                <w:sz w:val="23"/>
              </w:rPr>
            </w:pPr>
          </w:p>
          <w:p>
            <w:pPr>
              <w:pStyle w:val="17"/>
              <w:spacing w:before="1"/>
              <w:ind w:left="7"/>
              <w:jc w:val="center"/>
              <w:rPr>
                <w:b/>
                <w:sz w:val="14"/>
              </w:rPr>
            </w:pPr>
            <w:r>
              <w:rPr>
                <w:b/>
                <w:w w:val="95"/>
                <w:sz w:val="14"/>
              </w:rPr>
              <w:t>二</w:t>
            </w:r>
          </w:p>
        </w:tc>
        <w:tc>
          <w:tcPr>
            <w:tcW w:w="111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8"/>
              <w:rPr>
                <w:rFonts w:ascii="Times New Roman"/>
                <w:sz w:val="16"/>
              </w:rPr>
            </w:pPr>
          </w:p>
          <w:p>
            <w:pPr>
              <w:pStyle w:val="17"/>
              <w:ind w:left="186" w:right="187"/>
              <w:jc w:val="center"/>
              <w:rPr>
                <w:b/>
                <w:sz w:val="15"/>
              </w:rPr>
            </w:pPr>
            <w:r>
              <w:rPr>
                <w:b/>
                <w:sz w:val="15"/>
              </w:rPr>
              <w:t>洗手消毒</w:t>
            </w:r>
          </w:p>
        </w:tc>
        <w:tc>
          <w:tcPr>
            <w:tcW w:w="1467" w:type="dxa"/>
          </w:tcPr>
          <w:p>
            <w:pPr>
              <w:pStyle w:val="17"/>
              <w:spacing w:before="138" w:line="194" w:lineRule="auto"/>
              <w:ind w:left="449" w:right="441"/>
              <w:jc w:val="both"/>
              <w:rPr>
                <w:b/>
                <w:sz w:val="15"/>
              </w:rPr>
            </w:pPr>
            <w:r>
              <w:rPr>
                <w:b/>
                <w:spacing w:val="-5"/>
                <w:w w:val="95"/>
                <w:sz w:val="15"/>
              </w:rPr>
              <w:t>淋湿双手涂洗手液揉搓双手冲洗双手擦干双手挤消毒液丢弃废纸消毒手部</w:t>
            </w:r>
          </w:p>
        </w:tc>
        <w:tc>
          <w:tcPr>
            <w:tcW w:w="2525" w:type="dxa"/>
          </w:tcPr>
          <w:p>
            <w:pPr>
              <w:pStyle w:val="17"/>
              <w:spacing w:before="2"/>
              <w:rPr>
                <w:rFonts w:ascii="Times New Roman"/>
                <w:sz w:val="28"/>
              </w:rPr>
            </w:pPr>
          </w:p>
          <w:p>
            <w:pPr>
              <w:pStyle w:val="17"/>
              <w:spacing w:before="1" w:line="251" w:lineRule="exact"/>
              <w:ind w:left="24"/>
              <w:rPr>
                <w:b/>
                <w:sz w:val="15"/>
              </w:rPr>
            </w:pPr>
            <w:r>
              <w:rPr>
                <w:b/>
                <w:w w:val="90"/>
                <w:sz w:val="15"/>
              </w:rPr>
              <w:t>设备：</w:t>
            </w:r>
          </w:p>
          <w:p>
            <w:pPr>
              <w:pStyle w:val="17"/>
              <w:spacing w:before="11" w:line="194" w:lineRule="auto"/>
              <w:ind w:left="24" w:right="1500"/>
              <w:rPr>
                <w:b/>
                <w:sz w:val="15"/>
              </w:rPr>
            </w:pPr>
            <w:r>
              <w:rPr>
                <w:b/>
                <w:spacing w:val="-3"/>
                <w:w w:val="95"/>
                <w:sz w:val="15"/>
              </w:rPr>
              <w:t>洗手池、垃圾桶</w:t>
            </w:r>
            <w:r>
              <w:rPr>
                <w:b/>
                <w:sz w:val="15"/>
              </w:rPr>
              <w:t>工具：</w:t>
            </w:r>
          </w:p>
          <w:p>
            <w:pPr>
              <w:pStyle w:val="17"/>
              <w:spacing w:before="1" w:line="194" w:lineRule="auto"/>
              <w:ind w:left="24" w:right="1782"/>
              <w:rPr>
                <w:b/>
                <w:sz w:val="15"/>
              </w:rPr>
            </w:pPr>
            <w:r>
              <w:rPr>
                <w:b/>
                <w:spacing w:val="-4"/>
                <w:w w:val="95"/>
                <w:sz w:val="15"/>
              </w:rPr>
              <w:t>洗手流程图</w:t>
            </w:r>
            <w:r>
              <w:rPr>
                <w:b/>
                <w:sz w:val="15"/>
              </w:rPr>
              <w:t>物料：</w:t>
            </w:r>
          </w:p>
          <w:p>
            <w:pPr>
              <w:pStyle w:val="17"/>
              <w:spacing w:line="240" w:lineRule="exact"/>
              <w:ind w:left="24"/>
              <w:rPr>
                <w:b/>
                <w:sz w:val="15"/>
              </w:rPr>
            </w:pPr>
            <w:r>
              <w:rPr>
                <w:b/>
                <w:sz w:val="15"/>
              </w:rPr>
              <w:t>洗手液、消毒液、擦手纸</w:t>
            </w:r>
          </w:p>
        </w:tc>
        <w:tc>
          <w:tcPr>
            <w:tcW w:w="2525" w:type="dxa"/>
          </w:tcPr>
          <w:p>
            <w:pPr>
              <w:pStyle w:val="17"/>
              <w:rPr>
                <w:rFonts w:ascii="Times New Roman"/>
                <w:sz w:val="20"/>
              </w:rPr>
            </w:pPr>
          </w:p>
          <w:p>
            <w:pPr>
              <w:pStyle w:val="17"/>
              <w:spacing w:before="132" w:line="194" w:lineRule="auto"/>
              <w:ind w:left="24" w:right="1282"/>
              <w:rPr>
                <w:b/>
                <w:sz w:val="15"/>
              </w:rPr>
            </w:pPr>
            <w:r>
              <w:rPr>
                <w:b/>
                <w:w w:val="95"/>
                <w:sz w:val="15"/>
              </w:rPr>
              <w:t>手部搓洗20秒以上</w:t>
            </w:r>
            <w:r>
              <w:rPr>
                <w:b/>
                <w:sz w:val="15"/>
              </w:rPr>
              <w:t>指甲无污垢</w:t>
            </w:r>
          </w:p>
          <w:p>
            <w:pPr>
              <w:pStyle w:val="17"/>
              <w:spacing w:line="214" w:lineRule="exact"/>
              <w:ind w:left="24"/>
              <w:rPr>
                <w:b/>
                <w:sz w:val="15"/>
              </w:rPr>
            </w:pPr>
            <w:r>
              <w:rPr>
                <w:b/>
                <w:sz w:val="15"/>
              </w:rPr>
              <w:t>消毒后自然风干避免二次污染</w:t>
            </w:r>
          </w:p>
          <w:p>
            <w:pPr>
              <w:pStyle w:val="17"/>
              <w:spacing w:before="12" w:line="194" w:lineRule="auto"/>
              <w:ind w:left="24" w:right="91"/>
              <w:rPr>
                <w:b/>
                <w:sz w:val="15"/>
              </w:rPr>
            </w:pPr>
            <w:r>
              <w:rPr>
                <w:b/>
                <w:w w:val="95"/>
                <w:sz w:val="15"/>
              </w:rPr>
              <w:t>上岗前、手部受到污染后要洗手。例</w:t>
            </w:r>
            <w:r>
              <w:rPr>
                <w:b/>
                <w:w w:val="90"/>
                <w:sz w:val="15"/>
              </w:rPr>
              <w:t>如：接触钱，接触化学品后，执行清洁</w:t>
            </w:r>
            <w:r>
              <w:rPr>
                <w:b/>
                <w:sz w:val="15"/>
              </w:rPr>
              <w:t>工作后，上洗手间后等</w:t>
            </w:r>
          </w:p>
        </w:tc>
        <w:tc>
          <w:tcPr>
            <w:tcW w:w="1467"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8"/>
              <w:rPr>
                <w:rFonts w:ascii="Times New Roman"/>
                <w:sz w:val="16"/>
              </w:rPr>
            </w:pPr>
          </w:p>
          <w:p>
            <w:pPr>
              <w:pStyle w:val="17"/>
              <w:ind w:left="24"/>
              <w:rPr>
                <w:b/>
                <w:sz w:val="15"/>
              </w:rPr>
            </w:pPr>
            <w:r>
              <w:rPr>
                <w:b/>
                <w:sz w:val="15"/>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1" w:hRule="atLeast"/>
        </w:trPr>
        <w:tc>
          <w:tcPr>
            <w:tcW w:w="408"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33"/>
              <w:ind w:left="7"/>
              <w:jc w:val="center"/>
              <w:rPr>
                <w:b/>
                <w:sz w:val="14"/>
              </w:rPr>
            </w:pPr>
            <w:r>
              <w:rPr>
                <w:b/>
                <w:w w:val="95"/>
                <w:sz w:val="14"/>
              </w:rPr>
              <w:t>三</w:t>
            </w:r>
          </w:p>
        </w:tc>
        <w:tc>
          <w:tcPr>
            <w:tcW w:w="111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5"/>
              <w:rPr>
                <w:rFonts w:ascii="Times New Roman"/>
                <w:sz w:val="22"/>
              </w:rPr>
            </w:pPr>
          </w:p>
          <w:p>
            <w:pPr>
              <w:pStyle w:val="17"/>
              <w:ind w:left="186" w:right="187"/>
              <w:jc w:val="center"/>
              <w:rPr>
                <w:b/>
                <w:sz w:val="15"/>
              </w:rPr>
            </w:pPr>
            <w:r>
              <w:rPr>
                <w:b/>
                <w:sz w:val="15"/>
              </w:rPr>
              <w:t>开启设备</w:t>
            </w:r>
          </w:p>
        </w:tc>
        <w:tc>
          <w:tcPr>
            <w:tcW w:w="1467" w:type="dxa"/>
          </w:tcPr>
          <w:p>
            <w:pPr>
              <w:pStyle w:val="17"/>
              <w:rPr>
                <w:rFonts w:ascii="Times New Roman"/>
                <w:sz w:val="20"/>
              </w:rPr>
            </w:pPr>
          </w:p>
          <w:p>
            <w:pPr>
              <w:pStyle w:val="17"/>
              <w:rPr>
                <w:rFonts w:ascii="Times New Roman"/>
                <w:sz w:val="20"/>
              </w:rPr>
            </w:pPr>
          </w:p>
          <w:p>
            <w:pPr>
              <w:pStyle w:val="17"/>
              <w:spacing w:before="9"/>
              <w:rPr>
                <w:rFonts w:ascii="Times New Roman"/>
                <w:sz w:val="16"/>
              </w:rPr>
            </w:pPr>
          </w:p>
          <w:p>
            <w:pPr>
              <w:pStyle w:val="17"/>
              <w:spacing w:line="194" w:lineRule="auto"/>
              <w:ind w:left="307" w:right="301" w:firstLine="141"/>
              <w:rPr>
                <w:b/>
                <w:sz w:val="15"/>
              </w:rPr>
            </w:pPr>
            <w:r>
              <w:rPr>
                <w:b/>
                <w:sz w:val="15"/>
              </w:rPr>
              <w:t>检查设备</w:t>
            </w:r>
            <w:r>
              <w:rPr>
                <w:b/>
                <w:spacing w:val="-4"/>
                <w:w w:val="95"/>
                <w:sz w:val="15"/>
              </w:rPr>
              <w:t>检查木炭库存</w:t>
            </w:r>
            <w:r>
              <w:rPr>
                <w:b/>
                <w:sz w:val="15"/>
              </w:rPr>
              <w:t>开引风引火</w:t>
            </w:r>
          </w:p>
          <w:p>
            <w:pPr>
              <w:pStyle w:val="17"/>
              <w:spacing w:line="240" w:lineRule="exact"/>
              <w:ind w:left="449"/>
              <w:rPr>
                <w:b/>
                <w:sz w:val="15"/>
              </w:rPr>
            </w:pPr>
            <w:r>
              <w:rPr>
                <w:b/>
                <w:w w:val="90"/>
                <w:sz w:val="15"/>
              </w:rPr>
              <w:t>协助岗位</w:t>
            </w:r>
          </w:p>
        </w:tc>
        <w:tc>
          <w:tcPr>
            <w:tcW w:w="2525" w:type="dxa"/>
          </w:tcPr>
          <w:p>
            <w:pPr>
              <w:pStyle w:val="17"/>
              <w:spacing w:before="167" w:line="251" w:lineRule="exact"/>
              <w:ind w:left="24"/>
              <w:rPr>
                <w:b/>
                <w:sz w:val="15"/>
              </w:rPr>
            </w:pPr>
            <w:r>
              <w:rPr>
                <w:b/>
                <w:w w:val="90"/>
                <w:sz w:val="15"/>
              </w:rPr>
              <w:t>设备：</w:t>
            </w:r>
          </w:p>
          <w:p>
            <w:pPr>
              <w:pStyle w:val="17"/>
              <w:spacing w:before="11" w:line="194" w:lineRule="auto"/>
              <w:ind w:left="24" w:right="499"/>
              <w:rPr>
                <w:b/>
                <w:sz w:val="15"/>
              </w:rPr>
            </w:pPr>
            <w:r>
              <w:rPr>
                <w:b/>
                <w:spacing w:val="-11"/>
                <w:sz w:val="15"/>
              </w:rPr>
              <w:t>风机 、 锅炉、水泵、变频器 、</w:t>
            </w:r>
            <w:r>
              <w:rPr>
                <w:b/>
                <w:sz w:val="15"/>
              </w:rPr>
              <w:t>工具：</w:t>
            </w:r>
          </w:p>
          <w:p>
            <w:pPr>
              <w:pStyle w:val="17"/>
              <w:spacing w:line="214" w:lineRule="exact"/>
              <w:ind w:left="24"/>
              <w:rPr>
                <w:b/>
                <w:sz w:val="15"/>
              </w:rPr>
            </w:pPr>
            <w:r>
              <w:rPr>
                <w:b/>
                <w:sz w:val="15"/>
              </w:rPr>
              <w:t>棕色毛巾 、扫把、拖布、 炭勾、炭箱</w:t>
            </w:r>
          </w:p>
          <w:p>
            <w:pPr>
              <w:pStyle w:val="17"/>
              <w:spacing w:line="224" w:lineRule="exact"/>
              <w:ind w:left="24"/>
              <w:rPr>
                <w:b/>
                <w:sz w:val="15"/>
              </w:rPr>
            </w:pPr>
            <w:r>
              <w:rPr>
                <w:b/>
                <w:w w:val="95"/>
                <w:sz w:val="15"/>
              </w:rPr>
              <w:t>、 手套、三角刀、板锹、铁锤、炭灰箱</w:t>
            </w:r>
          </w:p>
          <w:p>
            <w:pPr>
              <w:pStyle w:val="17"/>
              <w:spacing w:before="12" w:line="194" w:lineRule="auto"/>
              <w:ind w:left="24" w:right="2024"/>
              <w:rPr>
                <w:b/>
                <w:sz w:val="15"/>
              </w:rPr>
            </w:pPr>
            <w:r>
              <w:rPr>
                <w:b/>
                <w:w w:val="95"/>
                <w:sz w:val="15"/>
              </w:rPr>
              <w:t>、炭撮物料：</w:t>
            </w:r>
          </w:p>
          <w:p>
            <w:pPr>
              <w:pStyle w:val="17"/>
              <w:spacing w:line="240" w:lineRule="exact"/>
              <w:ind w:left="24"/>
              <w:rPr>
                <w:b/>
                <w:sz w:val="15"/>
              </w:rPr>
            </w:pPr>
            <w:r>
              <w:rPr>
                <w:b/>
                <w:sz w:val="15"/>
              </w:rPr>
              <w:t>木炭（软碳、硬碳）</w:t>
            </w:r>
          </w:p>
        </w:tc>
        <w:tc>
          <w:tcPr>
            <w:tcW w:w="2525"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4"/>
              <w:rPr>
                <w:rFonts w:ascii="Times New Roman"/>
                <w:sz w:val="16"/>
              </w:rPr>
            </w:pPr>
          </w:p>
          <w:p>
            <w:pPr>
              <w:pStyle w:val="17"/>
              <w:spacing w:line="194" w:lineRule="auto"/>
              <w:ind w:left="24" w:right="1472"/>
              <w:rPr>
                <w:b/>
                <w:sz w:val="15"/>
              </w:rPr>
            </w:pPr>
            <w:r>
              <w:rPr>
                <w:b/>
                <w:sz w:val="15"/>
              </w:rPr>
              <w:t>设备及时维护</w:t>
            </w:r>
            <w:r>
              <w:rPr>
                <w:b/>
                <w:w w:val="95"/>
                <w:sz w:val="15"/>
              </w:rPr>
              <w:t>炭预估量、采购</w:t>
            </w:r>
          </w:p>
        </w:tc>
        <w:tc>
          <w:tcPr>
            <w:tcW w:w="1467"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5"/>
              <w:rPr>
                <w:rFonts w:ascii="Times New Roman"/>
                <w:sz w:val="22"/>
              </w:rPr>
            </w:pPr>
          </w:p>
          <w:p>
            <w:pPr>
              <w:pStyle w:val="17"/>
              <w:ind w:left="24"/>
              <w:rPr>
                <w:b/>
                <w:sz w:val="15"/>
              </w:rPr>
            </w:pPr>
            <w:r>
              <w:rPr>
                <w:b/>
                <w:w w:val="95"/>
                <w:sz w:val="15"/>
              </w:rPr>
              <w:t>餐前、餐中服务流程篇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4" w:hRule="atLeast"/>
        </w:trPr>
        <w:tc>
          <w:tcPr>
            <w:tcW w:w="408" w:type="dxa"/>
          </w:tcPr>
          <w:p>
            <w:pPr>
              <w:pStyle w:val="17"/>
              <w:rPr>
                <w:rFonts w:ascii="Times New Roman"/>
                <w:sz w:val="18"/>
              </w:rPr>
            </w:pPr>
          </w:p>
          <w:p>
            <w:pPr>
              <w:pStyle w:val="17"/>
              <w:rPr>
                <w:rFonts w:ascii="Times New Roman"/>
                <w:sz w:val="18"/>
              </w:rPr>
            </w:pPr>
          </w:p>
          <w:p>
            <w:pPr>
              <w:pStyle w:val="17"/>
              <w:spacing w:before="4"/>
              <w:rPr>
                <w:rFonts w:ascii="Times New Roman"/>
                <w:sz w:val="14"/>
              </w:rPr>
            </w:pPr>
          </w:p>
          <w:p>
            <w:pPr>
              <w:pStyle w:val="17"/>
              <w:ind w:left="7"/>
              <w:jc w:val="center"/>
              <w:rPr>
                <w:b/>
                <w:sz w:val="14"/>
              </w:rPr>
            </w:pPr>
            <w:r>
              <w:rPr>
                <w:b/>
                <w:w w:val="95"/>
                <w:sz w:val="14"/>
              </w:rPr>
              <w:t>四</w:t>
            </w:r>
          </w:p>
        </w:tc>
        <w:tc>
          <w:tcPr>
            <w:tcW w:w="1114" w:type="dxa"/>
          </w:tcPr>
          <w:p>
            <w:pPr>
              <w:pStyle w:val="17"/>
              <w:rPr>
                <w:rFonts w:ascii="Times New Roman"/>
                <w:sz w:val="20"/>
              </w:rPr>
            </w:pPr>
          </w:p>
          <w:p>
            <w:pPr>
              <w:pStyle w:val="17"/>
              <w:spacing w:before="10"/>
              <w:rPr>
                <w:rFonts w:ascii="Times New Roman"/>
                <w:sz w:val="29"/>
              </w:rPr>
            </w:pPr>
          </w:p>
          <w:p>
            <w:pPr>
              <w:pStyle w:val="17"/>
              <w:ind w:left="186" w:right="187"/>
              <w:jc w:val="center"/>
              <w:rPr>
                <w:b/>
                <w:sz w:val="15"/>
              </w:rPr>
            </w:pPr>
            <w:r>
              <w:rPr>
                <w:b/>
                <w:sz w:val="15"/>
              </w:rPr>
              <w:t>准备上炭</w:t>
            </w:r>
          </w:p>
        </w:tc>
        <w:tc>
          <w:tcPr>
            <w:tcW w:w="1467" w:type="dxa"/>
          </w:tcPr>
          <w:p>
            <w:pPr>
              <w:pStyle w:val="17"/>
              <w:rPr>
                <w:rFonts w:ascii="Times New Roman"/>
                <w:sz w:val="20"/>
              </w:rPr>
            </w:pPr>
          </w:p>
          <w:p>
            <w:pPr>
              <w:pStyle w:val="17"/>
              <w:rPr>
                <w:rFonts w:ascii="Times New Roman"/>
                <w:sz w:val="23"/>
              </w:rPr>
            </w:pPr>
          </w:p>
          <w:p>
            <w:pPr>
              <w:pStyle w:val="17"/>
              <w:spacing w:before="1" w:line="194" w:lineRule="auto"/>
              <w:ind w:left="449" w:right="399"/>
              <w:rPr>
                <w:b/>
                <w:sz w:val="15"/>
              </w:rPr>
            </w:pPr>
            <w:r>
              <w:rPr>
                <w:b/>
                <w:w w:val="95"/>
                <w:sz w:val="15"/>
              </w:rPr>
              <w:t>硬炭铺锅开启设备</w:t>
            </w:r>
          </w:p>
        </w:tc>
        <w:tc>
          <w:tcPr>
            <w:tcW w:w="2525" w:type="dxa"/>
          </w:tcPr>
          <w:p>
            <w:pPr>
              <w:pStyle w:val="17"/>
              <w:spacing w:before="3"/>
              <w:rPr>
                <w:rFonts w:ascii="Times New Roman"/>
                <w:sz w:val="20"/>
              </w:rPr>
            </w:pPr>
          </w:p>
          <w:p>
            <w:pPr>
              <w:pStyle w:val="17"/>
              <w:spacing w:line="250" w:lineRule="exact"/>
              <w:ind w:left="24"/>
              <w:rPr>
                <w:b/>
                <w:sz w:val="15"/>
              </w:rPr>
            </w:pPr>
            <w:r>
              <w:rPr>
                <w:b/>
                <w:w w:val="90"/>
                <w:sz w:val="15"/>
              </w:rPr>
              <w:t>设备：</w:t>
            </w:r>
          </w:p>
          <w:p>
            <w:pPr>
              <w:pStyle w:val="17"/>
              <w:spacing w:before="12" w:line="194" w:lineRule="auto"/>
              <w:ind w:left="24" w:right="717"/>
              <w:rPr>
                <w:b/>
                <w:sz w:val="15"/>
              </w:rPr>
            </w:pPr>
            <w:r>
              <w:rPr>
                <w:b/>
                <w:spacing w:val="-5"/>
                <w:w w:val="95"/>
                <w:sz w:val="15"/>
              </w:rPr>
              <w:t>风机 、变频器、 锅炉、水泵</w:t>
            </w:r>
            <w:r>
              <w:rPr>
                <w:b/>
                <w:sz w:val="15"/>
              </w:rPr>
              <w:t>工具：</w:t>
            </w:r>
          </w:p>
          <w:p>
            <w:pPr>
              <w:pStyle w:val="17"/>
              <w:spacing w:line="240" w:lineRule="exact"/>
              <w:ind w:left="24"/>
              <w:rPr>
                <w:b/>
                <w:sz w:val="15"/>
              </w:rPr>
            </w:pPr>
            <w:r>
              <w:rPr>
                <w:b/>
                <w:sz w:val="15"/>
              </w:rPr>
              <w:t>炭箱、 炭锅、炭勾、铁锤</w:t>
            </w:r>
          </w:p>
        </w:tc>
        <w:tc>
          <w:tcPr>
            <w:tcW w:w="2525" w:type="dxa"/>
          </w:tcPr>
          <w:p>
            <w:pPr>
              <w:pStyle w:val="17"/>
              <w:spacing w:before="163" w:line="194" w:lineRule="auto"/>
              <w:ind w:left="24" w:right="91"/>
              <w:jc w:val="both"/>
              <w:rPr>
                <w:b/>
                <w:sz w:val="15"/>
              </w:rPr>
            </w:pPr>
            <w:r>
              <w:rPr>
                <w:b/>
                <w:spacing w:val="-2"/>
                <w:w w:val="90"/>
                <w:sz w:val="15"/>
              </w:rPr>
              <w:t>顺序：注意风机和变频器的开启顺序， 先开大风机，后开小风机，再开变频器炭锅从炭箱取出时，稍稍抬起，避免炭</w:t>
            </w:r>
            <w:r>
              <w:rPr>
                <w:b/>
                <w:sz w:val="15"/>
              </w:rPr>
              <w:t>灰落地</w:t>
            </w:r>
          </w:p>
          <w:p>
            <w:pPr>
              <w:pStyle w:val="17"/>
              <w:spacing w:line="240" w:lineRule="exact"/>
              <w:ind w:left="24"/>
              <w:rPr>
                <w:b/>
                <w:sz w:val="15"/>
              </w:rPr>
            </w:pPr>
            <w:r>
              <w:rPr>
                <w:b/>
                <w:sz w:val="15"/>
              </w:rPr>
              <w:t>铺炭标准：大盒：10块，小盒：8块</w:t>
            </w:r>
          </w:p>
        </w:tc>
        <w:tc>
          <w:tcPr>
            <w:tcW w:w="1467" w:type="dxa"/>
          </w:tcPr>
          <w:p>
            <w:pPr>
              <w:pStyle w:val="17"/>
              <w:rPr>
                <w:rFonts w:ascii="Times New Roman"/>
                <w:sz w:val="20"/>
              </w:rPr>
            </w:pPr>
          </w:p>
          <w:p>
            <w:pPr>
              <w:pStyle w:val="17"/>
              <w:spacing w:before="10"/>
              <w:rPr>
                <w:rFonts w:ascii="Times New Roman"/>
                <w:sz w:val="29"/>
              </w:rPr>
            </w:pPr>
          </w:p>
          <w:p>
            <w:pPr>
              <w:pStyle w:val="17"/>
              <w:ind w:left="24"/>
              <w:rPr>
                <w:b/>
                <w:sz w:val="15"/>
              </w:rPr>
            </w:pPr>
            <w:r>
              <w:rPr>
                <w:b/>
                <w:w w:val="95"/>
                <w:sz w:val="15"/>
              </w:rPr>
              <w:t>餐前、餐中服务流程篇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408" w:type="dxa"/>
          </w:tcPr>
          <w:p>
            <w:pPr>
              <w:pStyle w:val="17"/>
              <w:rPr>
                <w:rFonts w:ascii="Times New Roman"/>
                <w:sz w:val="18"/>
              </w:rPr>
            </w:pPr>
          </w:p>
          <w:p>
            <w:pPr>
              <w:pStyle w:val="17"/>
              <w:spacing w:before="3"/>
              <w:rPr>
                <w:rFonts w:ascii="Times New Roman"/>
                <w:sz w:val="14"/>
              </w:rPr>
            </w:pPr>
          </w:p>
          <w:p>
            <w:pPr>
              <w:pStyle w:val="17"/>
              <w:ind w:left="7"/>
              <w:jc w:val="center"/>
              <w:rPr>
                <w:b/>
                <w:sz w:val="14"/>
              </w:rPr>
            </w:pPr>
            <w:r>
              <w:rPr>
                <w:b/>
                <w:w w:val="95"/>
                <w:sz w:val="14"/>
              </w:rPr>
              <w:t>五</w:t>
            </w:r>
          </w:p>
        </w:tc>
        <w:tc>
          <w:tcPr>
            <w:tcW w:w="1114" w:type="dxa"/>
          </w:tcPr>
          <w:p>
            <w:pPr>
              <w:pStyle w:val="17"/>
              <w:rPr>
                <w:rFonts w:ascii="Times New Roman"/>
                <w:sz w:val="20"/>
              </w:rPr>
            </w:pPr>
          </w:p>
          <w:p>
            <w:pPr>
              <w:pStyle w:val="17"/>
              <w:spacing w:before="136"/>
              <w:ind w:left="186" w:right="187"/>
              <w:jc w:val="center"/>
              <w:rPr>
                <w:b/>
                <w:sz w:val="15"/>
              </w:rPr>
            </w:pPr>
            <w:r>
              <w:rPr>
                <w:b/>
                <w:sz w:val="15"/>
              </w:rPr>
              <w:t>上炭服务</w:t>
            </w:r>
          </w:p>
        </w:tc>
        <w:tc>
          <w:tcPr>
            <w:tcW w:w="1467" w:type="dxa"/>
          </w:tcPr>
          <w:p>
            <w:pPr>
              <w:pStyle w:val="17"/>
              <w:spacing w:before="179" w:line="194" w:lineRule="auto"/>
              <w:ind w:left="449" w:right="441"/>
              <w:jc w:val="both"/>
              <w:rPr>
                <w:b/>
                <w:sz w:val="15"/>
              </w:rPr>
            </w:pPr>
            <w:r>
              <w:rPr>
                <w:b/>
                <w:spacing w:val="-5"/>
                <w:w w:val="95"/>
                <w:sz w:val="15"/>
              </w:rPr>
              <w:t>砸碎平铺装入炭箱提醒上炭</w:t>
            </w:r>
          </w:p>
        </w:tc>
        <w:tc>
          <w:tcPr>
            <w:tcW w:w="2525" w:type="dxa"/>
          </w:tcPr>
          <w:p>
            <w:pPr>
              <w:pStyle w:val="17"/>
              <w:spacing w:before="8"/>
              <w:rPr>
                <w:rFonts w:ascii="Times New Roman"/>
                <w:sz w:val="21"/>
              </w:rPr>
            </w:pPr>
          </w:p>
          <w:p>
            <w:pPr>
              <w:pStyle w:val="17"/>
              <w:spacing w:line="250" w:lineRule="exact"/>
              <w:ind w:left="24"/>
              <w:rPr>
                <w:b/>
                <w:sz w:val="15"/>
              </w:rPr>
            </w:pPr>
            <w:r>
              <w:rPr>
                <w:b/>
                <w:sz w:val="15"/>
              </w:rPr>
              <w:t>工具：</w:t>
            </w:r>
          </w:p>
          <w:p>
            <w:pPr>
              <w:pStyle w:val="17"/>
              <w:spacing w:line="250" w:lineRule="exact"/>
              <w:ind w:left="24"/>
              <w:rPr>
                <w:b/>
                <w:sz w:val="15"/>
              </w:rPr>
            </w:pPr>
            <w:r>
              <w:rPr>
                <w:b/>
                <w:sz w:val="15"/>
              </w:rPr>
              <w:t>铁锤、炭撮、炭勾、炭箱</w:t>
            </w:r>
          </w:p>
        </w:tc>
        <w:tc>
          <w:tcPr>
            <w:tcW w:w="2525" w:type="dxa"/>
          </w:tcPr>
          <w:p>
            <w:pPr>
              <w:pStyle w:val="17"/>
              <w:spacing w:before="179" w:line="194" w:lineRule="auto"/>
              <w:ind w:left="24" w:right="91"/>
              <w:rPr>
                <w:b/>
                <w:sz w:val="15"/>
              </w:rPr>
            </w:pPr>
            <w:r>
              <w:rPr>
                <w:b/>
                <w:w w:val="90"/>
                <w:sz w:val="15"/>
              </w:rPr>
              <w:t>注意安全：沿途靠右侧行走，提醒所有</w:t>
            </w:r>
            <w:r>
              <w:rPr>
                <w:b/>
                <w:sz w:val="15"/>
              </w:rPr>
              <w:t>人小心烫伤</w:t>
            </w:r>
          </w:p>
          <w:p>
            <w:pPr>
              <w:pStyle w:val="17"/>
              <w:spacing w:line="240" w:lineRule="exact"/>
              <w:ind w:left="24"/>
              <w:rPr>
                <w:b/>
                <w:sz w:val="15"/>
              </w:rPr>
            </w:pPr>
            <w:r>
              <w:rPr>
                <w:b/>
                <w:sz w:val="15"/>
              </w:rPr>
              <w:t>上炭要求：禁止炭火凸起</w:t>
            </w:r>
          </w:p>
        </w:tc>
        <w:tc>
          <w:tcPr>
            <w:tcW w:w="1467" w:type="dxa"/>
          </w:tcPr>
          <w:p>
            <w:pPr>
              <w:pStyle w:val="17"/>
              <w:rPr>
                <w:rFonts w:ascii="Times New Roman"/>
                <w:sz w:val="20"/>
              </w:rPr>
            </w:pPr>
          </w:p>
          <w:p>
            <w:pPr>
              <w:pStyle w:val="17"/>
              <w:spacing w:before="136"/>
              <w:ind w:left="24"/>
              <w:rPr>
                <w:b/>
                <w:sz w:val="15"/>
              </w:rPr>
            </w:pPr>
            <w:r>
              <w:rPr>
                <w:b/>
                <w:w w:val="95"/>
                <w:sz w:val="15"/>
              </w:rPr>
              <w:t>餐前、餐中服务流程篇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6" w:hRule="atLeast"/>
        </w:trPr>
        <w:tc>
          <w:tcPr>
            <w:tcW w:w="408" w:type="dxa"/>
          </w:tcPr>
          <w:p>
            <w:pPr>
              <w:pStyle w:val="17"/>
              <w:rPr>
                <w:rFonts w:ascii="Times New Roman"/>
                <w:sz w:val="18"/>
              </w:rPr>
            </w:pPr>
          </w:p>
          <w:p>
            <w:pPr>
              <w:pStyle w:val="17"/>
              <w:spacing w:before="7"/>
              <w:rPr>
                <w:rFonts w:ascii="Times New Roman"/>
                <w:sz w:val="23"/>
              </w:rPr>
            </w:pPr>
          </w:p>
          <w:p>
            <w:pPr>
              <w:pStyle w:val="17"/>
              <w:ind w:left="7"/>
              <w:jc w:val="center"/>
              <w:rPr>
                <w:b/>
                <w:sz w:val="14"/>
              </w:rPr>
            </w:pPr>
            <w:r>
              <w:rPr>
                <w:b/>
                <w:w w:val="95"/>
                <w:sz w:val="14"/>
              </w:rPr>
              <w:t>六</w:t>
            </w:r>
          </w:p>
        </w:tc>
        <w:tc>
          <w:tcPr>
            <w:tcW w:w="1114" w:type="dxa"/>
          </w:tcPr>
          <w:p>
            <w:pPr>
              <w:pStyle w:val="17"/>
              <w:rPr>
                <w:rFonts w:ascii="Times New Roman"/>
                <w:sz w:val="20"/>
              </w:rPr>
            </w:pPr>
          </w:p>
          <w:p>
            <w:pPr>
              <w:pStyle w:val="17"/>
              <w:spacing w:before="6"/>
              <w:rPr>
                <w:rFonts w:ascii="Times New Roman"/>
                <w:sz w:val="20"/>
              </w:rPr>
            </w:pPr>
          </w:p>
          <w:p>
            <w:pPr>
              <w:pStyle w:val="17"/>
              <w:ind w:left="186" w:right="187"/>
              <w:jc w:val="center"/>
              <w:rPr>
                <w:b/>
                <w:sz w:val="15"/>
              </w:rPr>
            </w:pPr>
            <w:r>
              <w:rPr>
                <w:b/>
                <w:sz w:val="15"/>
              </w:rPr>
              <w:t>撤炭服务</w:t>
            </w:r>
          </w:p>
        </w:tc>
        <w:tc>
          <w:tcPr>
            <w:tcW w:w="1467" w:type="dxa"/>
          </w:tcPr>
          <w:p>
            <w:pPr>
              <w:pStyle w:val="17"/>
              <w:spacing w:before="171" w:line="194" w:lineRule="auto"/>
              <w:ind w:left="449" w:right="441"/>
              <w:jc w:val="both"/>
              <w:rPr>
                <w:b/>
                <w:sz w:val="15"/>
              </w:rPr>
            </w:pPr>
            <w:r>
              <w:rPr>
                <w:b/>
                <w:spacing w:val="-5"/>
                <w:w w:val="95"/>
                <w:sz w:val="15"/>
              </w:rPr>
              <w:t>提醒顾客取出残炭放回炭箱送回锅炉</w:t>
            </w:r>
          </w:p>
        </w:tc>
        <w:tc>
          <w:tcPr>
            <w:tcW w:w="2525" w:type="dxa"/>
          </w:tcPr>
          <w:p>
            <w:pPr>
              <w:pStyle w:val="17"/>
              <w:rPr>
                <w:rFonts w:ascii="Times New Roman"/>
                <w:sz w:val="20"/>
              </w:rPr>
            </w:pPr>
          </w:p>
          <w:p>
            <w:pPr>
              <w:pStyle w:val="17"/>
              <w:spacing w:before="128" w:line="250" w:lineRule="exact"/>
              <w:ind w:left="24"/>
              <w:rPr>
                <w:b/>
                <w:sz w:val="15"/>
              </w:rPr>
            </w:pPr>
            <w:r>
              <w:rPr>
                <w:b/>
                <w:sz w:val="15"/>
              </w:rPr>
              <w:t>工具：</w:t>
            </w:r>
          </w:p>
          <w:p>
            <w:pPr>
              <w:pStyle w:val="17"/>
              <w:spacing w:line="250" w:lineRule="exact"/>
              <w:ind w:left="24"/>
              <w:rPr>
                <w:b/>
                <w:sz w:val="15"/>
              </w:rPr>
            </w:pPr>
            <w:r>
              <w:rPr>
                <w:b/>
                <w:sz w:val="15"/>
              </w:rPr>
              <w:t>炭勾、炭箱</w:t>
            </w:r>
          </w:p>
        </w:tc>
        <w:tc>
          <w:tcPr>
            <w:tcW w:w="2525" w:type="dxa"/>
          </w:tcPr>
          <w:p>
            <w:pPr>
              <w:pStyle w:val="17"/>
              <w:spacing w:before="171" w:line="194" w:lineRule="auto"/>
              <w:ind w:left="24" w:right="91"/>
              <w:rPr>
                <w:b/>
                <w:sz w:val="15"/>
              </w:rPr>
            </w:pPr>
            <w:r>
              <w:rPr>
                <w:b/>
                <w:w w:val="90"/>
                <w:sz w:val="15"/>
              </w:rPr>
              <w:t>注意安全：撤炭时小心炭火崩溅，沿途</w:t>
            </w:r>
            <w:r>
              <w:rPr>
                <w:b/>
                <w:sz w:val="15"/>
              </w:rPr>
              <w:t>靠右侧行走，提醒所有人小心烫伤</w:t>
            </w:r>
          </w:p>
          <w:p>
            <w:pPr>
              <w:pStyle w:val="17"/>
              <w:spacing w:before="1" w:line="194" w:lineRule="auto"/>
              <w:ind w:left="24" w:right="145"/>
              <w:rPr>
                <w:b/>
                <w:sz w:val="15"/>
              </w:rPr>
            </w:pPr>
            <w:r>
              <w:rPr>
                <w:b/>
                <w:w w:val="90"/>
                <w:sz w:val="15"/>
              </w:rPr>
              <w:t>摆炭标准：小炭盒摆放木炭8块，大炭</w:t>
            </w:r>
            <w:r>
              <w:rPr>
                <w:b/>
                <w:sz w:val="15"/>
              </w:rPr>
              <w:t>盒摆放木炭10块</w:t>
            </w:r>
          </w:p>
        </w:tc>
        <w:tc>
          <w:tcPr>
            <w:tcW w:w="1467" w:type="dxa"/>
          </w:tcPr>
          <w:p>
            <w:pPr>
              <w:pStyle w:val="17"/>
              <w:rPr>
                <w:rFonts w:ascii="Times New Roman"/>
                <w:sz w:val="20"/>
              </w:rPr>
            </w:pPr>
          </w:p>
          <w:p>
            <w:pPr>
              <w:pStyle w:val="17"/>
              <w:spacing w:before="6"/>
              <w:rPr>
                <w:rFonts w:ascii="Times New Roman"/>
                <w:sz w:val="20"/>
              </w:rPr>
            </w:pPr>
          </w:p>
          <w:p>
            <w:pPr>
              <w:pStyle w:val="17"/>
              <w:ind w:left="24"/>
              <w:rPr>
                <w:b/>
                <w:sz w:val="15"/>
              </w:rPr>
            </w:pPr>
            <w:r>
              <w:rPr>
                <w:b/>
                <w:w w:val="95"/>
                <w:sz w:val="15"/>
              </w:rPr>
              <w:t>餐前、餐中服务流程篇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408" w:type="dxa"/>
          </w:tcPr>
          <w:p>
            <w:pPr>
              <w:pStyle w:val="17"/>
              <w:rPr>
                <w:rFonts w:ascii="Times New Roman"/>
                <w:sz w:val="18"/>
              </w:rPr>
            </w:pPr>
          </w:p>
          <w:p>
            <w:pPr>
              <w:pStyle w:val="17"/>
              <w:spacing w:before="3"/>
              <w:rPr>
                <w:rFonts w:ascii="Times New Roman"/>
                <w:sz w:val="14"/>
              </w:rPr>
            </w:pPr>
          </w:p>
          <w:p>
            <w:pPr>
              <w:pStyle w:val="17"/>
              <w:ind w:left="7"/>
              <w:jc w:val="center"/>
              <w:rPr>
                <w:b/>
                <w:sz w:val="14"/>
              </w:rPr>
            </w:pPr>
            <w:r>
              <w:rPr>
                <w:b/>
                <w:w w:val="95"/>
                <w:sz w:val="14"/>
              </w:rPr>
              <w:t>七</w:t>
            </w:r>
          </w:p>
        </w:tc>
        <w:tc>
          <w:tcPr>
            <w:tcW w:w="1114" w:type="dxa"/>
          </w:tcPr>
          <w:p>
            <w:pPr>
              <w:pStyle w:val="17"/>
              <w:rPr>
                <w:rFonts w:ascii="Times New Roman"/>
                <w:sz w:val="20"/>
              </w:rPr>
            </w:pPr>
          </w:p>
          <w:p>
            <w:pPr>
              <w:pStyle w:val="17"/>
              <w:spacing w:before="136"/>
              <w:ind w:left="186" w:right="187"/>
              <w:jc w:val="center"/>
              <w:rPr>
                <w:b/>
                <w:sz w:val="15"/>
              </w:rPr>
            </w:pPr>
            <w:r>
              <w:rPr>
                <w:b/>
                <w:sz w:val="15"/>
              </w:rPr>
              <w:t>岗位交接</w:t>
            </w:r>
          </w:p>
        </w:tc>
        <w:tc>
          <w:tcPr>
            <w:tcW w:w="1467" w:type="dxa"/>
          </w:tcPr>
          <w:p>
            <w:pPr>
              <w:pStyle w:val="17"/>
              <w:spacing w:before="179" w:line="194" w:lineRule="auto"/>
              <w:ind w:left="449" w:right="441"/>
              <w:jc w:val="both"/>
              <w:rPr>
                <w:b/>
                <w:sz w:val="15"/>
              </w:rPr>
            </w:pPr>
            <w:r>
              <w:rPr>
                <w:b/>
                <w:spacing w:val="-5"/>
                <w:w w:val="95"/>
                <w:sz w:val="15"/>
              </w:rPr>
              <w:t>交接工具交接物料交接信息</w:t>
            </w:r>
          </w:p>
        </w:tc>
        <w:tc>
          <w:tcPr>
            <w:tcW w:w="2525" w:type="dxa"/>
          </w:tcPr>
          <w:p>
            <w:pPr>
              <w:pStyle w:val="17"/>
              <w:rPr>
                <w:rFonts w:ascii="Times New Roman"/>
                <w:sz w:val="20"/>
              </w:rPr>
            </w:pPr>
          </w:p>
          <w:p>
            <w:pPr>
              <w:pStyle w:val="17"/>
              <w:spacing w:before="136"/>
              <w:jc w:val="center"/>
              <w:rPr>
                <w:b/>
                <w:sz w:val="15"/>
              </w:rPr>
            </w:pPr>
            <w:r>
              <w:rPr>
                <w:b/>
                <w:w w:val="94"/>
                <w:sz w:val="15"/>
              </w:rPr>
              <w:t>/</w:t>
            </w:r>
          </w:p>
        </w:tc>
        <w:tc>
          <w:tcPr>
            <w:tcW w:w="2525" w:type="dxa"/>
          </w:tcPr>
          <w:p>
            <w:pPr>
              <w:pStyle w:val="17"/>
              <w:rPr>
                <w:rFonts w:ascii="Times New Roman"/>
                <w:sz w:val="20"/>
              </w:rPr>
            </w:pPr>
          </w:p>
          <w:p>
            <w:pPr>
              <w:pStyle w:val="17"/>
              <w:spacing w:before="136"/>
              <w:ind w:left="24"/>
              <w:rPr>
                <w:b/>
                <w:sz w:val="15"/>
              </w:rPr>
            </w:pPr>
            <w:r>
              <w:rPr>
                <w:b/>
                <w:sz w:val="15"/>
              </w:rPr>
              <w:t>交接信息一定要准确清楚</w:t>
            </w:r>
          </w:p>
        </w:tc>
        <w:tc>
          <w:tcPr>
            <w:tcW w:w="1467" w:type="dxa"/>
          </w:tcPr>
          <w:p>
            <w:pPr>
              <w:pStyle w:val="17"/>
              <w:rPr>
                <w:rFonts w:ascii="Times New Roman"/>
                <w:sz w:val="20"/>
              </w:rPr>
            </w:pPr>
          </w:p>
          <w:p>
            <w:pPr>
              <w:pStyle w:val="17"/>
              <w:spacing w:before="136"/>
              <w:ind w:right="6"/>
              <w:jc w:val="center"/>
              <w:rPr>
                <w:b/>
                <w:sz w:val="15"/>
              </w:rPr>
            </w:pPr>
            <w:r>
              <w:rPr>
                <w:b/>
                <w:w w:val="94"/>
                <w:sz w:val="15"/>
              </w:rPr>
              <w:t>/</w:t>
            </w:r>
          </w:p>
        </w:tc>
      </w:tr>
    </w:tbl>
    <w:p>
      <w:pPr>
        <w:spacing w:after="0"/>
        <w:jc w:val="center"/>
        <w:rPr>
          <w:sz w:val="15"/>
        </w:rPr>
        <w:sectPr>
          <w:headerReference r:id="rId127" w:type="default"/>
          <w:footerReference r:id="rId128" w:type="default"/>
          <w:pgSz w:w="10380" w:h="13900"/>
          <w:pgMar w:top="1300" w:right="0" w:bottom="440" w:left="0" w:header="0" w:footer="242" w:gutter="0"/>
          <w:pgNumType w:start="87"/>
        </w:sectPr>
      </w:pPr>
    </w:p>
    <w:p>
      <w:pPr>
        <w:pStyle w:val="5"/>
        <w:numPr>
          <w:ilvl w:val="0"/>
          <w:numId w:val="42"/>
        </w:numPr>
        <w:tabs>
          <w:tab w:val="left" w:pos="1550"/>
        </w:tabs>
        <w:spacing w:before="0" w:after="0" w:line="541" w:lineRule="exact"/>
        <w:ind w:left="1549" w:right="0" w:hanging="404"/>
        <w:jc w:val="left"/>
      </w:pPr>
      <w:r>
        <w:rPr>
          <w:color w:val="585858"/>
        </w:rPr>
        <w:t>开启设备</w:t>
      </w:r>
    </w:p>
    <w:p>
      <w:pPr>
        <w:pStyle w:val="8"/>
        <w:spacing w:before="30" w:line="156" w:lineRule="auto"/>
        <w:ind w:left="1549" w:right="38"/>
        <w:jc w:val="both"/>
      </w:pPr>
      <w:r>
        <w:rPr>
          <w:color w:val="7E7E7E"/>
          <w:spacing w:val="-2"/>
        </w:rPr>
        <w:t>开启并检查设备，注意开启顺序。如有故障问题立即汇报上级。查看木炭库存记录</w:t>
      </w:r>
      <w:r>
        <w:rPr>
          <w:color w:val="7E7E7E"/>
        </w:rPr>
        <w:t>并根据营业额预估报货</w:t>
      </w:r>
    </w:p>
    <w:p>
      <w:pPr>
        <w:pStyle w:val="5"/>
        <w:numPr>
          <w:ilvl w:val="0"/>
          <w:numId w:val="42"/>
        </w:numPr>
        <w:tabs>
          <w:tab w:val="left" w:pos="1550"/>
        </w:tabs>
        <w:spacing w:before="0" w:after="0" w:line="541" w:lineRule="exact"/>
        <w:ind w:left="1549" w:right="0" w:hanging="404"/>
        <w:jc w:val="left"/>
      </w:pPr>
      <w:r>
        <w:rPr>
          <w:color w:val="585858"/>
        </w:rPr>
        <w:br w:type="column"/>
      </w:r>
      <w:r>
        <w:rPr>
          <w:color w:val="585858"/>
        </w:rPr>
        <w:t>引火</w:t>
      </w:r>
    </w:p>
    <w:p>
      <w:pPr>
        <w:pStyle w:val="8"/>
        <w:spacing w:before="30" w:line="156" w:lineRule="auto"/>
        <w:ind w:left="1549" w:right="1029"/>
        <w:jc w:val="both"/>
      </w:pPr>
      <w:r>
        <w:rPr>
          <w:color w:val="7E7E7E"/>
          <w:spacing w:val="-2"/>
        </w:rPr>
        <w:t>将前一天埋好的炭扒开炉灰漏出明火，加炭引火。如没有明火使用报纸等易燃物品</w:t>
      </w:r>
      <w:r>
        <w:rPr>
          <w:color w:val="7E7E7E"/>
        </w:rPr>
        <w:t>放在木炭下进行引火</w:t>
      </w:r>
    </w:p>
    <w:p>
      <w:pPr>
        <w:spacing w:after="0" w:line="156" w:lineRule="auto"/>
        <w:jc w:val="both"/>
        <w:sectPr>
          <w:headerReference r:id="rId129" w:type="default"/>
          <w:pgSz w:w="10380" w:h="13900"/>
          <w:pgMar w:top="3800" w:right="0" w:bottom="440" w:left="0" w:header="572" w:footer="242" w:gutter="0"/>
          <w:cols w:equalWidth="0" w:num="2">
            <w:col w:w="3981" w:space="1422"/>
            <w:col w:w="4977"/>
          </w:cols>
        </w:sectPr>
      </w:pPr>
    </w:p>
    <w:p>
      <w:pPr>
        <w:pStyle w:val="8"/>
        <w:rPr>
          <w:sz w:val="2"/>
        </w:rPr>
      </w:pPr>
    </w:p>
    <w:p>
      <w:pPr>
        <w:pStyle w:val="8"/>
        <w:tabs>
          <w:tab w:val="left" w:pos="6276"/>
        </w:tabs>
        <w:ind w:left="873"/>
      </w:pPr>
      <w:r>
        <w:drawing>
          <wp:inline distT="0" distB="0" distL="0" distR="0">
            <wp:extent cx="2044065" cy="1536065"/>
            <wp:effectExtent l="0" t="0" r="0" b="0"/>
            <wp:docPr id="567" name="image3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image313.jpeg"/>
                    <pic:cNvPicPr>
                      <a:picLocks noChangeAspect="1"/>
                    </pic:cNvPicPr>
                  </pic:nvPicPr>
                  <pic:blipFill>
                    <a:blip r:embed="rId465" cstate="print"/>
                    <a:stretch>
                      <a:fillRect/>
                    </a:stretch>
                  </pic:blipFill>
                  <pic:spPr>
                    <a:xfrm>
                      <a:off x="0" y="0"/>
                      <a:ext cx="2044200" cy="1536191"/>
                    </a:xfrm>
                    <a:prstGeom prst="rect">
                      <a:avLst/>
                    </a:prstGeom>
                  </pic:spPr>
                </pic:pic>
              </a:graphicData>
            </a:graphic>
          </wp:inline>
        </w:drawing>
      </w:r>
      <w:r>
        <w:tab/>
      </w:r>
      <w:r>
        <w:rPr>
          <w:position w:val="4"/>
        </w:rPr>
        <w:drawing>
          <wp:inline distT="0" distB="0" distL="0" distR="0">
            <wp:extent cx="2042160" cy="1531620"/>
            <wp:effectExtent l="0" t="0" r="0" b="0"/>
            <wp:docPr id="569" name="image3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image314.jpeg"/>
                    <pic:cNvPicPr>
                      <a:picLocks noChangeAspect="1"/>
                    </pic:cNvPicPr>
                  </pic:nvPicPr>
                  <pic:blipFill>
                    <a:blip r:embed="rId466"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2"/>
        </w:numPr>
        <w:tabs>
          <w:tab w:val="left" w:pos="1550"/>
        </w:tabs>
        <w:spacing w:before="0" w:after="0" w:line="499" w:lineRule="exact"/>
        <w:ind w:left="1549" w:right="0" w:hanging="404"/>
        <w:jc w:val="left"/>
      </w:pPr>
      <w:r>
        <w:rPr>
          <w:color w:val="585858"/>
        </w:rPr>
        <w:t>准备上炭</w:t>
      </w:r>
    </w:p>
    <w:p>
      <w:pPr>
        <w:pStyle w:val="8"/>
        <w:spacing w:before="30" w:line="156" w:lineRule="auto"/>
        <w:ind w:left="1549" w:right="16"/>
      </w:pPr>
      <w:r>
        <w:rPr>
          <w:color w:val="7E7E7E"/>
        </w:rPr>
        <w:t>请将放炭的炭锅整齐摆放， 开启设备</w:t>
      </w:r>
    </w:p>
    <w:p>
      <w:pPr>
        <w:pStyle w:val="5"/>
        <w:numPr>
          <w:ilvl w:val="0"/>
          <w:numId w:val="42"/>
        </w:numPr>
        <w:tabs>
          <w:tab w:val="left" w:pos="1550"/>
        </w:tabs>
        <w:spacing w:before="0" w:after="0" w:line="534" w:lineRule="exact"/>
        <w:ind w:left="1549" w:right="0" w:hanging="404"/>
        <w:jc w:val="left"/>
      </w:pPr>
      <w:r>
        <w:rPr>
          <w:color w:val="585858"/>
        </w:rPr>
        <w:br w:type="column"/>
      </w:r>
      <w:r>
        <w:rPr>
          <w:color w:val="585858"/>
        </w:rPr>
        <w:t>砸碎平铺</w:t>
      </w:r>
    </w:p>
    <w:p>
      <w:pPr>
        <w:pStyle w:val="8"/>
        <w:spacing w:before="65" w:line="156" w:lineRule="auto"/>
        <w:ind w:left="1549" w:right="1139"/>
      </w:pPr>
      <w:r>
        <w:rPr>
          <w:color w:val="7E7E7E"/>
        </w:rPr>
        <w:t>将烧透的炭砸碎至小块,均匀铺炭锅内</w:t>
      </w:r>
    </w:p>
    <w:p>
      <w:pPr>
        <w:pStyle w:val="8"/>
        <w:spacing w:line="325" w:lineRule="exact"/>
        <w:ind w:left="1549"/>
      </w:pPr>
      <w:r>
        <w:rPr>
          <w:color w:val="7E7E7E"/>
        </w:rPr>
        <w:t>砸炭注意安全，碎炭平铺</w:t>
      </w:r>
    </w:p>
    <w:p>
      <w:pPr>
        <w:spacing w:after="0" w:line="325" w:lineRule="exact"/>
        <w:sectPr>
          <w:type w:val="continuous"/>
          <w:pgSz w:w="10380" w:h="13900"/>
          <w:pgMar w:top="1300" w:right="0" w:bottom="280" w:left="0" w:header="720" w:footer="720" w:gutter="0"/>
          <w:cols w:equalWidth="0" w:num="2">
            <w:col w:w="3981" w:space="1422"/>
            <w:col w:w="4977"/>
          </w:cols>
        </w:sectPr>
      </w:pPr>
    </w:p>
    <w:p>
      <w:pPr>
        <w:pStyle w:val="8"/>
        <w:spacing w:before="10"/>
        <w:rPr>
          <w:sz w:val="6"/>
        </w:rPr>
      </w:pPr>
    </w:p>
    <w:p>
      <w:pPr>
        <w:pStyle w:val="8"/>
        <w:tabs>
          <w:tab w:val="left" w:pos="6276"/>
        </w:tabs>
        <w:ind w:left="873"/>
      </w:pPr>
      <w:r>
        <w:drawing>
          <wp:inline distT="0" distB="0" distL="0" distR="0">
            <wp:extent cx="2045970" cy="1536065"/>
            <wp:effectExtent l="0" t="0" r="0" b="0"/>
            <wp:docPr id="571" name="image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image315.jpeg"/>
                    <pic:cNvPicPr>
                      <a:picLocks noChangeAspect="1"/>
                    </pic:cNvPicPr>
                  </pic:nvPicPr>
                  <pic:blipFill>
                    <a:blip r:embed="rId467"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573" name="image3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image316.jpeg"/>
                    <pic:cNvPicPr>
                      <a:picLocks noChangeAspect="1"/>
                    </pic:cNvPicPr>
                  </pic:nvPicPr>
                  <pic:blipFill>
                    <a:blip r:embed="rId468" cstate="print"/>
                    <a:stretch>
                      <a:fillRect/>
                    </a:stretch>
                  </pic:blipFill>
                  <pic:spPr>
                    <a:xfrm>
                      <a:off x="0" y="0"/>
                      <a:ext cx="2046226"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2"/>
        </w:numPr>
        <w:tabs>
          <w:tab w:val="left" w:pos="1550"/>
        </w:tabs>
        <w:spacing w:before="0" w:after="0" w:line="546" w:lineRule="exact"/>
        <w:ind w:left="1549" w:right="0" w:hanging="404"/>
        <w:jc w:val="left"/>
      </w:pPr>
      <w:r>
        <w:rPr>
          <w:color w:val="585858"/>
        </w:rPr>
        <w:t>装入炭箱</w:t>
      </w:r>
    </w:p>
    <w:p>
      <w:pPr>
        <w:pStyle w:val="8"/>
        <w:spacing w:before="30" w:line="156" w:lineRule="auto"/>
        <w:ind w:left="1549" w:right="38"/>
      </w:pPr>
      <w:r>
        <w:rPr>
          <w:color w:val="7E7E7E"/>
        </w:rPr>
        <w:t>将铺好碎炭的炭锅放入炭箱， 携带炭勾上炭</w:t>
      </w:r>
    </w:p>
    <w:p>
      <w:pPr>
        <w:pStyle w:val="5"/>
        <w:numPr>
          <w:ilvl w:val="0"/>
          <w:numId w:val="42"/>
        </w:numPr>
        <w:tabs>
          <w:tab w:val="left" w:pos="1550"/>
        </w:tabs>
        <w:spacing w:before="0" w:after="0" w:line="546" w:lineRule="exact"/>
        <w:ind w:left="1549" w:right="0" w:hanging="404"/>
        <w:jc w:val="left"/>
      </w:pPr>
      <w:r>
        <w:rPr>
          <w:color w:val="585858"/>
        </w:rPr>
        <w:br w:type="column"/>
      </w:r>
      <w:r>
        <w:rPr>
          <w:color w:val="585858"/>
        </w:rPr>
        <w:t>提醒上炭</w:t>
      </w:r>
    </w:p>
    <w:p>
      <w:pPr>
        <w:pStyle w:val="8"/>
        <w:spacing w:before="30" w:line="156" w:lineRule="auto"/>
        <w:ind w:left="1549" w:right="1004"/>
      </w:pPr>
      <w:r>
        <w:rPr>
          <w:color w:val="7E7E7E"/>
        </w:rPr>
        <w:t>提醒顾客小心炭火,示意避让，把炭放置烤串机内。需放平并开启烤串机后调整炭火高度，致礼貌用语</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5"/>
        <w:numPr>
          <w:ilvl w:val="0"/>
          <w:numId w:val="42"/>
        </w:numPr>
        <w:tabs>
          <w:tab w:val="left" w:pos="1550"/>
        </w:tabs>
        <w:spacing w:before="0" w:after="0" w:line="541" w:lineRule="exact"/>
        <w:ind w:left="1549" w:right="0" w:hanging="404"/>
        <w:jc w:val="left"/>
      </w:pPr>
      <w:r>
        <w:rPr>
          <w:color w:val="585858"/>
        </w:rPr>
        <w:t>取出残炭</w:t>
      </w:r>
    </w:p>
    <w:p>
      <w:pPr>
        <w:pStyle w:val="8"/>
        <w:spacing w:before="30" w:line="156" w:lineRule="auto"/>
        <w:ind w:left="1549" w:right="16"/>
      </w:pPr>
      <w:r>
        <w:rPr>
          <w:color w:val="7E7E7E"/>
        </w:rPr>
        <w:t>提醒顾客，使用炭勾将炭锅取出</w:t>
      </w:r>
    </w:p>
    <w:p>
      <w:pPr>
        <w:pStyle w:val="8"/>
        <w:spacing w:before="49" w:line="156" w:lineRule="auto"/>
        <w:ind w:left="1549" w:right="16"/>
      </w:pPr>
      <w:r>
        <w:drawing>
          <wp:anchor distT="0" distB="0" distL="0" distR="0" simplePos="0" relativeHeight="239440896" behindDoc="1" locked="0" layoutInCell="1" allowOverlap="1">
            <wp:simplePos x="0" y="0"/>
            <wp:positionH relativeFrom="page">
              <wp:posOffset>554355</wp:posOffset>
            </wp:positionH>
            <wp:positionV relativeFrom="paragraph">
              <wp:posOffset>324485</wp:posOffset>
            </wp:positionV>
            <wp:extent cx="2048510" cy="1536065"/>
            <wp:effectExtent l="0" t="0" r="0" b="0"/>
            <wp:wrapNone/>
            <wp:docPr id="575" name="image3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image317.jpeg"/>
                    <pic:cNvPicPr>
                      <a:picLocks noChangeAspect="1"/>
                    </pic:cNvPicPr>
                  </pic:nvPicPr>
                  <pic:blipFill>
                    <a:blip r:embed="rId469" cstate="print"/>
                    <a:stretch>
                      <a:fillRect/>
                    </a:stretch>
                  </pic:blipFill>
                  <pic:spPr>
                    <a:xfrm>
                      <a:off x="0" y="0"/>
                      <a:ext cx="2048256" cy="1536191"/>
                    </a:xfrm>
                    <a:prstGeom prst="rect">
                      <a:avLst/>
                    </a:prstGeom>
                  </pic:spPr>
                </pic:pic>
              </a:graphicData>
            </a:graphic>
          </wp:anchor>
        </w:drawing>
      </w:r>
      <w:r>
        <w:rPr>
          <w:color w:val="7E7E7E"/>
        </w:rPr>
        <w:t>注：保持平衡，勿将炭火掉在桌面及物品上</w:t>
      </w:r>
    </w:p>
    <w:p>
      <w:pPr>
        <w:pStyle w:val="5"/>
        <w:numPr>
          <w:ilvl w:val="0"/>
          <w:numId w:val="42"/>
        </w:numPr>
        <w:tabs>
          <w:tab w:val="left" w:pos="1550"/>
        </w:tabs>
        <w:spacing w:before="0" w:after="0" w:line="541" w:lineRule="exact"/>
        <w:ind w:left="1549" w:right="0" w:hanging="404"/>
        <w:jc w:val="left"/>
      </w:pPr>
      <w:r>
        <w:rPr>
          <w:color w:val="585858"/>
        </w:rPr>
        <w:br w:type="column"/>
      </w:r>
      <w:r>
        <w:rPr>
          <w:color w:val="585858"/>
        </w:rPr>
        <w:t>放回炭箱</w:t>
      </w:r>
    </w:p>
    <w:p>
      <w:pPr>
        <w:pStyle w:val="8"/>
        <w:spacing w:before="19" w:line="165" w:lineRule="auto"/>
        <w:ind w:left="1549" w:right="1029"/>
        <w:jc w:val="both"/>
      </w:pPr>
      <w:r>
        <w:rPr>
          <w:color w:val="7E7E7E"/>
          <w:spacing w:val="-2"/>
        </w:rPr>
        <w:t>将炭锅放入炭箱，小心烫伤</w:t>
      </w:r>
      <w:r>
        <w:rPr>
          <w:color w:val="7E7E7E"/>
        </w:rPr>
        <w:t>注：炭箱里最多只放3盒炭</w:t>
      </w:r>
      <w:r>
        <w:rPr>
          <w:color w:val="7E7E7E"/>
          <w:spacing w:val="-2"/>
        </w:rPr>
        <w:t>锅；炭车装满即可，不可超</w:t>
      </w:r>
      <w:r>
        <w:rPr>
          <w:color w:val="7E7E7E"/>
        </w:rPr>
        <w:t>出炭车</w:t>
      </w:r>
    </w:p>
    <w:p>
      <w:pPr>
        <w:spacing w:after="0" w:line="165" w:lineRule="auto"/>
        <w:jc w:val="both"/>
        <w:sectPr>
          <w:pgSz w:w="10380" w:h="13900"/>
          <w:pgMar w:top="3800" w:right="0" w:bottom="520" w:left="0" w:header="572" w:footer="242" w:gutter="0"/>
          <w:cols w:equalWidth="0" w:num="2">
            <w:col w:w="3981" w:space="1422"/>
            <w:col w:w="4977"/>
          </w:cols>
        </w:sectPr>
      </w:pPr>
    </w:p>
    <w:p>
      <w:pPr>
        <w:pStyle w:val="8"/>
      </w:pPr>
    </w:p>
    <w:p>
      <w:pPr>
        <w:pStyle w:val="8"/>
        <w:spacing w:before="5"/>
        <w:rPr>
          <w:sz w:val="11"/>
        </w:rPr>
      </w:pPr>
    </w:p>
    <w:p>
      <w:pPr>
        <w:spacing w:after="0"/>
        <w:rPr>
          <w:sz w:val="11"/>
        </w:rPr>
        <w:sectPr>
          <w:type w:val="continuous"/>
          <w:pgSz w:w="10380" w:h="13900"/>
          <w:pgMar w:top="1300" w:right="0" w:bottom="280" w:left="0" w:header="720" w:footer="720" w:gutter="0"/>
        </w:sectPr>
      </w:pPr>
    </w:p>
    <w:p>
      <w:pPr>
        <w:pStyle w:val="8"/>
        <w:rPr>
          <w:sz w:val="48"/>
        </w:rPr>
      </w:pPr>
    </w:p>
    <w:p>
      <w:pPr>
        <w:pStyle w:val="8"/>
        <w:spacing w:before="10"/>
        <w:rPr>
          <w:sz w:val="47"/>
        </w:rPr>
      </w:pPr>
    </w:p>
    <w:p>
      <w:pPr>
        <w:pStyle w:val="5"/>
        <w:numPr>
          <w:ilvl w:val="0"/>
          <w:numId w:val="42"/>
        </w:numPr>
        <w:tabs>
          <w:tab w:val="left" w:pos="1550"/>
        </w:tabs>
        <w:spacing w:before="1" w:after="0" w:line="601" w:lineRule="exact"/>
        <w:ind w:left="1549" w:right="0" w:hanging="404"/>
        <w:jc w:val="left"/>
      </w:pPr>
      <w:r>
        <w:rPr>
          <w:color w:val="585858"/>
        </w:rPr>
        <w:t>送回锅炉</w:t>
      </w:r>
    </w:p>
    <w:p>
      <w:pPr>
        <w:pStyle w:val="8"/>
        <w:spacing w:before="30" w:line="156" w:lineRule="auto"/>
        <w:ind w:left="1549" w:right="38"/>
      </w:pPr>
      <w:r>
        <w:rPr>
          <w:color w:val="7E7E7E"/>
        </w:rPr>
        <w:t>将使用后的残炭放回锅炉内、二次使用砸碎炭铺锅</w:t>
      </w:r>
    </w:p>
    <w:p>
      <w:pPr>
        <w:pStyle w:val="8"/>
        <w:spacing w:before="47"/>
        <w:ind w:left="1146"/>
      </w:pPr>
      <w:r>
        <w:br w:type="column"/>
      </w:r>
      <w:r>
        <w:rPr>
          <w:color w:val="7E7E7E"/>
        </w:rPr>
        <w:t>服务用语：</w:t>
      </w:r>
    </w:p>
    <w:p>
      <w:pPr>
        <w:pStyle w:val="16"/>
        <w:numPr>
          <w:ilvl w:val="0"/>
          <w:numId w:val="43"/>
        </w:numPr>
        <w:tabs>
          <w:tab w:val="left" w:pos="1314"/>
        </w:tabs>
        <w:spacing w:before="44" w:after="0" w:line="235" w:lineRule="auto"/>
        <w:ind w:left="1146" w:right="654" w:firstLine="0"/>
        <w:jc w:val="left"/>
        <w:rPr>
          <w:sz w:val="20"/>
        </w:rPr>
      </w:pPr>
      <w:r>
        <w:rPr>
          <w:color w:val="7E7E7E"/>
          <w:sz w:val="20"/>
        </w:rPr>
        <w:t>您好，打扰一下，帮您上炭(帮您撤下炭</w:t>
      </w:r>
      <w:r>
        <w:rPr>
          <w:color w:val="7E7E7E"/>
          <w:spacing w:val="-8"/>
          <w:sz w:val="20"/>
        </w:rPr>
        <w:t xml:space="preserve">）， </w:t>
      </w:r>
      <w:r>
        <w:rPr>
          <w:color w:val="7E7E7E"/>
          <w:sz w:val="20"/>
        </w:rPr>
        <w:t>小心炭火</w:t>
      </w:r>
    </w:p>
    <w:p>
      <w:pPr>
        <w:pStyle w:val="16"/>
        <w:numPr>
          <w:ilvl w:val="0"/>
          <w:numId w:val="43"/>
        </w:numPr>
        <w:tabs>
          <w:tab w:val="left" w:pos="1314"/>
        </w:tabs>
        <w:spacing w:before="41" w:after="0" w:line="240" w:lineRule="auto"/>
        <w:ind w:left="1313" w:right="0" w:hanging="168"/>
        <w:jc w:val="left"/>
        <w:rPr>
          <w:sz w:val="20"/>
        </w:rPr>
      </w:pPr>
      <w:r>
        <w:rPr>
          <w:color w:val="7E7E7E"/>
          <w:sz w:val="20"/>
        </w:rPr>
        <w:t>祝您用餐愉快。</w:t>
      </w:r>
    </w:p>
    <w:p>
      <w:pPr>
        <w:spacing w:after="0" w:line="240" w:lineRule="auto"/>
        <w:jc w:val="left"/>
        <w:rPr>
          <w:sz w:val="20"/>
        </w:rPr>
        <w:sectPr>
          <w:type w:val="continuous"/>
          <w:pgSz w:w="10380" w:h="13900"/>
          <w:pgMar w:top="1300" w:right="0" w:bottom="280" w:left="0" w:header="720" w:footer="720" w:gutter="0"/>
          <w:cols w:equalWidth="0" w:num="2">
            <w:col w:w="4189" w:space="362"/>
            <w:col w:w="5829"/>
          </w:cols>
        </w:sectPr>
      </w:pPr>
    </w:p>
    <w:p>
      <w:pPr>
        <w:pStyle w:val="8"/>
        <w:spacing w:before="7"/>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6"/>
        <w:gridCol w:w="2526"/>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9508" w:type="dxa"/>
            <w:gridSpan w:val="6"/>
            <w:tcBorders>
              <w:top w:val="nil"/>
              <w:left w:val="nil"/>
              <w:right w:val="nil"/>
            </w:tcBorders>
            <w:shd w:val="clear" w:color="auto" w:fill="5A1717"/>
          </w:tcPr>
          <w:p>
            <w:pPr>
              <w:pStyle w:val="17"/>
              <w:spacing w:before="35"/>
              <w:ind w:left="3509" w:right="3503"/>
              <w:jc w:val="center"/>
              <w:rPr>
                <w:b/>
                <w:sz w:val="24"/>
              </w:rPr>
            </w:pPr>
            <w:r>
              <w:rPr>
                <w:b/>
                <w:color w:val="FFFFFF"/>
                <w:w w:val="110"/>
                <w:sz w:val="24"/>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408" w:type="dxa"/>
            <w:shd w:val="clear" w:color="auto" w:fill="D9D9D9"/>
          </w:tcPr>
          <w:p>
            <w:pPr>
              <w:pStyle w:val="17"/>
              <w:spacing w:before="139"/>
              <w:ind w:left="26" w:right="11"/>
              <w:jc w:val="center"/>
              <w:rPr>
                <w:b/>
                <w:sz w:val="13"/>
              </w:rPr>
            </w:pPr>
            <w:r>
              <w:rPr>
                <w:b/>
                <w:w w:val="110"/>
                <w:sz w:val="13"/>
              </w:rPr>
              <w:t>序号</w:t>
            </w:r>
          </w:p>
        </w:tc>
        <w:tc>
          <w:tcPr>
            <w:tcW w:w="1114" w:type="dxa"/>
            <w:shd w:val="clear" w:color="auto" w:fill="D9D9D9"/>
          </w:tcPr>
          <w:p>
            <w:pPr>
              <w:pStyle w:val="17"/>
              <w:spacing w:before="139"/>
              <w:ind w:left="194" w:right="180"/>
              <w:jc w:val="center"/>
              <w:rPr>
                <w:b/>
                <w:sz w:val="13"/>
              </w:rPr>
            </w:pPr>
            <w:r>
              <w:rPr>
                <w:b/>
                <w:w w:val="110"/>
                <w:sz w:val="13"/>
              </w:rPr>
              <w:t>流程</w:t>
            </w:r>
          </w:p>
        </w:tc>
        <w:tc>
          <w:tcPr>
            <w:tcW w:w="1467" w:type="dxa"/>
            <w:shd w:val="clear" w:color="auto" w:fill="D9D9D9"/>
          </w:tcPr>
          <w:p>
            <w:pPr>
              <w:pStyle w:val="17"/>
              <w:spacing w:before="139"/>
              <w:ind w:left="561" w:right="555"/>
              <w:jc w:val="center"/>
              <w:rPr>
                <w:b/>
                <w:sz w:val="13"/>
              </w:rPr>
            </w:pPr>
            <w:r>
              <w:rPr>
                <w:b/>
                <w:w w:val="110"/>
                <w:sz w:val="13"/>
              </w:rPr>
              <w:t>步骤</w:t>
            </w:r>
          </w:p>
        </w:tc>
        <w:tc>
          <w:tcPr>
            <w:tcW w:w="2526" w:type="dxa"/>
            <w:shd w:val="clear" w:color="auto" w:fill="D9D9D9"/>
          </w:tcPr>
          <w:p>
            <w:pPr>
              <w:pStyle w:val="17"/>
              <w:spacing w:before="139"/>
              <w:ind w:left="629"/>
              <w:rPr>
                <w:b/>
                <w:sz w:val="13"/>
              </w:rPr>
            </w:pPr>
            <w:r>
              <w:rPr>
                <w:b/>
                <w:w w:val="110"/>
                <w:sz w:val="13"/>
              </w:rPr>
              <w:t>相关设备/工具/物料</w:t>
            </w:r>
          </w:p>
        </w:tc>
        <w:tc>
          <w:tcPr>
            <w:tcW w:w="2526" w:type="dxa"/>
            <w:shd w:val="clear" w:color="auto" w:fill="D9D9D9"/>
          </w:tcPr>
          <w:p>
            <w:pPr>
              <w:pStyle w:val="17"/>
              <w:spacing w:before="139"/>
              <w:ind w:left="840"/>
              <w:rPr>
                <w:b/>
                <w:sz w:val="13"/>
              </w:rPr>
            </w:pPr>
            <w:r>
              <w:rPr>
                <w:b/>
                <w:w w:val="110"/>
                <w:sz w:val="13"/>
              </w:rPr>
              <w:t>重点注意事项</w:t>
            </w:r>
          </w:p>
        </w:tc>
        <w:tc>
          <w:tcPr>
            <w:tcW w:w="1467" w:type="dxa"/>
            <w:shd w:val="clear" w:color="auto" w:fill="D9D9D9"/>
          </w:tcPr>
          <w:p>
            <w:pPr>
              <w:pStyle w:val="17"/>
              <w:spacing w:before="139"/>
              <w:ind w:left="275"/>
              <w:rPr>
                <w:b/>
                <w:sz w:val="13"/>
              </w:rPr>
            </w:pPr>
            <w:r>
              <w:rPr>
                <w:b/>
                <w:w w:val="110"/>
                <w:sz w:val="13"/>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408" w:type="dxa"/>
          </w:tcPr>
          <w:p>
            <w:pPr>
              <w:pStyle w:val="17"/>
              <w:rPr>
                <w:rFonts w:ascii="Times New Roman"/>
                <w:sz w:val="16"/>
              </w:rPr>
            </w:pPr>
          </w:p>
          <w:p>
            <w:pPr>
              <w:pStyle w:val="17"/>
              <w:rPr>
                <w:rFonts w:ascii="Times New Roman"/>
                <w:sz w:val="16"/>
              </w:rPr>
            </w:pPr>
          </w:p>
          <w:p>
            <w:pPr>
              <w:pStyle w:val="17"/>
              <w:spacing w:before="139"/>
              <w:ind w:left="7"/>
              <w:jc w:val="center"/>
              <w:rPr>
                <w:b/>
                <w:sz w:val="12"/>
              </w:rPr>
            </w:pPr>
            <w:r>
              <w:rPr>
                <w:b/>
                <w:w w:val="111"/>
                <w:sz w:val="12"/>
              </w:rPr>
              <w:t>一</w:t>
            </w:r>
          </w:p>
        </w:tc>
        <w:tc>
          <w:tcPr>
            <w:tcW w:w="1114" w:type="dxa"/>
          </w:tcPr>
          <w:p>
            <w:pPr>
              <w:pStyle w:val="17"/>
              <w:rPr>
                <w:rFonts w:ascii="Times New Roman"/>
                <w:sz w:val="16"/>
              </w:rPr>
            </w:pPr>
          </w:p>
          <w:p>
            <w:pPr>
              <w:pStyle w:val="17"/>
              <w:rPr>
                <w:rFonts w:ascii="Times New Roman"/>
                <w:sz w:val="16"/>
              </w:rPr>
            </w:pPr>
          </w:p>
          <w:p>
            <w:pPr>
              <w:pStyle w:val="17"/>
              <w:spacing w:before="133"/>
              <w:ind w:left="187" w:right="187"/>
              <w:jc w:val="center"/>
              <w:rPr>
                <w:b/>
                <w:sz w:val="13"/>
              </w:rPr>
            </w:pPr>
            <w:r>
              <w:rPr>
                <w:b/>
                <w:w w:val="110"/>
                <w:sz w:val="13"/>
              </w:rPr>
              <w:t>仪容仪表</w:t>
            </w:r>
          </w:p>
        </w:tc>
        <w:tc>
          <w:tcPr>
            <w:tcW w:w="1467" w:type="dxa"/>
          </w:tcPr>
          <w:p>
            <w:pPr>
              <w:pStyle w:val="17"/>
              <w:spacing w:before="141" w:line="196" w:lineRule="auto"/>
              <w:ind w:left="449" w:right="441"/>
              <w:jc w:val="both"/>
              <w:rPr>
                <w:b/>
                <w:sz w:val="13"/>
              </w:rPr>
            </w:pPr>
            <w:r>
              <w:rPr>
                <w:b/>
                <w:spacing w:val="-5"/>
                <w:w w:val="110"/>
                <w:sz w:val="13"/>
              </w:rPr>
              <w:t>检查头发检查妆容检查工装检查工牌检查手部</w:t>
            </w:r>
          </w:p>
        </w:tc>
        <w:tc>
          <w:tcPr>
            <w:tcW w:w="2526" w:type="dxa"/>
          </w:tcPr>
          <w:p>
            <w:pPr>
              <w:pStyle w:val="17"/>
              <w:spacing w:before="8"/>
              <w:rPr>
                <w:rFonts w:ascii="Times New Roman"/>
                <w:sz w:val="17"/>
              </w:rPr>
            </w:pPr>
          </w:p>
          <w:p>
            <w:pPr>
              <w:pStyle w:val="17"/>
              <w:spacing w:before="1" w:line="218" w:lineRule="exact"/>
              <w:ind w:left="25"/>
              <w:rPr>
                <w:b/>
                <w:sz w:val="13"/>
              </w:rPr>
            </w:pPr>
            <w:r>
              <w:rPr>
                <w:b/>
                <w:w w:val="105"/>
                <w:sz w:val="13"/>
              </w:rPr>
              <w:t>工具：</w:t>
            </w:r>
          </w:p>
          <w:p>
            <w:pPr>
              <w:pStyle w:val="17"/>
              <w:spacing w:before="9" w:line="196" w:lineRule="auto"/>
              <w:ind w:left="25" w:right="1077"/>
              <w:rPr>
                <w:b/>
                <w:sz w:val="13"/>
              </w:rPr>
            </w:pPr>
            <w:r>
              <w:rPr>
                <w:b/>
                <w:w w:val="105"/>
                <w:sz w:val="13"/>
              </w:rPr>
              <w:t>腰包、口罩（传菜岗</w:t>
            </w:r>
            <w:r>
              <w:rPr>
                <w:b/>
                <w:spacing w:val="-17"/>
                <w:w w:val="105"/>
                <w:sz w:val="13"/>
              </w:rPr>
              <w:t xml:space="preserve">） </w:t>
            </w:r>
            <w:r>
              <w:rPr>
                <w:b/>
                <w:w w:val="110"/>
                <w:sz w:val="13"/>
              </w:rPr>
              <w:t>物料：</w:t>
            </w:r>
          </w:p>
          <w:p>
            <w:pPr>
              <w:pStyle w:val="17"/>
              <w:spacing w:line="208" w:lineRule="exact"/>
              <w:ind w:left="25"/>
              <w:rPr>
                <w:b/>
                <w:sz w:val="13"/>
              </w:rPr>
            </w:pPr>
            <w:r>
              <w:rPr>
                <w:b/>
                <w:w w:val="110"/>
                <w:sz w:val="13"/>
              </w:rPr>
              <w:t>头花、发卡、口红</w:t>
            </w:r>
          </w:p>
        </w:tc>
        <w:tc>
          <w:tcPr>
            <w:tcW w:w="2526" w:type="dxa"/>
          </w:tcPr>
          <w:p>
            <w:pPr>
              <w:pStyle w:val="17"/>
              <w:rPr>
                <w:rFonts w:ascii="Times New Roman"/>
                <w:sz w:val="16"/>
              </w:rPr>
            </w:pPr>
          </w:p>
          <w:p>
            <w:pPr>
              <w:pStyle w:val="17"/>
              <w:spacing w:before="3"/>
              <w:rPr>
                <w:rFonts w:ascii="Times New Roman"/>
                <w:sz w:val="13"/>
              </w:rPr>
            </w:pPr>
          </w:p>
          <w:p>
            <w:pPr>
              <w:pStyle w:val="17"/>
              <w:spacing w:line="196" w:lineRule="auto"/>
              <w:ind w:left="25" w:right="1633"/>
              <w:rPr>
                <w:b/>
                <w:sz w:val="13"/>
              </w:rPr>
            </w:pPr>
            <w:r>
              <w:rPr>
                <w:b/>
                <w:w w:val="110"/>
                <w:sz w:val="13"/>
              </w:rPr>
              <w:t>不能佩戴饰品不能有异味精神饱满</w:t>
            </w:r>
          </w:p>
        </w:tc>
        <w:tc>
          <w:tcPr>
            <w:tcW w:w="1467" w:type="dxa"/>
          </w:tcPr>
          <w:p>
            <w:pPr>
              <w:pStyle w:val="17"/>
              <w:rPr>
                <w:rFonts w:ascii="Times New Roman"/>
                <w:sz w:val="16"/>
              </w:rPr>
            </w:pPr>
          </w:p>
          <w:p>
            <w:pPr>
              <w:pStyle w:val="17"/>
              <w:rPr>
                <w:rFonts w:ascii="Times New Roman"/>
                <w:sz w:val="16"/>
              </w:rPr>
            </w:pPr>
          </w:p>
          <w:p>
            <w:pPr>
              <w:pStyle w:val="17"/>
              <w:spacing w:before="133"/>
              <w:ind w:left="24"/>
              <w:rPr>
                <w:b/>
                <w:sz w:val="13"/>
              </w:rPr>
            </w:pPr>
            <w:r>
              <w:rPr>
                <w:b/>
                <w:w w:val="110"/>
                <w:sz w:val="13"/>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3"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
              <w:rPr>
                <w:rFonts w:ascii="Times New Roman"/>
                <w:sz w:val="20"/>
              </w:rPr>
            </w:pPr>
          </w:p>
          <w:p>
            <w:pPr>
              <w:pStyle w:val="17"/>
              <w:ind w:left="7"/>
              <w:jc w:val="center"/>
              <w:rPr>
                <w:b/>
                <w:sz w:val="12"/>
              </w:rPr>
            </w:pPr>
            <w:r>
              <w:rPr>
                <w:b/>
                <w:w w:val="111"/>
                <w:sz w:val="12"/>
              </w:rPr>
              <w:t>二</w:t>
            </w:r>
          </w:p>
        </w:tc>
        <w:tc>
          <w:tcPr>
            <w:tcW w:w="1114"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
              <w:rPr>
                <w:rFonts w:ascii="Times New Roman"/>
                <w:sz w:val="18"/>
              </w:rPr>
            </w:pPr>
          </w:p>
          <w:p>
            <w:pPr>
              <w:pStyle w:val="17"/>
              <w:ind w:left="187" w:right="187"/>
              <w:jc w:val="center"/>
              <w:rPr>
                <w:b/>
                <w:sz w:val="13"/>
              </w:rPr>
            </w:pPr>
            <w:r>
              <w:rPr>
                <w:b/>
                <w:w w:val="110"/>
                <w:sz w:val="13"/>
              </w:rPr>
              <w:t>洗手消毒</w:t>
            </w:r>
          </w:p>
        </w:tc>
        <w:tc>
          <w:tcPr>
            <w:tcW w:w="1467" w:type="dxa"/>
          </w:tcPr>
          <w:p>
            <w:pPr>
              <w:pStyle w:val="17"/>
              <w:spacing w:before="119" w:line="196" w:lineRule="auto"/>
              <w:ind w:left="449" w:right="441"/>
              <w:jc w:val="both"/>
              <w:rPr>
                <w:b/>
                <w:sz w:val="13"/>
              </w:rPr>
            </w:pPr>
            <w:r>
              <w:rPr>
                <w:b/>
                <w:spacing w:val="-5"/>
                <w:w w:val="110"/>
                <w:sz w:val="13"/>
              </w:rPr>
              <w:t>淋湿双手涂洗手液揉搓双手冲洗双手擦干双手挤消毒液丢弃废纸消毒手部</w:t>
            </w:r>
          </w:p>
        </w:tc>
        <w:tc>
          <w:tcPr>
            <w:tcW w:w="2526" w:type="dxa"/>
          </w:tcPr>
          <w:p>
            <w:pPr>
              <w:pStyle w:val="17"/>
              <w:rPr>
                <w:rFonts w:ascii="Times New Roman"/>
                <w:sz w:val="16"/>
              </w:rPr>
            </w:pPr>
          </w:p>
          <w:p>
            <w:pPr>
              <w:pStyle w:val="17"/>
              <w:spacing w:before="100" w:line="218" w:lineRule="exact"/>
              <w:ind w:left="25"/>
              <w:rPr>
                <w:b/>
                <w:sz w:val="13"/>
              </w:rPr>
            </w:pPr>
            <w:r>
              <w:rPr>
                <w:b/>
                <w:w w:val="105"/>
                <w:sz w:val="13"/>
              </w:rPr>
              <w:t>设备：</w:t>
            </w:r>
          </w:p>
          <w:p>
            <w:pPr>
              <w:pStyle w:val="17"/>
              <w:spacing w:before="9" w:line="196" w:lineRule="auto"/>
              <w:ind w:left="25" w:right="1500"/>
              <w:rPr>
                <w:b/>
                <w:sz w:val="13"/>
              </w:rPr>
            </w:pPr>
            <w:r>
              <w:rPr>
                <w:b/>
                <w:spacing w:val="-3"/>
                <w:w w:val="110"/>
                <w:sz w:val="13"/>
              </w:rPr>
              <w:t>洗手池、垃圾桶</w:t>
            </w:r>
            <w:r>
              <w:rPr>
                <w:b/>
                <w:w w:val="110"/>
                <w:sz w:val="13"/>
              </w:rPr>
              <w:t>工具：</w:t>
            </w:r>
          </w:p>
          <w:p>
            <w:pPr>
              <w:pStyle w:val="17"/>
              <w:spacing w:line="196" w:lineRule="auto"/>
              <w:ind w:left="25" w:right="1783"/>
              <w:rPr>
                <w:b/>
                <w:sz w:val="13"/>
              </w:rPr>
            </w:pPr>
            <w:r>
              <w:rPr>
                <w:b/>
                <w:spacing w:val="-4"/>
                <w:w w:val="110"/>
                <w:sz w:val="13"/>
              </w:rPr>
              <w:t>洗手流程图</w:t>
            </w:r>
            <w:r>
              <w:rPr>
                <w:b/>
                <w:w w:val="110"/>
                <w:sz w:val="13"/>
              </w:rPr>
              <w:t>物料：</w:t>
            </w:r>
          </w:p>
          <w:p>
            <w:pPr>
              <w:pStyle w:val="17"/>
              <w:spacing w:line="208" w:lineRule="exact"/>
              <w:ind w:left="25"/>
              <w:rPr>
                <w:b/>
                <w:sz w:val="13"/>
              </w:rPr>
            </w:pPr>
            <w:r>
              <w:rPr>
                <w:b/>
                <w:w w:val="110"/>
                <w:sz w:val="13"/>
              </w:rPr>
              <w:t>洗手液、消毒液、擦手纸</w:t>
            </w:r>
          </w:p>
        </w:tc>
        <w:tc>
          <w:tcPr>
            <w:tcW w:w="2526" w:type="dxa"/>
          </w:tcPr>
          <w:p>
            <w:pPr>
              <w:pStyle w:val="17"/>
              <w:rPr>
                <w:rFonts w:ascii="Times New Roman"/>
                <w:sz w:val="16"/>
              </w:rPr>
            </w:pPr>
          </w:p>
          <w:p>
            <w:pPr>
              <w:pStyle w:val="17"/>
              <w:spacing w:before="131" w:line="196" w:lineRule="auto"/>
              <w:ind w:left="25" w:right="1329"/>
              <w:rPr>
                <w:b/>
                <w:sz w:val="13"/>
              </w:rPr>
            </w:pPr>
            <w:r>
              <w:rPr>
                <w:b/>
                <w:w w:val="105"/>
                <w:sz w:val="13"/>
              </w:rPr>
              <w:t>手部搓洗20秒以上</w:t>
            </w:r>
            <w:r>
              <w:rPr>
                <w:b/>
                <w:w w:val="110"/>
                <w:sz w:val="13"/>
              </w:rPr>
              <w:t>指甲无污垢</w:t>
            </w:r>
          </w:p>
          <w:p>
            <w:pPr>
              <w:pStyle w:val="17"/>
              <w:spacing w:line="186" w:lineRule="exact"/>
              <w:ind w:left="25"/>
              <w:rPr>
                <w:b/>
                <w:sz w:val="13"/>
              </w:rPr>
            </w:pPr>
            <w:r>
              <w:rPr>
                <w:b/>
                <w:w w:val="110"/>
                <w:sz w:val="13"/>
              </w:rPr>
              <w:t>消毒后自然风干避免二次污染</w:t>
            </w:r>
          </w:p>
          <w:p>
            <w:pPr>
              <w:pStyle w:val="17"/>
              <w:spacing w:before="9" w:line="196" w:lineRule="auto"/>
              <w:ind w:left="25" w:right="91"/>
              <w:rPr>
                <w:b/>
                <w:sz w:val="13"/>
              </w:rPr>
            </w:pPr>
            <w:r>
              <w:rPr>
                <w:b/>
                <w:w w:val="110"/>
                <w:sz w:val="13"/>
              </w:rPr>
              <w:t>上岗前、手部受到污染后要洗手。例</w:t>
            </w:r>
            <w:r>
              <w:rPr>
                <w:b/>
                <w:w w:val="105"/>
                <w:sz w:val="13"/>
              </w:rPr>
              <w:t>如：接触钱，接触化学品后，执行清洁</w:t>
            </w:r>
            <w:r>
              <w:rPr>
                <w:b/>
                <w:w w:val="110"/>
                <w:sz w:val="13"/>
              </w:rPr>
              <w:t>工作后，上洗手间后等</w:t>
            </w:r>
          </w:p>
        </w:tc>
        <w:tc>
          <w:tcPr>
            <w:tcW w:w="1467"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11"/>
              <w:rPr>
                <w:rFonts w:ascii="Times New Roman"/>
                <w:sz w:val="18"/>
              </w:rPr>
            </w:pPr>
          </w:p>
          <w:p>
            <w:pPr>
              <w:pStyle w:val="17"/>
              <w:ind w:left="24"/>
              <w:rPr>
                <w:b/>
                <w:sz w:val="13"/>
              </w:rPr>
            </w:pPr>
            <w:r>
              <w:rPr>
                <w:b/>
                <w:w w:val="110"/>
                <w:sz w:val="13"/>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6" w:hRule="atLeast"/>
        </w:trPr>
        <w:tc>
          <w:tcPr>
            <w:tcW w:w="408" w:type="dxa"/>
          </w:tcPr>
          <w:p>
            <w:pPr>
              <w:pStyle w:val="17"/>
              <w:rPr>
                <w:rFonts w:ascii="Times New Roman"/>
                <w:sz w:val="16"/>
              </w:rPr>
            </w:pPr>
          </w:p>
          <w:p>
            <w:pPr>
              <w:pStyle w:val="17"/>
              <w:spacing w:before="142"/>
              <w:ind w:left="7"/>
              <w:jc w:val="center"/>
              <w:rPr>
                <w:b/>
                <w:sz w:val="12"/>
              </w:rPr>
            </w:pPr>
            <w:r>
              <w:rPr>
                <w:b/>
                <w:w w:val="111"/>
                <w:sz w:val="12"/>
              </w:rPr>
              <w:t>三</w:t>
            </w:r>
          </w:p>
        </w:tc>
        <w:tc>
          <w:tcPr>
            <w:tcW w:w="1114" w:type="dxa"/>
          </w:tcPr>
          <w:p>
            <w:pPr>
              <w:pStyle w:val="17"/>
              <w:rPr>
                <w:rFonts w:ascii="Times New Roman"/>
                <w:sz w:val="16"/>
              </w:rPr>
            </w:pPr>
          </w:p>
          <w:p>
            <w:pPr>
              <w:pStyle w:val="17"/>
              <w:spacing w:before="136"/>
              <w:ind w:left="194" w:right="180"/>
              <w:jc w:val="center"/>
              <w:rPr>
                <w:b/>
                <w:sz w:val="13"/>
              </w:rPr>
            </w:pPr>
            <w:r>
              <w:rPr>
                <w:b/>
                <w:w w:val="110"/>
                <w:sz w:val="13"/>
              </w:rPr>
              <w:t>收尾工作</w:t>
            </w:r>
          </w:p>
        </w:tc>
        <w:tc>
          <w:tcPr>
            <w:tcW w:w="1467" w:type="dxa"/>
          </w:tcPr>
          <w:p>
            <w:pPr>
              <w:pStyle w:val="17"/>
              <w:spacing w:before="5"/>
              <w:rPr>
                <w:rFonts w:ascii="Times New Roman"/>
                <w:sz w:val="13"/>
              </w:rPr>
            </w:pPr>
          </w:p>
          <w:p>
            <w:pPr>
              <w:pStyle w:val="17"/>
              <w:spacing w:before="1" w:line="196" w:lineRule="auto"/>
              <w:ind w:left="449" w:right="441"/>
              <w:jc w:val="both"/>
              <w:rPr>
                <w:b/>
                <w:sz w:val="13"/>
              </w:rPr>
            </w:pPr>
            <w:r>
              <w:rPr>
                <w:b/>
                <w:spacing w:val="-5"/>
                <w:w w:val="110"/>
                <w:sz w:val="13"/>
              </w:rPr>
              <w:t>埋好炭火铲除炉灰盘点木炭</w:t>
            </w:r>
          </w:p>
        </w:tc>
        <w:tc>
          <w:tcPr>
            <w:tcW w:w="2526" w:type="dxa"/>
          </w:tcPr>
          <w:p>
            <w:pPr>
              <w:pStyle w:val="17"/>
              <w:rPr>
                <w:rFonts w:ascii="Times New Roman"/>
                <w:sz w:val="16"/>
              </w:rPr>
            </w:pPr>
          </w:p>
          <w:p>
            <w:pPr>
              <w:pStyle w:val="17"/>
              <w:spacing w:before="136"/>
              <w:ind w:left="25"/>
              <w:rPr>
                <w:b/>
                <w:sz w:val="13"/>
              </w:rPr>
            </w:pPr>
            <w:r>
              <w:rPr>
                <w:b/>
                <w:w w:val="110"/>
                <w:sz w:val="13"/>
              </w:rPr>
              <w:t>工具：炭灰箱、板锹、盘点表、笔</w:t>
            </w:r>
          </w:p>
        </w:tc>
        <w:tc>
          <w:tcPr>
            <w:tcW w:w="2526" w:type="dxa"/>
          </w:tcPr>
          <w:p>
            <w:pPr>
              <w:pStyle w:val="17"/>
              <w:spacing w:before="23" w:line="218" w:lineRule="exact"/>
              <w:ind w:left="25"/>
              <w:rPr>
                <w:b/>
                <w:sz w:val="13"/>
              </w:rPr>
            </w:pPr>
            <w:r>
              <w:rPr>
                <w:b/>
                <w:w w:val="110"/>
                <w:sz w:val="13"/>
              </w:rPr>
              <w:t>把剩余炉灰铲除</w:t>
            </w:r>
          </w:p>
          <w:p>
            <w:pPr>
              <w:pStyle w:val="17"/>
              <w:spacing w:before="9" w:line="196" w:lineRule="auto"/>
              <w:ind w:left="25" w:right="1219"/>
              <w:rPr>
                <w:b/>
                <w:sz w:val="13"/>
              </w:rPr>
            </w:pPr>
            <w:r>
              <w:rPr>
                <w:b/>
                <w:w w:val="105"/>
                <w:sz w:val="13"/>
              </w:rPr>
              <w:t>铲除炉灰前用水浇灭</w:t>
            </w:r>
            <w:r>
              <w:rPr>
                <w:b/>
                <w:w w:val="110"/>
                <w:sz w:val="13"/>
              </w:rPr>
              <w:t>不能漏明火</w:t>
            </w:r>
          </w:p>
          <w:p>
            <w:pPr>
              <w:pStyle w:val="17"/>
              <w:spacing w:line="208" w:lineRule="exact"/>
              <w:ind w:left="25"/>
              <w:rPr>
                <w:b/>
                <w:sz w:val="13"/>
              </w:rPr>
            </w:pPr>
            <w:r>
              <w:rPr>
                <w:b/>
                <w:w w:val="110"/>
                <w:sz w:val="13"/>
              </w:rPr>
              <w:t>木炭不够时及时采购</w:t>
            </w:r>
          </w:p>
        </w:tc>
        <w:tc>
          <w:tcPr>
            <w:tcW w:w="1467" w:type="dxa"/>
          </w:tcPr>
          <w:p>
            <w:pPr>
              <w:pStyle w:val="17"/>
              <w:rPr>
                <w:rFonts w:ascii="Times New Roman"/>
                <w:sz w:val="16"/>
              </w:rPr>
            </w:pPr>
          </w:p>
          <w:p>
            <w:pPr>
              <w:pStyle w:val="17"/>
              <w:spacing w:before="136"/>
              <w:ind w:left="24"/>
              <w:rPr>
                <w:b/>
                <w:sz w:val="13"/>
              </w:rPr>
            </w:pPr>
            <w:r>
              <w:rPr>
                <w:b/>
                <w:w w:val="110"/>
                <w:sz w:val="13"/>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408" w:type="dxa"/>
          </w:tcPr>
          <w:p>
            <w:pPr>
              <w:pStyle w:val="17"/>
              <w:rPr>
                <w:rFonts w:ascii="Times New Roman"/>
                <w:sz w:val="16"/>
              </w:rPr>
            </w:pPr>
          </w:p>
          <w:p>
            <w:pPr>
              <w:pStyle w:val="17"/>
              <w:spacing w:before="142"/>
              <w:ind w:left="7"/>
              <w:jc w:val="center"/>
              <w:rPr>
                <w:b/>
                <w:sz w:val="12"/>
              </w:rPr>
            </w:pPr>
            <w:r>
              <w:rPr>
                <w:b/>
                <w:w w:val="111"/>
                <w:sz w:val="12"/>
              </w:rPr>
              <w:t>四</w:t>
            </w:r>
          </w:p>
        </w:tc>
        <w:tc>
          <w:tcPr>
            <w:tcW w:w="1114" w:type="dxa"/>
          </w:tcPr>
          <w:p>
            <w:pPr>
              <w:pStyle w:val="17"/>
              <w:rPr>
                <w:rFonts w:ascii="Times New Roman"/>
                <w:sz w:val="16"/>
              </w:rPr>
            </w:pPr>
          </w:p>
          <w:p>
            <w:pPr>
              <w:pStyle w:val="17"/>
              <w:spacing w:before="136"/>
              <w:ind w:left="187" w:right="187"/>
              <w:jc w:val="center"/>
              <w:rPr>
                <w:b/>
                <w:sz w:val="13"/>
              </w:rPr>
            </w:pPr>
            <w:r>
              <w:rPr>
                <w:b/>
                <w:w w:val="110"/>
                <w:sz w:val="13"/>
              </w:rPr>
              <w:t>收尾清扫</w:t>
            </w:r>
          </w:p>
        </w:tc>
        <w:tc>
          <w:tcPr>
            <w:tcW w:w="1467" w:type="dxa"/>
          </w:tcPr>
          <w:p>
            <w:pPr>
              <w:pStyle w:val="17"/>
              <w:spacing w:before="8"/>
              <w:rPr>
                <w:rFonts w:ascii="Times New Roman"/>
                <w:sz w:val="21"/>
              </w:rPr>
            </w:pPr>
          </w:p>
          <w:p>
            <w:pPr>
              <w:pStyle w:val="17"/>
              <w:spacing w:line="196" w:lineRule="auto"/>
              <w:ind w:left="449" w:right="398"/>
              <w:rPr>
                <w:b/>
                <w:sz w:val="13"/>
              </w:rPr>
            </w:pPr>
            <w:r>
              <w:rPr>
                <w:b/>
                <w:w w:val="110"/>
                <w:sz w:val="13"/>
              </w:rPr>
              <w:t>擦拭浮灰清洁地面</w:t>
            </w:r>
          </w:p>
        </w:tc>
        <w:tc>
          <w:tcPr>
            <w:tcW w:w="2526" w:type="dxa"/>
          </w:tcPr>
          <w:p>
            <w:pPr>
              <w:pStyle w:val="17"/>
              <w:rPr>
                <w:rFonts w:ascii="Times New Roman"/>
                <w:sz w:val="19"/>
              </w:rPr>
            </w:pPr>
          </w:p>
          <w:p>
            <w:pPr>
              <w:pStyle w:val="17"/>
              <w:spacing w:line="218" w:lineRule="exact"/>
              <w:ind w:left="25"/>
              <w:rPr>
                <w:b/>
                <w:sz w:val="13"/>
              </w:rPr>
            </w:pPr>
            <w:r>
              <w:rPr>
                <w:b/>
                <w:w w:val="110"/>
                <w:sz w:val="13"/>
              </w:rPr>
              <w:t>工具：</w:t>
            </w:r>
          </w:p>
          <w:p>
            <w:pPr>
              <w:pStyle w:val="17"/>
              <w:spacing w:line="218" w:lineRule="exact"/>
              <w:ind w:left="25"/>
              <w:rPr>
                <w:b/>
                <w:sz w:val="13"/>
              </w:rPr>
            </w:pPr>
            <w:r>
              <w:rPr>
                <w:b/>
                <w:w w:val="110"/>
                <w:sz w:val="13"/>
              </w:rPr>
              <w:t>棕色毛巾 、扫把、 撮子、拖布</w:t>
            </w:r>
          </w:p>
        </w:tc>
        <w:tc>
          <w:tcPr>
            <w:tcW w:w="2526" w:type="dxa"/>
          </w:tcPr>
          <w:p>
            <w:pPr>
              <w:pStyle w:val="17"/>
              <w:rPr>
                <w:rFonts w:ascii="Times New Roman"/>
                <w:sz w:val="16"/>
              </w:rPr>
            </w:pPr>
          </w:p>
          <w:p>
            <w:pPr>
              <w:pStyle w:val="17"/>
              <w:spacing w:before="136"/>
              <w:ind w:left="25"/>
              <w:rPr>
                <w:b/>
                <w:sz w:val="13"/>
              </w:rPr>
            </w:pPr>
            <w:r>
              <w:rPr>
                <w:b/>
                <w:w w:val="110"/>
                <w:sz w:val="13"/>
              </w:rPr>
              <w:t>带电设备不能用湿毛巾擦</w:t>
            </w:r>
          </w:p>
        </w:tc>
        <w:tc>
          <w:tcPr>
            <w:tcW w:w="1467" w:type="dxa"/>
          </w:tcPr>
          <w:p>
            <w:pPr>
              <w:pStyle w:val="17"/>
              <w:rPr>
                <w:rFonts w:ascii="Times New Roman"/>
                <w:sz w:val="16"/>
              </w:rPr>
            </w:pPr>
          </w:p>
          <w:p>
            <w:pPr>
              <w:pStyle w:val="17"/>
              <w:spacing w:before="136"/>
              <w:ind w:left="24"/>
              <w:rPr>
                <w:b/>
                <w:sz w:val="13"/>
              </w:rPr>
            </w:pPr>
            <w:r>
              <w:rPr>
                <w:b/>
                <w:w w:val="110"/>
                <w:sz w:val="13"/>
              </w:rPr>
              <w:t>收尾服务流程篇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6" w:hRule="atLeast"/>
        </w:trPr>
        <w:tc>
          <w:tcPr>
            <w:tcW w:w="408" w:type="dxa"/>
          </w:tcPr>
          <w:p>
            <w:pPr>
              <w:pStyle w:val="17"/>
              <w:rPr>
                <w:rFonts w:ascii="Times New Roman"/>
                <w:sz w:val="16"/>
              </w:rPr>
            </w:pPr>
          </w:p>
          <w:p>
            <w:pPr>
              <w:pStyle w:val="17"/>
              <w:spacing w:before="142"/>
              <w:ind w:left="7"/>
              <w:jc w:val="center"/>
              <w:rPr>
                <w:b/>
                <w:sz w:val="12"/>
              </w:rPr>
            </w:pPr>
            <w:r>
              <w:rPr>
                <w:b/>
                <w:w w:val="111"/>
                <w:sz w:val="12"/>
              </w:rPr>
              <w:t>五</w:t>
            </w:r>
          </w:p>
        </w:tc>
        <w:tc>
          <w:tcPr>
            <w:tcW w:w="1114" w:type="dxa"/>
          </w:tcPr>
          <w:p>
            <w:pPr>
              <w:pStyle w:val="17"/>
              <w:rPr>
                <w:rFonts w:ascii="Times New Roman"/>
                <w:sz w:val="16"/>
              </w:rPr>
            </w:pPr>
          </w:p>
          <w:p>
            <w:pPr>
              <w:pStyle w:val="17"/>
              <w:spacing w:before="136"/>
              <w:ind w:left="187" w:right="187"/>
              <w:jc w:val="center"/>
              <w:rPr>
                <w:b/>
                <w:sz w:val="13"/>
              </w:rPr>
            </w:pPr>
            <w:r>
              <w:rPr>
                <w:b/>
                <w:w w:val="110"/>
                <w:sz w:val="13"/>
              </w:rPr>
              <w:t>收尾检查</w:t>
            </w:r>
          </w:p>
        </w:tc>
        <w:tc>
          <w:tcPr>
            <w:tcW w:w="1467" w:type="dxa"/>
          </w:tcPr>
          <w:p>
            <w:pPr>
              <w:pStyle w:val="17"/>
              <w:spacing w:before="5"/>
              <w:rPr>
                <w:rFonts w:ascii="Times New Roman"/>
                <w:sz w:val="13"/>
              </w:rPr>
            </w:pPr>
          </w:p>
          <w:p>
            <w:pPr>
              <w:pStyle w:val="17"/>
              <w:spacing w:before="1" w:line="196" w:lineRule="auto"/>
              <w:ind w:left="449" w:right="398"/>
              <w:rPr>
                <w:b/>
                <w:sz w:val="13"/>
              </w:rPr>
            </w:pPr>
            <w:r>
              <w:rPr>
                <w:b/>
                <w:w w:val="110"/>
                <w:sz w:val="13"/>
              </w:rPr>
              <w:t>关闭设备申报检查</w:t>
            </w:r>
          </w:p>
        </w:tc>
        <w:tc>
          <w:tcPr>
            <w:tcW w:w="2526" w:type="dxa"/>
          </w:tcPr>
          <w:p>
            <w:pPr>
              <w:pStyle w:val="17"/>
              <w:rPr>
                <w:rFonts w:ascii="Times New Roman"/>
                <w:sz w:val="19"/>
              </w:rPr>
            </w:pPr>
          </w:p>
          <w:p>
            <w:pPr>
              <w:pStyle w:val="17"/>
              <w:spacing w:line="218" w:lineRule="exact"/>
              <w:ind w:left="25"/>
              <w:rPr>
                <w:b/>
                <w:sz w:val="13"/>
              </w:rPr>
            </w:pPr>
            <w:r>
              <w:rPr>
                <w:b/>
                <w:w w:val="110"/>
                <w:sz w:val="13"/>
              </w:rPr>
              <w:t>设备：</w:t>
            </w:r>
          </w:p>
          <w:p>
            <w:pPr>
              <w:pStyle w:val="17"/>
              <w:spacing w:line="218" w:lineRule="exact"/>
              <w:ind w:left="25"/>
              <w:rPr>
                <w:b/>
                <w:sz w:val="13"/>
              </w:rPr>
            </w:pPr>
            <w:r>
              <w:rPr>
                <w:b/>
                <w:w w:val="110"/>
                <w:sz w:val="13"/>
              </w:rPr>
              <w:t>变频器、水泵、风机、灯</w:t>
            </w:r>
          </w:p>
        </w:tc>
        <w:tc>
          <w:tcPr>
            <w:tcW w:w="2526" w:type="dxa"/>
          </w:tcPr>
          <w:p>
            <w:pPr>
              <w:pStyle w:val="17"/>
              <w:spacing w:before="8"/>
              <w:rPr>
                <w:rFonts w:ascii="Times New Roman"/>
                <w:sz w:val="21"/>
              </w:rPr>
            </w:pPr>
          </w:p>
          <w:p>
            <w:pPr>
              <w:pStyle w:val="17"/>
              <w:spacing w:line="196" w:lineRule="auto"/>
              <w:ind w:left="25" w:right="1597"/>
              <w:rPr>
                <w:b/>
                <w:sz w:val="13"/>
              </w:rPr>
            </w:pPr>
            <w:r>
              <w:rPr>
                <w:b/>
                <w:w w:val="110"/>
                <w:sz w:val="13"/>
              </w:rPr>
              <w:t>注意用电安全问题立即整改</w:t>
            </w:r>
          </w:p>
        </w:tc>
        <w:tc>
          <w:tcPr>
            <w:tcW w:w="1467" w:type="dxa"/>
          </w:tcPr>
          <w:p>
            <w:pPr>
              <w:pStyle w:val="17"/>
              <w:rPr>
                <w:rFonts w:ascii="Times New Roman"/>
                <w:sz w:val="16"/>
              </w:rPr>
            </w:pPr>
          </w:p>
          <w:p>
            <w:pPr>
              <w:pStyle w:val="17"/>
              <w:spacing w:before="136"/>
              <w:ind w:left="24"/>
              <w:rPr>
                <w:b/>
                <w:sz w:val="13"/>
              </w:rPr>
            </w:pPr>
            <w:r>
              <w:rPr>
                <w:b/>
                <w:w w:val="110"/>
                <w:sz w:val="13"/>
              </w:rPr>
              <w:t>收尾服务流程篇</w:t>
            </w:r>
          </w:p>
        </w:tc>
      </w:tr>
    </w:tbl>
    <w:p>
      <w:pPr>
        <w:spacing w:after="0"/>
        <w:rPr>
          <w:sz w:val="13"/>
        </w:rPr>
        <w:sectPr>
          <w:headerReference r:id="rId130" w:type="default"/>
          <w:footerReference r:id="rId131" w:type="default"/>
          <w:pgSz w:w="10380" w:h="13900"/>
          <w:pgMar w:top="1300" w:right="0" w:bottom="440" w:left="0" w:header="0" w:footer="242" w:gutter="0"/>
          <w:pgNumType w:start="90"/>
        </w:sectPr>
      </w:pPr>
    </w:p>
    <w:p>
      <w:pPr>
        <w:spacing w:before="8"/>
        <w:ind w:left="2507" w:right="2200" w:firstLine="0"/>
        <w:jc w:val="center"/>
        <w:rPr>
          <w:sz w:val="28"/>
        </w:rPr>
      </w:pPr>
      <w:r>
        <w:rPr>
          <w:sz w:val="28"/>
        </w:rPr>
        <w:t>收尾服务流程篇</w:t>
      </w:r>
    </w:p>
    <w:p>
      <w:pPr>
        <w:pStyle w:val="8"/>
        <w:spacing w:before="12" w:after="1"/>
      </w:pPr>
    </w:p>
    <w:p>
      <w:pPr>
        <w:pStyle w:val="8"/>
        <w:tabs>
          <w:tab w:val="left" w:pos="6273"/>
        </w:tabs>
        <w:ind w:left="873"/>
      </w:pPr>
      <w:r>
        <w:drawing>
          <wp:inline distT="0" distB="0" distL="0" distR="0">
            <wp:extent cx="2041525" cy="1531620"/>
            <wp:effectExtent l="0" t="0" r="0" b="0"/>
            <wp:docPr id="577" name="image3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image318.jpeg"/>
                    <pic:cNvPicPr>
                      <a:picLocks noChangeAspect="1"/>
                    </pic:cNvPicPr>
                  </pic:nvPicPr>
                  <pic:blipFill>
                    <a:blip r:embed="rId470"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579" name="image3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image319.jpeg"/>
                    <pic:cNvPicPr>
                      <a:picLocks noChangeAspect="1"/>
                    </pic:cNvPicPr>
                  </pic:nvPicPr>
                  <pic:blipFill>
                    <a:blip r:embed="rId471" cstate="print"/>
                    <a:stretch>
                      <a:fillRect/>
                    </a:stretch>
                  </pic:blipFill>
                  <pic:spPr>
                    <a:xfrm>
                      <a:off x="0" y="0"/>
                      <a:ext cx="2043679" cy="1531620"/>
                    </a:xfrm>
                    <a:prstGeom prst="rect">
                      <a:avLst/>
                    </a:prstGeom>
                  </pic:spPr>
                </pic:pic>
              </a:graphicData>
            </a:graphic>
          </wp:inline>
        </w:drawing>
      </w:r>
    </w:p>
    <w:p>
      <w:pPr>
        <w:spacing w:after="0"/>
        <w:sectPr>
          <w:headerReference r:id="rId132" w:type="default"/>
          <w:footerReference r:id="rId133" w:type="default"/>
          <w:pgSz w:w="10380" w:h="13900"/>
          <w:pgMar w:top="480" w:right="0" w:bottom="440" w:left="0" w:header="0" w:footer="242" w:gutter="0"/>
          <w:pgNumType w:start="91"/>
        </w:sectPr>
      </w:pPr>
    </w:p>
    <w:p>
      <w:pPr>
        <w:pStyle w:val="5"/>
        <w:numPr>
          <w:ilvl w:val="0"/>
          <w:numId w:val="44"/>
        </w:numPr>
        <w:tabs>
          <w:tab w:val="left" w:pos="1550"/>
        </w:tabs>
        <w:spacing w:before="0" w:after="0" w:line="551" w:lineRule="exact"/>
        <w:ind w:left="1549" w:right="0" w:hanging="404"/>
        <w:jc w:val="left"/>
      </w:pPr>
      <w:r>
        <w:rPr>
          <w:color w:val="585858"/>
        </w:rPr>
        <w:t>埋好炭火</w:t>
      </w:r>
    </w:p>
    <w:p>
      <w:pPr>
        <w:pStyle w:val="8"/>
        <w:spacing w:before="30" w:line="156" w:lineRule="auto"/>
        <w:ind w:left="1549" w:right="38"/>
      </w:pPr>
      <w:r>
        <w:rPr>
          <w:color w:val="7E7E7E"/>
        </w:rPr>
        <w:t>请将剩余的炭火用炭灰掩埋， 以备隔天使用</w:t>
      </w:r>
    </w:p>
    <w:p>
      <w:pPr>
        <w:pStyle w:val="5"/>
        <w:numPr>
          <w:ilvl w:val="0"/>
          <w:numId w:val="44"/>
        </w:numPr>
        <w:tabs>
          <w:tab w:val="left" w:pos="1550"/>
        </w:tabs>
        <w:spacing w:before="0" w:after="0" w:line="551" w:lineRule="exact"/>
        <w:ind w:left="1549" w:right="0" w:hanging="404"/>
        <w:jc w:val="left"/>
      </w:pPr>
      <w:r>
        <w:rPr>
          <w:color w:val="585858"/>
        </w:rPr>
        <w:br w:type="column"/>
      </w:r>
      <w:r>
        <w:rPr>
          <w:color w:val="585858"/>
        </w:rPr>
        <w:t>盘点木炭</w:t>
      </w:r>
    </w:p>
    <w:p>
      <w:pPr>
        <w:pStyle w:val="8"/>
        <w:spacing w:before="30" w:line="156" w:lineRule="auto"/>
        <w:ind w:left="1549" w:right="988"/>
      </w:pPr>
      <w:r>
        <w:rPr>
          <w:color w:val="7E7E7E"/>
        </w:rPr>
        <w:t>准确的盘点木炭库存量并记录于盘点表</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8"/>
        <w:spacing w:before="11"/>
        <w:rPr>
          <w:sz w:val="27"/>
        </w:rPr>
      </w:pPr>
    </w:p>
    <w:p>
      <w:pPr>
        <w:pStyle w:val="8"/>
        <w:tabs>
          <w:tab w:val="left" w:pos="6273"/>
        </w:tabs>
        <w:ind w:left="873"/>
      </w:pPr>
      <w:r>
        <w:drawing>
          <wp:inline distT="0" distB="0" distL="0" distR="0">
            <wp:extent cx="2045970" cy="1536065"/>
            <wp:effectExtent l="0" t="0" r="0" b="0"/>
            <wp:docPr id="581" name="image3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image320.jpeg"/>
                    <pic:cNvPicPr>
                      <a:picLocks noChangeAspect="1"/>
                    </pic:cNvPicPr>
                  </pic:nvPicPr>
                  <pic:blipFill>
                    <a:blip r:embed="rId472" cstate="print"/>
                    <a:stretch>
                      <a:fillRect/>
                    </a:stretch>
                  </pic:blipFill>
                  <pic:spPr>
                    <a:xfrm>
                      <a:off x="0" y="0"/>
                      <a:ext cx="2046226" cy="1536191"/>
                    </a:xfrm>
                    <a:prstGeom prst="rect">
                      <a:avLst/>
                    </a:prstGeom>
                  </pic:spPr>
                </pic:pic>
              </a:graphicData>
            </a:graphic>
          </wp:inline>
        </w:drawing>
      </w:r>
      <w:r>
        <w:tab/>
      </w:r>
      <w:r>
        <w:rPr>
          <w:position w:val="1"/>
        </w:rPr>
        <w:drawing>
          <wp:inline distT="0" distB="0" distL="0" distR="0">
            <wp:extent cx="2043430" cy="1531620"/>
            <wp:effectExtent l="0" t="0" r="0" b="0"/>
            <wp:docPr id="583" name="image3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image321.jpeg"/>
                    <pic:cNvPicPr>
                      <a:picLocks noChangeAspect="1"/>
                    </pic:cNvPicPr>
                  </pic:nvPicPr>
                  <pic:blipFill>
                    <a:blip r:embed="rId473" cstate="print"/>
                    <a:stretch>
                      <a:fillRect/>
                    </a:stretch>
                  </pic:blipFill>
                  <pic:spPr>
                    <a:xfrm>
                      <a:off x="0" y="0"/>
                      <a:ext cx="2043679"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4"/>
        </w:numPr>
        <w:tabs>
          <w:tab w:val="left" w:pos="1550"/>
        </w:tabs>
        <w:spacing w:before="0" w:after="0" w:line="538" w:lineRule="exact"/>
        <w:ind w:left="1549" w:right="0" w:hanging="404"/>
        <w:jc w:val="left"/>
      </w:pPr>
      <w:r>
        <w:rPr>
          <w:color w:val="585858"/>
        </w:rPr>
        <w:t>擦拭浮灰</w:t>
      </w:r>
    </w:p>
    <w:p>
      <w:pPr>
        <w:pStyle w:val="8"/>
        <w:spacing w:before="30" w:line="156" w:lineRule="auto"/>
        <w:ind w:left="1549" w:right="16"/>
      </w:pPr>
      <w:r>
        <w:rPr>
          <w:color w:val="7E7E7E"/>
        </w:rPr>
        <w:t>使用棕色毛巾将台面上的浮灰擦干净，物品摆放整齐</w:t>
      </w:r>
    </w:p>
    <w:p>
      <w:pPr>
        <w:pStyle w:val="5"/>
        <w:numPr>
          <w:ilvl w:val="0"/>
          <w:numId w:val="44"/>
        </w:numPr>
        <w:tabs>
          <w:tab w:val="left" w:pos="1550"/>
        </w:tabs>
        <w:spacing w:before="0" w:after="0" w:line="574" w:lineRule="exact"/>
        <w:ind w:left="1549" w:right="0" w:hanging="404"/>
        <w:jc w:val="left"/>
      </w:pPr>
      <w:r>
        <w:rPr>
          <w:color w:val="585858"/>
        </w:rPr>
        <w:br w:type="column"/>
      </w:r>
      <w:r>
        <w:rPr>
          <w:color w:val="585858"/>
        </w:rPr>
        <w:t>清洁地面</w:t>
      </w:r>
    </w:p>
    <w:p>
      <w:pPr>
        <w:pStyle w:val="8"/>
        <w:spacing w:before="65" w:line="156" w:lineRule="auto"/>
        <w:ind w:left="1549" w:right="1028"/>
      </w:pPr>
      <w:r>
        <w:drawing>
          <wp:anchor distT="0" distB="0" distL="0" distR="0" simplePos="0" relativeHeight="239442944" behindDoc="1" locked="0" layoutInCell="1" allowOverlap="1">
            <wp:simplePos x="0" y="0"/>
            <wp:positionH relativeFrom="page">
              <wp:posOffset>3983355</wp:posOffset>
            </wp:positionH>
            <wp:positionV relativeFrom="paragraph">
              <wp:posOffset>628650</wp:posOffset>
            </wp:positionV>
            <wp:extent cx="2049780" cy="1537970"/>
            <wp:effectExtent l="0" t="0" r="0" b="0"/>
            <wp:wrapNone/>
            <wp:docPr id="585" name="image3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image322.jpeg"/>
                    <pic:cNvPicPr>
                      <a:picLocks noChangeAspect="1"/>
                    </pic:cNvPicPr>
                  </pic:nvPicPr>
                  <pic:blipFill>
                    <a:blip r:embed="rId474" cstate="print"/>
                    <a:stretch>
                      <a:fillRect/>
                    </a:stretch>
                  </pic:blipFill>
                  <pic:spPr>
                    <a:xfrm>
                      <a:off x="0" y="0"/>
                      <a:ext cx="2049780" cy="1537716"/>
                    </a:xfrm>
                    <a:prstGeom prst="rect">
                      <a:avLst/>
                    </a:prstGeom>
                  </pic:spPr>
                </pic:pic>
              </a:graphicData>
            </a:graphic>
          </wp:anchor>
        </w:drawing>
      </w:r>
      <w:r>
        <w:rPr>
          <w:color w:val="7E7E7E"/>
        </w:rPr>
        <w:t>先将地面打湿避免起灰,然后用扫把和撮子将垃圾扫起并倒入垃圾箱，拖布拖地注：明火不能外漏</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pPr>
    </w:p>
    <w:p>
      <w:pPr>
        <w:pStyle w:val="8"/>
      </w:pPr>
    </w:p>
    <w:p>
      <w:pPr>
        <w:pStyle w:val="8"/>
      </w:pPr>
    </w:p>
    <w:p>
      <w:pPr>
        <w:pStyle w:val="8"/>
      </w:pPr>
    </w:p>
    <w:p>
      <w:pPr>
        <w:pStyle w:val="8"/>
      </w:pPr>
    </w:p>
    <w:p>
      <w:pPr>
        <w:pStyle w:val="8"/>
        <w:spacing w:before="3"/>
        <w:rPr>
          <w:sz w:val="26"/>
        </w:rPr>
      </w:pPr>
    </w:p>
    <w:p>
      <w:pPr>
        <w:spacing w:after="0"/>
        <w:rPr>
          <w:sz w:val="26"/>
        </w:rPr>
        <w:sectPr>
          <w:type w:val="continuous"/>
          <w:pgSz w:w="10380" w:h="13900"/>
          <w:pgMar w:top="1300" w:right="0" w:bottom="280" w:left="0" w:header="720" w:footer="720" w:gutter="0"/>
        </w:sectPr>
      </w:pPr>
    </w:p>
    <w:p>
      <w:pPr>
        <w:pStyle w:val="5"/>
        <w:numPr>
          <w:ilvl w:val="0"/>
          <w:numId w:val="44"/>
        </w:numPr>
        <w:tabs>
          <w:tab w:val="left" w:pos="1550"/>
        </w:tabs>
        <w:spacing w:before="6" w:after="0" w:line="601" w:lineRule="exact"/>
        <w:ind w:left="1549" w:right="0" w:hanging="404"/>
        <w:jc w:val="left"/>
      </w:pPr>
      <w:r>
        <w:drawing>
          <wp:anchor distT="0" distB="0" distL="0" distR="0" simplePos="0" relativeHeight="239441920" behindDoc="1" locked="0" layoutInCell="1" allowOverlap="1">
            <wp:simplePos x="0" y="0"/>
            <wp:positionH relativeFrom="page">
              <wp:posOffset>554355</wp:posOffset>
            </wp:positionH>
            <wp:positionV relativeFrom="paragraph">
              <wp:posOffset>-1497330</wp:posOffset>
            </wp:positionV>
            <wp:extent cx="2048510" cy="1537970"/>
            <wp:effectExtent l="0" t="0" r="0" b="0"/>
            <wp:wrapNone/>
            <wp:docPr id="587" name="image3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image323.jpeg"/>
                    <pic:cNvPicPr>
                      <a:picLocks noChangeAspect="1"/>
                    </pic:cNvPicPr>
                  </pic:nvPicPr>
                  <pic:blipFill>
                    <a:blip r:embed="rId475" cstate="print"/>
                    <a:stretch>
                      <a:fillRect/>
                    </a:stretch>
                  </pic:blipFill>
                  <pic:spPr>
                    <a:xfrm>
                      <a:off x="0" y="0"/>
                      <a:ext cx="2048256" cy="1537716"/>
                    </a:xfrm>
                    <a:prstGeom prst="rect">
                      <a:avLst/>
                    </a:prstGeom>
                  </pic:spPr>
                </pic:pic>
              </a:graphicData>
            </a:graphic>
          </wp:anchor>
        </w:drawing>
      </w:r>
      <w:r>
        <w:rPr>
          <w:color w:val="585858"/>
        </w:rPr>
        <w:t>关闭设备</w:t>
      </w:r>
    </w:p>
    <w:p>
      <w:pPr>
        <w:pStyle w:val="8"/>
        <w:spacing w:line="306" w:lineRule="exact"/>
        <w:ind w:left="1549"/>
      </w:pPr>
      <w:r>
        <w:rPr>
          <w:color w:val="7E7E7E"/>
        </w:rPr>
        <w:t>关闭设备电源</w:t>
      </w:r>
    </w:p>
    <w:p>
      <w:pPr>
        <w:pStyle w:val="5"/>
        <w:numPr>
          <w:ilvl w:val="0"/>
          <w:numId w:val="44"/>
        </w:numPr>
        <w:tabs>
          <w:tab w:val="left" w:pos="1550"/>
        </w:tabs>
        <w:spacing w:before="6" w:after="0" w:line="601" w:lineRule="exact"/>
        <w:ind w:left="1549" w:right="0" w:hanging="404"/>
        <w:jc w:val="left"/>
      </w:pPr>
      <w:r>
        <w:rPr>
          <w:color w:val="585858"/>
        </w:rPr>
        <w:br w:type="column"/>
      </w:r>
      <w:r>
        <w:rPr>
          <w:color w:val="585858"/>
        </w:rPr>
        <w:t>餐尾检查</w:t>
      </w:r>
    </w:p>
    <w:p>
      <w:pPr>
        <w:pStyle w:val="8"/>
        <w:spacing w:before="30" w:line="156" w:lineRule="auto"/>
        <w:ind w:left="1549" w:right="1029"/>
        <w:jc w:val="both"/>
      </w:pPr>
      <w:r>
        <w:rPr>
          <w:color w:val="7E7E7E"/>
          <w:spacing w:val="-2"/>
        </w:rPr>
        <w:t>在收尾工作结束后，申请当班经理检查，问题点立即整</w:t>
      </w:r>
      <w:r>
        <w:rPr>
          <w:color w:val="7E7E7E"/>
        </w:rPr>
        <w:t>改</w:t>
      </w:r>
    </w:p>
    <w:p>
      <w:pPr>
        <w:spacing w:after="0" w:line="156" w:lineRule="auto"/>
        <w:jc w:val="both"/>
        <w:sectPr>
          <w:type w:val="continuous"/>
          <w:pgSz w:w="10380" w:h="13900"/>
          <w:pgMar w:top="1300" w:right="0" w:bottom="280" w:left="0" w:header="720" w:footer="720" w:gutter="0"/>
          <w:cols w:equalWidth="0" w:num="2">
            <w:col w:w="2786" w:space="2618"/>
            <w:col w:w="4976"/>
          </w:cols>
        </w:sectPr>
      </w:pPr>
    </w:p>
    <w:p>
      <w:pPr>
        <w:pStyle w:val="8"/>
      </w:pPr>
      <w:r>
        <w:pict>
          <v:group id="_x0000_s1144" o:spid="_x0000_s1144" o:spt="203" style="position:absolute;left:0pt;margin-left:0pt;margin-top:0pt;height:621.4pt;width:518.8pt;mso-position-horizontal-relative:page;mso-position-vertical-relative:page;z-index:-263872512;mso-width-relative:page;mso-height-relative:page;" coordsize="10376,12428">
            <o:lock v:ext="edit"/>
            <v:shape id="_x0000_s1145" o:spid="_x0000_s1145" o:spt="75" type="#_x0000_t75" style="position:absolute;left:0;top:0;height:12428;width:10376;" filled="f" stroked="f" coordsize="21600,21600">
              <v:path/>
              <v:fill on="f" focussize="0,0"/>
              <v:stroke on="f"/>
              <v:imagedata r:id="rId196" o:title=""/>
              <o:lock v:ext="edit" aspectratio="t"/>
            </v:shape>
            <v:shape id="_x0000_s1146" o:spid="_x0000_s1146" o:spt="75" type="#_x0000_t75" style="position:absolute;left:3360;top:5136;height:1413;width:1293;" filled="f" stroked="f" coordsize="21600,21600">
              <v:path/>
              <v:fill on="f" focussize="0,0"/>
              <v:stroke on="f"/>
              <v:imagedata r:id="rId377" o:title=""/>
              <o:lock v:ext="edit" aspectratio="t"/>
            </v:shape>
            <v:shape id="_x0000_s1147" o:spid="_x0000_s1147" o:spt="75" type="#_x0000_t75" style="position:absolute;left:3816;top:5136;height:1413;width:2788;" filled="f" stroked="f" coordsize="21600,21600">
              <v:path/>
              <v:fill on="f" focussize="0,0"/>
              <v:stroke on="f"/>
              <v:imagedata r:id="rId476" o:title=""/>
              <o:lock v:ext="edit" aspectratio="t"/>
            </v:shape>
            <v:shape id="_x0000_s1148" o:spid="_x0000_s1148" o:spt="75" type="#_x0000_t75" style="position:absolute;left:5961;top:5136;height:1413;width:1096;" filled="f" stroked="f" coordsize="21600,21600">
              <v:path/>
              <v:fill on="f" focussize="0,0"/>
              <v:stroke on="f"/>
              <v:imagedata r:id="rId379" o:title=""/>
              <o:lock v:ext="edit" aspectratio="t"/>
            </v:shape>
            <v:rect id="_x0000_s1149" o:spid="_x0000_s1149" o:spt="1" style="position:absolute;left:6100;top:240;height:1100;width:4119;" fillcolor="#FFFFFF" filled="t" stroked="f" coordsize="21600,21600">
              <v:path/>
              <v:fill on="t" focussize="0,0"/>
              <v:stroke on="f"/>
              <v:imagedata o:title=""/>
              <o:lock v:ext="edit"/>
            </v:rect>
            <v:rect id="_x0000_s1150" o:spid="_x0000_s1150"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pPr>
      <w:r>
        <w:rPr>
          <w:color w:val="FFFFFF"/>
        </w:rPr>
        <w:t>[ 保洁岗 ]</w:t>
      </w:r>
    </w:p>
    <w:p>
      <w:pPr>
        <w:spacing w:after="0"/>
        <w:sectPr>
          <w:headerReference r:id="rId134" w:type="default"/>
          <w:footerReference r:id="rId135" w:type="default"/>
          <w:pgSz w:w="10380" w:h="13900"/>
          <w:pgMar w:top="1300" w:right="0" w:bottom="520" w:left="0" w:header="0" w:footer="322" w:gutter="0"/>
          <w:pgNumType w:start="92"/>
        </w:sectPr>
      </w:pPr>
    </w:p>
    <w:p>
      <w:pPr>
        <w:pStyle w:val="8"/>
        <w:spacing w:before="7"/>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6"/>
        <w:gridCol w:w="2526"/>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9508" w:type="dxa"/>
            <w:gridSpan w:val="6"/>
            <w:tcBorders>
              <w:top w:val="nil"/>
              <w:left w:val="nil"/>
              <w:right w:val="nil"/>
            </w:tcBorders>
            <w:shd w:val="clear" w:color="auto" w:fill="5A1717"/>
          </w:tcPr>
          <w:p>
            <w:pPr>
              <w:pStyle w:val="17"/>
              <w:spacing w:before="44"/>
              <w:ind w:left="3509" w:right="3503"/>
              <w:jc w:val="center"/>
              <w:rPr>
                <w:b/>
                <w:sz w:val="25"/>
              </w:rPr>
            </w:pPr>
            <w:r>
              <w:rPr>
                <w:b/>
                <w:color w:val="FFFFFF"/>
                <w:w w:val="105"/>
                <w:sz w:val="25"/>
              </w:rPr>
              <w:t>岗位流程-餐前篇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408" w:type="dxa"/>
            <w:shd w:val="clear" w:color="auto" w:fill="D9D9D9"/>
          </w:tcPr>
          <w:p>
            <w:pPr>
              <w:pStyle w:val="17"/>
              <w:spacing w:before="146"/>
              <w:ind w:left="26" w:right="11"/>
              <w:jc w:val="center"/>
              <w:rPr>
                <w:b/>
                <w:sz w:val="14"/>
              </w:rPr>
            </w:pPr>
            <w:r>
              <w:rPr>
                <w:b/>
                <w:sz w:val="14"/>
              </w:rPr>
              <w:t>序号</w:t>
            </w:r>
          </w:p>
        </w:tc>
        <w:tc>
          <w:tcPr>
            <w:tcW w:w="1114" w:type="dxa"/>
            <w:shd w:val="clear" w:color="auto" w:fill="D9D9D9"/>
          </w:tcPr>
          <w:p>
            <w:pPr>
              <w:pStyle w:val="17"/>
              <w:spacing w:before="146"/>
              <w:ind w:left="194" w:right="180"/>
              <w:jc w:val="center"/>
              <w:rPr>
                <w:b/>
                <w:sz w:val="14"/>
              </w:rPr>
            </w:pPr>
            <w:r>
              <w:rPr>
                <w:b/>
                <w:sz w:val="14"/>
              </w:rPr>
              <w:t>流程</w:t>
            </w:r>
          </w:p>
        </w:tc>
        <w:tc>
          <w:tcPr>
            <w:tcW w:w="1467" w:type="dxa"/>
            <w:shd w:val="clear" w:color="auto" w:fill="D9D9D9"/>
          </w:tcPr>
          <w:p>
            <w:pPr>
              <w:pStyle w:val="17"/>
              <w:spacing w:before="146"/>
              <w:ind w:left="561" w:right="555"/>
              <w:jc w:val="center"/>
              <w:rPr>
                <w:b/>
                <w:sz w:val="14"/>
              </w:rPr>
            </w:pPr>
            <w:r>
              <w:rPr>
                <w:b/>
                <w:sz w:val="14"/>
              </w:rPr>
              <w:t>步骤</w:t>
            </w:r>
          </w:p>
        </w:tc>
        <w:tc>
          <w:tcPr>
            <w:tcW w:w="2526" w:type="dxa"/>
            <w:shd w:val="clear" w:color="auto" w:fill="D9D9D9"/>
          </w:tcPr>
          <w:p>
            <w:pPr>
              <w:pStyle w:val="17"/>
              <w:spacing w:before="146"/>
              <w:ind w:left="611" w:right="612"/>
              <w:jc w:val="center"/>
              <w:rPr>
                <w:b/>
                <w:sz w:val="14"/>
              </w:rPr>
            </w:pPr>
            <w:r>
              <w:rPr>
                <w:b/>
                <w:sz w:val="14"/>
              </w:rPr>
              <w:t>相关设备/工具/物料</w:t>
            </w:r>
          </w:p>
        </w:tc>
        <w:tc>
          <w:tcPr>
            <w:tcW w:w="2526" w:type="dxa"/>
            <w:shd w:val="clear" w:color="auto" w:fill="D9D9D9"/>
          </w:tcPr>
          <w:p>
            <w:pPr>
              <w:pStyle w:val="17"/>
              <w:spacing w:before="146"/>
              <w:ind w:left="832"/>
              <w:rPr>
                <w:b/>
                <w:sz w:val="14"/>
              </w:rPr>
            </w:pPr>
            <w:r>
              <w:rPr>
                <w:b/>
                <w:sz w:val="14"/>
              </w:rPr>
              <w:t>重点注意事项</w:t>
            </w:r>
          </w:p>
        </w:tc>
        <w:tc>
          <w:tcPr>
            <w:tcW w:w="1467" w:type="dxa"/>
            <w:shd w:val="clear" w:color="auto" w:fill="D9D9D9"/>
          </w:tcPr>
          <w:p>
            <w:pPr>
              <w:pStyle w:val="17"/>
              <w:spacing w:before="146"/>
              <w:ind w:left="267"/>
              <w:rPr>
                <w:b/>
                <w:sz w:val="14"/>
              </w:rPr>
            </w:pPr>
            <w:r>
              <w:rPr>
                <w:b/>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408" w:type="dxa"/>
          </w:tcPr>
          <w:p>
            <w:pPr>
              <w:pStyle w:val="17"/>
              <w:rPr>
                <w:rFonts w:ascii="Times New Roman"/>
                <w:sz w:val="16"/>
              </w:rPr>
            </w:pPr>
          </w:p>
          <w:p>
            <w:pPr>
              <w:pStyle w:val="17"/>
              <w:rPr>
                <w:rFonts w:ascii="Times New Roman"/>
                <w:sz w:val="16"/>
              </w:rPr>
            </w:pPr>
          </w:p>
          <w:p>
            <w:pPr>
              <w:pStyle w:val="17"/>
              <w:spacing w:before="8"/>
              <w:rPr>
                <w:rFonts w:ascii="Times New Roman"/>
                <w:sz w:val="14"/>
              </w:rPr>
            </w:pPr>
          </w:p>
          <w:p>
            <w:pPr>
              <w:pStyle w:val="17"/>
              <w:ind w:left="7"/>
              <w:jc w:val="center"/>
              <w:rPr>
                <w:b/>
                <w:sz w:val="13"/>
              </w:rPr>
            </w:pPr>
            <w:r>
              <w:rPr>
                <w:b/>
                <w:w w:val="102"/>
                <w:sz w:val="13"/>
              </w:rPr>
              <w:t>一</w:t>
            </w:r>
          </w:p>
        </w:tc>
        <w:tc>
          <w:tcPr>
            <w:tcW w:w="1114" w:type="dxa"/>
          </w:tcPr>
          <w:p>
            <w:pPr>
              <w:pStyle w:val="17"/>
              <w:rPr>
                <w:rFonts w:ascii="Times New Roman"/>
                <w:sz w:val="18"/>
              </w:rPr>
            </w:pPr>
          </w:p>
          <w:p>
            <w:pPr>
              <w:pStyle w:val="17"/>
              <w:rPr>
                <w:rFonts w:ascii="Times New Roman"/>
                <w:sz w:val="18"/>
              </w:rPr>
            </w:pPr>
          </w:p>
          <w:p>
            <w:pPr>
              <w:pStyle w:val="17"/>
              <w:spacing w:before="118"/>
              <w:ind w:left="187" w:right="187"/>
              <w:jc w:val="center"/>
              <w:rPr>
                <w:b/>
                <w:sz w:val="14"/>
              </w:rPr>
            </w:pPr>
            <w:r>
              <w:rPr>
                <w:b/>
                <w:sz w:val="14"/>
              </w:rPr>
              <w:t>仪容仪表</w:t>
            </w:r>
          </w:p>
        </w:tc>
        <w:tc>
          <w:tcPr>
            <w:tcW w:w="1467" w:type="dxa"/>
          </w:tcPr>
          <w:p>
            <w:pPr>
              <w:pStyle w:val="17"/>
              <w:spacing w:before="150" w:line="194" w:lineRule="auto"/>
              <w:ind w:left="449" w:right="441"/>
              <w:jc w:val="both"/>
              <w:rPr>
                <w:b/>
                <w:sz w:val="14"/>
              </w:rPr>
            </w:pPr>
            <w:r>
              <w:rPr>
                <w:b/>
                <w:sz w:val="14"/>
              </w:rPr>
              <w:t>检查头发检查妆容检查工装检查工牌检查手部</w:t>
            </w:r>
          </w:p>
        </w:tc>
        <w:tc>
          <w:tcPr>
            <w:tcW w:w="2526" w:type="dxa"/>
          </w:tcPr>
          <w:p>
            <w:pPr>
              <w:pStyle w:val="17"/>
              <w:spacing w:before="8"/>
              <w:rPr>
                <w:rFonts w:ascii="Times New Roman"/>
                <w:sz w:val="18"/>
              </w:rPr>
            </w:pPr>
          </w:p>
          <w:p>
            <w:pPr>
              <w:pStyle w:val="17"/>
              <w:spacing w:line="233" w:lineRule="exact"/>
              <w:ind w:left="25"/>
              <w:rPr>
                <w:b/>
                <w:sz w:val="14"/>
              </w:rPr>
            </w:pPr>
            <w:r>
              <w:rPr>
                <w:b/>
                <w:sz w:val="14"/>
              </w:rPr>
              <w:t>工具：</w:t>
            </w:r>
          </w:p>
          <w:p>
            <w:pPr>
              <w:pStyle w:val="17"/>
              <w:spacing w:before="11" w:line="194" w:lineRule="auto"/>
              <w:ind w:left="25" w:right="1077"/>
              <w:rPr>
                <w:b/>
                <w:sz w:val="14"/>
              </w:rPr>
            </w:pPr>
            <w:r>
              <w:rPr>
                <w:b/>
                <w:sz w:val="14"/>
              </w:rPr>
              <w:t>腰包、口罩（传菜岗</w:t>
            </w:r>
            <w:r>
              <w:rPr>
                <w:b/>
                <w:spacing w:val="-17"/>
                <w:sz w:val="14"/>
              </w:rPr>
              <w:t xml:space="preserve">） </w:t>
            </w:r>
            <w:r>
              <w:rPr>
                <w:b/>
                <w:sz w:val="14"/>
              </w:rPr>
              <w:t>物料：</w:t>
            </w:r>
          </w:p>
          <w:p>
            <w:pPr>
              <w:pStyle w:val="17"/>
              <w:spacing w:line="222" w:lineRule="exact"/>
              <w:ind w:left="25"/>
              <w:rPr>
                <w:b/>
                <w:sz w:val="14"/>
              </w:rPr>
            </w:pPr>
            <w:r>
              <w:rPr>
                <w:b/>
                <w:sz w:val="14"/>
              </w:rPr>
              <w:t>头花、发卡、口红</w:t>
            </w:r>
          </w:p>
        </w:tc>
        <w:tc>
          <w:tcPr>
            <w:tcW w:w="2526" w:type="dxa"/>
          </w:tcPr>
          <w:p>
            <w:pPr>
              <w:pStyle w:val="17"/>
              <w:rPr>
                <w:rFonts w:ascii="Times New Roman"/>
                <w:sz w:val="18"/>
              </w:rPr>
            </w:pPr>
          </w:p>
          <w:p>
            <w:pPr>
              <w:pStyle w:val="17"/>
              <w:spacing w:before="151" w:line="194" w:lineRule="auto"/>
              <w:ind w:left="25" w:right="1642"/>
              <w:rPr>
                <w:b/>
                <w:sz w:val="14"/>
              </w:rPr>
            </w:pPr>
            <w:r>
              <w:rPr>
                <w:b/>
                <w:spacing w:val="-4"/>
                <w:sz w:val="14"/>
              </w:rPr>
              <w:t>不能佩戴饰品</w:t>
            </w:r>
            <w:r>
              <w:rPr>
                <w:b/>
                <w:sz w:val="14"/>
              </w:rPr>
              <w:t>不能有异味 精神饱满</w:t>
            </w:r>
          </w:p>
        </w:tc>
        <w:tc>
          <w:tcPr>
            <w:tcW w:w="1467" w:type="dxa"/>
          </w:tcPr>
          <w:p>
            <w:pPr>
              <w:pStyle w:val="17"/>
              <w:rPr>
                <w:rFonts w:ascii="Times New Roman"/>
                <w:sz w:val="18"/>
              </w:rPr>
            </w:pPr>
          </w:p>
          <w:p>
            <w:pPr>
              <w:pStyle w:val="17"/>
              <w:rPr>
                <w:rFonts w:ascii="Times New Roman"/>
                <w:sz w:val="18"/>
              </w:rPr>
            </w:pPr>
          </w:p>
          <w:p>
            <w:pPr>
              <w:pStyle w:val="17"/>
              <w:spacing w:before="118"/>
              <w:ind w:left="24"/>
              <w:rPr>
                <w:b/>
                <w:sz w:val="14"/>
              </w:rPr>
            </w:pPr>
            <w:r>
              <w:rPr>
                <w:b/>
                <w:sz w:val="14"/>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0" w:hRule="atLeast"/>
        </w:trPr>
        <w:tc>
          <w:tcPr>
            <w:tcW w:w="408"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spacing w:before="95"/>
              <w:ind w:left="7"/>
              <w:jc w:val="center"/>
              <w:rPr>
                <w:b/>
                <w:sz w:val="13"/>
              </w:rPr>
            </w:pPr>
            <w:r>
              <w:rPr>
                <w:b/>
                <w:w w:val="102"/>
                <w:sz w:val="13"/>
              </w:rPr>
              <w:t>二</w:t>
            </w:r>
          </w:p>
        </w:tc>
        <w:tc>
          <w:tcPr>
            <w:tcW w:w="111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
              <w:rPr>
                <w:rFonts w:ascii="Times New Roman"/>
                <w:sz w:val="17"/>
              </w:rPr>
            </w:pPr>
          </w:p>
          <w:p>
            <w:pPr>
              <w:pStyle w:val="17"/>
              <w:ind w:left="187" w:right="187"/>
              <w:jc w:val="center"/>
              <w:rPr>
                <w:b/>
                <w:sz w:val="14"/>
              </w:rPr>
            </w:pPr>
            <w:r>
              <w:rPr>
                <w:b/>
                <w:sz w:val="14"/>
              </w:rPr>
              <w:t>洗手消毒</w:t>
            </w:r>
          </w:p>
        </w:tc>
        <w:tc>
          <w:tcPr>
            <w:tcW w:w="1467" w:type="dxa"/>
          </w:tcPr>
          <w:p>
            <w:pPr>
              <w:pStyle w:val="17"/>
              <w:spacing w:before="127" w:line="194" w:lineRule="auto"/>
              <w:ind w:left="449" w:right="441"/>
              <w:jc w:val="both"/>
              <w:rPr>
                <w:b/>
                <w:sz w:val="14"/>
              </w:rPr>
            </w:pPr>
            <w:r>
              <w:rPr>
                <w:b/>
                <w:sz w:val="14"/>
              </w:rPr>
              <w:t>淋湿双手涂洗手液揉搓双手冲洗双手擦干双手挤消毒液丢弃废纸消毒手部</w:t>
            </w:r>
          </w:p>
        </w:tc>
        <w:tc>
          <w:tcPr>
            <w:tcW w:w="2526" w:type="dxa"/>
          </w:tcPr>
          <w:p>
            <w:pPr>
              <w:pStyle w:val="17"/>
              <w:spacing w:before="1"/>
              <w:rPr>
                <w:rFonts w:ascii="Times New Roman"/>
                <w:sz w:val="26"/>
              </w:rPr>
            </w:pPr>
          </w:p>
          <w:p>
            <w:pPr>
              <w:pStyle w:val="17"/>
              <w:spacing w:line="233" w:lineRule="exact"/>
              <w:ind w:left="25"/>
              <w:rPr>
                <w:b/>
                <w:sz w:val="14"/>
              </w:rPr>
            </w:pPr>
            <w:r>
              <w:rPr>
                <w:b/>
                <w:sz w:val="14"/>
              </w:rPr>
              <w:t>设备：</w:t>
            </w:r>
          </w:p>
          <w:p>
            <w:pPr>
              <w:pStyle w:val="17"/>
              <w:spacing w:before="11" w:line="194" w:lineRule="auto"/>
              <w:ind w:left="25" w:right="1500"/>
              <w:rPr>
                <w:b/>
                <w:sz w:val="14"/>
              </w:rPr>
            </w:pPr>
            <w:r>
              <w:rPr>
                <w:b/>
                <w:spacing w:val="-3"/>
                <w:sz w:val="14"/>
              </w:rPr>
              <w:t>洗手池、垃圾桶</w:t>
            </w:r>
            <w:r>
              <w:rPr>
                <w:b/>
                <w:sz w:val="14"/>
              </w:rPr>
              <w:t>工具：</w:t>
            </w:r>
          </w:p>
          <w:p>
            <w:pPr>
              <w:pStyle w:val="17"/>
              <w:spacing w:line="194" w:lineRule="auto"/>
              <w:ind w:left="25" w:right="1783"/>
              <w:rPr>
                <w:b/>
                <w:sz w:val="14"/>
              </w:rPr>
            </w:pPr>
            <w:r>
              <w:rPr>
                <w:b/>
                <w:spacing w:val="-4"/>
                <w:sz w:val="14"/>
              </w:rPr>
              <w:t>洗手流程图</w:t>
            </w:r>
            <w:r>
              <w:rPr>
                <w:b/>
                <w:sz w:val="14"/>
              </w:rPr>
              <w:t>物料：</w:t>
            </w:r>
          </w:p>
          <w:p>
            <w:pPr>
              <w:pStyle w:val="17"/>
              <w:spacing w:line="222" w:lineRule="exact"/>
              <w:ind w:left="25"/>
              <w:rPr>
                <w:b/>
                <w:sz w:val="14"/>
              </w:rPr>
            </w:pPr>
            <w:r>
              <w:rPr>
                <w:b/>
                <w:sz w:val="14"/>
              </w:rPr>
              <w:t>洗手液、消毒液、擦手纸</w:t>
            </w:r>
          </w:p>
        </w:tc>
        <w:tc>
          <w:tcPr>
            <w:tcW w:w="2526" w:type="dxa"/>
          </w:tcPr>
          <w:p>
            <w:pPr>
              <w:pStyle w:val="17"/>
              <w:rPr>
                <w:rFonts w:ascii="Times New Roman"/>
                <w:sz w:val="18"/>
              </w:rPr>
            </w:pPr>
          </w:p>
          <w:p>
            <w:pPr>
              <w:pStyle w:val="17"/>
              <w:spacing w:before="128" w:line="194" w:lineRule="auto"/>
              <w:ind w:left="25" w:right="1329"/>
              <w:rPr>
                <w:b/>
                <w:sz w:val="14"/>
              </w:rPr>
            </w:pPr>
            <w:r>
              <w:rPr>
                <w:b/>
                <w:sz w:val="14"/>
              </w:rPr>
              <w:t>手部搓洗20秒以上指甲无污垢</w:t>
            </w:r>
          </w:p>
          <w:p>
            <w:pPr>
              <w:pStyle w:val="17"/>
              <w:spacing w:line="197" w:lineRule="exact"/>
              <w:ind w:left="25"/>
              <w:rPr>
                <w:b/>
                <w:sz w:val="14"/>
              </w:rPr>
            </w:pPr>
            <w:r>
              <w:rPr>
                <w:b/>
                <w:sz w:val="14"/>
              </w:rPr>
              <w:t>消毒后自然风干避免二次污染</w:t>
            </w:r>
          </w:p>
          <w:p>
            <w:pPr>
              <w:pStyle w:val="17"/>
              <w:spacing w:before="11" w:line="194" w:lineRule="auto"/>
              <w:ind w:left="25" w:right="91"/>
              <w:rPr>
                <w:b/>
                <w:sz w:val="14"/>
              </w:rPr>
            </w:pPr>
            <w:r>
              <w:rPr>
                <w:b/>
                <w:sz w:val="14"/>
              </w:rPr>
              <w:t xml:space="preserve">上岗前、手部受到污染后要洗手。例 </w:t>
            </w:r>
            <w:r>
              <w:rPr>
                <w:b/>
                <w:spacing w:val="-2"/>
                <w:sz w:val="14"/>
              </w:rPr>
              <w:t>如：接触钱，接触化学品后，执行清洁</w:t>
            </w:r>
            <w:r>
              <w:rPr>
                <w:b/>
                <w:sz w:val="14"/>
              </w:rPr>
              <w:t>工作后，上洗手间后等</w:t>
            </w:r>
          </w:p>
        </w:tc>
        <w:tc>
          <w:tcPr>
            <w:tcW w:w="146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
              <w:rPr>
                <w:rFonts w:ascii="Times New Roman"/>
                <w:sz w:val="17"/>
              </w:rPr>
            </w:pPr>
          </w:p>
          <w:p>
            <w:pPr>
              <w:pStyle w:val="17"/>
              <w:ind w:left="24"/>
              <w:rPr>
                <w:b/>
                <w:sz w:val="14"/>
              </w:rPr>
            </w:pPr>
            <w:r>
              <w:rPr>
                <w:b/>
                <w:sz w:val="14"/>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408" w:type="dxa"/>
          </w:tcPr>
          <w:p>
            <w:pPr>
              <w:pStyle w:val="17"/>
              <w:rPr>
                <w:rFonts w:ascii="Times New Roman"/>
                <w:sz w:val="16"/>
              </w:rPr>
            </w:pPr>
          </w:p>
          <w:p>
            <w:pPr>
              <w:pStyle w:val="17"/>
              <w:rPr>
                <w:rFonts w:ascii="Times New Roman"/>
                <w:sz w:val="16"/>
              </w:rPr>
            </w:pPr>
          </w:p>
          <w:p>
            <w:pPr>
              <w:pStyle w:val="17"/>
              <w:spacing w:before="8"/>
              <w:rPr>
                <w:rFonts w:ascii="Times New Roman"/>
                <w:sz w:val="14"/>
              </w:rPr>
            </w:pPr>
          </w:p>
          <w:p>
            <w:pPr>
              <w:pStyle w:val="17"/>
              <w:spacing w:before="1"/>
              <w:ind w:left="7"/>
              <w:jc w:val="center"/>
              <w:rPr>
                <w:b/>
                <w:sz w:val="13"/>
              </w:rPr>
            </w:pPr>
            <w:r>
              <w:rPr>
                <w:b/>
                <w:w w:val="102"/>
                <w:sz w:val="13"/>
              </w:rPr>
              <w:t>三</w:t>
            </w:r>
          </w:p>
        </w:tc>
        <w:tc>
          <w:tcPr>
            <w:tcW w:w="1114" w:type="dxa"/>
          </w:tcPr>
          <w:p>
            <w:pPr>
              <w:pStyle w:val="17"/>
              <w:rPr>
                <w:rFonts w:ascii="Times New Roman"/>
                <w:sz w:val="18"/>
              </w:rPr>
            </w:pPr>
          </w:p>
          <w:p>
            <w:pPr>
              <w:pStyle w:val="17"/>
              <w:rPr>
                <w:rFonts w:ascii="Times New Roman"/>
                <w:sz w:val="18"/>
              </w:rPr>
            </w:pPr>
          </w:p>
          <w:p>
            <w:pPr>
              <w:pStyle w:val="17"/>
              <w:spacing w:before="118"/>
              <w:ind w:left="194" w:right="180"/>
              <w:jc w:val="center"/>
              <w:rPr>
                <w:b/>
                <w:sz w:val="14"/>
              </w:rPr>
            </w:pPr>
            <w:r>
              <w:rPr>
                <w:b/>
                <w:sz w:val="14"/>
              </w:rPr>
              <w:t>准备物料</w:t>
            </w:r>
          </w:p>
        </w:tc>
        <w:tc>
          <w:tcPr>
            <w:tcW w:w="1467" w:type="dxa"/>
          </w:tcPr>
          <w:p>
            <w:pPr>
              <w:pStyle w:val="17"/>
              <w:rPr>
                <w:rFonts w:ascii="Times New Roman"/>
                <w:sz w:val="18"/>
              </w:rPr>
            </w:pPr>
          </w:p>
          <w:p>
            <w:pPr>
              <w:pStyle w:val="17"/>
              <w:spacing w:before="152" w:line="194" w:lineRule="auto"/>
              <w:ind w:left="378" w:right="370"/>
              <w:rPr>
                <w:b/>
                <w:sz w:val="14"/>
              </w:rPr>
            </w:pPr>
            <w:r>
              <w:rPr>
                <w:b/>
                <w:sz w:val="14"/>
              </w:rPr>
              <w:t>准备洗涤类准备易耗品</w:t>
            </w:r>
          </w:p>
        </w:tc>
        <w:tc>
          <w:tcPr>
            <w:tcW w:w="2526" w:type="dxa"/>
          </w:tcPr>
          <w:p>
            <w:pPr>
              <w:pStyle w:val="17"/>
              <w:spacing w:before="115" w:line="233" w:lineRule="exact"/>
              <w:ind w:left="25"/>
              <w:rPr>
                <w:b/>
                <w:sz w:val="14"/>
              </w:rPr>
            </w:pPr>
            <w:r>
              <w:rPr>
                <w:b/>
                <w:sz w:val="14"/>
              </w:rPr>
              <w:t>物料：</w:t>
            </w:r>
          </w:p>
          <w:p>
            <w:pPr>
              <w:pStyle w:val="17"/>
              <w:spacing w:before="10" w:line="194" w:lineRule="auto"/>
              <w:ind w:left="25" w:right="90"/>
              <w:jc w:val="both"/>
              <w:rPr>
                <w:b/>
                <w:sz w:val="14"/>
              </w:rPr>
            </w:pPr>
            <w:r>
              <w:rPr>
                <w:b/>
                <w:sz w:val="14"/>
              </w:rPr>
              <w:t>洗手液、消毒液、洗衣粉、发胶、护手霜、、空气清新剂、擦手纸、垃圾袋、卷纸、一次性牙刷、一次性水杯、梳子</w:t>
            </w:r>
          </w:p>
          <w:p>
            <w:pPr>
              <w:pStyle w:val="17"/>
              <w:spacing w:line="221" w:lineRule="exact"/>
              <w:ind w:left="25"/>
              <w:rPr>
                <w:b/>
                <w:sz w:val="14"/>
              </w:rPr>
            </w:pPr>
            <w:r>
              <w:rPr>
                <w:b/>
                <w:sz w:val="14"/>
              </w:rPr>
              <w:t>、棉签、消毒湿巾</w:t>
            </w:r>
          </w:p>
        </w:tc>
        <w:tc>
          <w:tcPr>
            <w:tcW w:w="2526" w:type="dxa"/>
          </w:tcPr>
          <w:p>
            <w:pPr>
              <w:pStyle w:val="17"/>
              <w:rPr>
                <w:rFonts w:ascii="Times New Roman"/>
                <w:sz w:val="18"/>
              </w:rPr>
            </w:pPr>
          </w:p>
          <w:p>
            <w:pPr>
              <w:pStyle w:val="17"/>
              <w:rPr>
                <w:rFonts w:ascii="Times New Roman"/>
                <w:sz w:val="18"/>
              </w:rPr>
            </w:pPr>
          </w:p>
          <w:p>
            <w:pPr>
              <w:pStyle w:val="17"/>
              <w:spacing w:before="118"/>
              <w:ind w:left="25"/>
              <w:rPr>
                <w:b/>
                <w:sz w:val="14"/>
              </w:rPr>
            </w:pPr>
            <w:r>
              <w:rPr>
                <w:b/>
                <w:sz w:val="14"/>
              </w:rPr>
              <w:t>物料准备要充足，避免出现缺货的状况</w:t>
            </w:r>
          </w:p>
        </w:tc>
        <w:tc>
          <w:tcPr>
            <w:tcW w:w="1467" w:type="dxa"/>
          </w:tcPr>
          <w:p>
            <w:pPr>
              <w:pStyle w:val="17"/>
              <w:rPr>
                <w:rFonts w:ascii="Times New Roman"/>
                <w:sz w:val="18"/>
              </w:rPr>
            </w:pPr>
          </w:p>
          <w:p>
            <w:pPr>
              <w:pStyle w:val="17"/>
              <w:rPr>
                <w:rFonts w:ascii="Times New Roman"/>
                <w:sz w:val="18"/>
              </w:rPr>
            </w:pPr>
          </w:p>
          <w:p>
            <w:pPr>
              <w:pStyle w:val="17"/>
              <w:spacing w:before="118"/>
              <w:ind w:left="24"/>
              <w:rPr>
                <w:b/>
                <w:sz w:val="14"/>
              </w:rPr>
            </w:pPr>
            <w:r>
              <w:rPr>
                <w:b/>
                <w:sz w:val="14"/>
              </w:rPr>
              <w:t>餐前准备服务流程篇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408" w:type="dxa"/>
          </w:tcPr>
          <w:p>
            <w:pPr>
              <w:pStyle w:val="17"/>
              <w:rPr>
                <w:rFonts w:ascii="Times New Roman"/>
                <w:sz w:val="16"/>
              </w:rPr>
            </w:pPr>
          </w:p>
          <w:p>
            <w:pPr>
              <w:pStyle w:val="17"/>
              <w:rPr>
                <w:rFonts w:ascii="Times New Roman"/>
                <w:sz w:val="16"/>
              </w:rPr>
            </w:pPr>
          </w:p>
          <w:p>
            <w:pPr>
              <w:pStyle w:val="17"/>
              <w:spacing w:before="8"/>
              <w:rPr>
                <w:rFonts w:ascii="Times New Roman"/>
                <w:sz w:val="14"/>
              </w:rPr>
            </w:pPr>
          </w:p>
          <w:p>
            <w:pPr>
              <w:pStyle w:val="17"/>
              <w:ind w:left="7"/>
              <w:jc w:val="center"/>
              <w:rPr>
                <w:b/>
                <w:sz w:val="13"/>
              </w:rPr>
            </w:pPr>
            <w:r>
              <w:rPr>
                <w:b/>
                <w:w w:val="102"/>
                <w:sz w:val="13"/>
              </w:rPr>
              <w:t>四</w:t>
            </w:r>
          </w:p>
        </w:tc>
        <w:tc>
          <w:tcPr>
            <w:tcW w:w="1114" w:type="dxa"/>
          </w:tcPr>
          <w:p>
            <w:pPr>
              <w:pStyle w:val="17"/>
              <w:rPr>
                <w:rFonts w:ascii="Times New Roman"/>
                <w:sz w:val="18"/>
              </w:rPr>
            </w:pPr>
          </w:p>
          <w:p>
            <w:pPr>
              <w:pStyle w:val="17"/>
              <w:rPr>
                <w:rFonts w:ascii="Times New Roman"/>
                <w:sz w:val="18"/>
              </w:rPr>
            </w:pPr>
          </w:p>
          <w:p>
            <w:pPr>
              <w:pStyle w:val="17"/>
              <w:spacing w:before="118"/>
              <w:ind w:left="194" w:right="180"/>
              <w:jc w:val="center"/>
              <w:rPr>
                <w:b/>
                <w:sz w:val="14"/>
              </w:rPr>
            </w:pPr>
            <w:r>
              <w:rPr>
                <w:b/>
                <w:sz w:val="14"/>
              </w:rPr>
              <w:t>准备工具</w:t>
            </w:r>
          </w:p>
        </w:tc>
        <w:tc>
          <w:tcPr>
            <w:tcW w:w="1467" w:type="dxa"/>
          </w:tcPr>
          <w:p>
            <w:pPr>
              <w:pStyle w:val="17"/>
              <w:rPr>
                <w:rFonts w:ascii="Times New Roman"/>
                <w:sz w:val="18"/>
              </w:rPr>
            </w:pPr>
          </w:p>
          <w:p>
            <w:pPr>
              <w:pStyle w:val="17"/>
              <w:spacing w:before="151" w:line="194" w:lineRule="auto"/>
              <w:ind w:left="449" w:right="370" w:hanging="71"/>
              <w:rPr>
                <w:b/>
                <w:sz w:val="14"/>
              </w:rPr>
            </w:pPr>
            <w:r>
              <w:rPr>
                <w:b/>
                <w:sz w:val="14"/>
              </w:rPr>
              <w:t>准备收餐车清洁工具消毒毛巾</w:t>
            </w:r>
          </w:p>
        </w:tc>
        <w:tc>
          <w:tcPr>
            <w:tcW w:w="2526" w:type="dxa"/>
          </w:tcPr>
          <w:p>
            <w:pPr>
              <w:pStyle w:val="17"/>
              <w:spacing w:before="8"/>
              <w:rPr>
                <w:rFonts w:ascii="Times New Roman"/>
                <w:sz w:val="18"/>
              </w:rPr>
            </w:pPr>
          </w:p>
          <w:p>
            <w:pPr>
              <w:pStyle w:val="17"/>
              <w:spacing w:line="233" w:lineRule="exact"/>
              <w:ind w:left="25"/>
              <w:rPr>
                <w:b/>
                <w:sz w:val="14"/>
              </w:rPr>
            </w:pPr>
            <w:r>
              <w:rPr>
                <w:b/>
                <w:sz w:val="14"/>
              </w:rPr>
              <w:t>工具：</w:t>
            </w:r>
          </w:p>
          <w:p>
            <w:pPr>
              <w:pStyle w:val="17"/>
              <w:spacing w:before="11" w:line="194" w:lineRule="auto"/>
              <w:ind w:left="25" w:right="90"/>
              <w:rPr>
                <w:b/>
                <w:sz w:val="14"/>
              </w:rPr>
            </w:pPr>
            <w:r>
              <w:rPr>
                <w:b/>
                <w:sz w:val="14"/>
              </w:rPr>
              <w:t>收餐车（转移箱）、撮子、扫把、百洁布等绿毛巾、白毛巾、橙色毛巾、橙净</w:t>
            </w:r>
          </w:p>
          <w:p>
            <w:pPr>
              <w:pStyle w:val="17"/>
              <w:spacing w:line="222" w:lineRule="exact"/>
              <w:ind w:left="25"/>
              <w:rPr>
                <w:b/>
                <w:sz w:val="14"/>
              </w:rPr>
            </w:pPr>
            <w:r>
              <w:rPr>
                <w:b/>
                <w:sz w:val="14"/>
              </w:rPr>
              <w:t>、调料筐</w:t>
            </w:r>
          </w:p>
        </w:tc>
        <w:tc>
          <w:tcPr>
            <w:tcW w:w="2526" w:type="dxa"/>
          </w:tcPr>
          <w:p>
            <w:pPr>
              <w:pStyle w:val="17"/>
              <w:rPr>
                <w:rFonts w:ascii="Times New Roman"/>
                <w:sz w:val="18"/>
              </w:rPr>
            </w:pPr>
          </w:p>
          <w:p>
            <w:pPr>
              <w:pStyle w:val="17"/>
              <w:rPr>
                <w:rFonts w:ascii="Times New Roman"/>
                <w:sz w:val="18"/>
              </w:rPr>
            </w:pPr>
          </w:p>
          <w:p>
            <w:pPr>
              <w:pStyle w:val="17"/>
              <w:spacing w:before="118"/>
              <w:ind w:left="25"/>
              <w:rPr>
                <w:b/>
                <w:sz w:val="14"/>
              </w:rPr>
            </w:pPr>
            <w:r>
              <w:rPr>
                <w:b/>
                <w:sz w:val="14"/>
              </w:rPr>
              <w:t>物料准备要充足，避免出现缺货的状况</w:t>
            </w:r>
          </w:p>
        </w:tc>
        <w:tc>
          <w:tcPr>
            <w:tcW w:w="1467" w:type="dxa"/>
          </w:tcPr>
          <w:p>
            <w:pPr>
              <w:pStyle w:val="17"/>
              <w:rPr>
                <w:rFonts w:ascii="Times New Roman"/>
                <w:sz w:val="18"/>
              </w:rPr>
            </w:pPr>
          </w:p>
          <w:p>
            <w:pPr>
              <w:pStyle w:val="17"/>
              <w:rPr>
                <w:rFonts w:ascii="Times New Roman"/>
                <w:sz w:val="18"/>
              </w:rPr>
            </w:pPr>
          </w:p>
          <w:p>
            <w:pPr>
              <w:pStyle w:val="17"/>
              <w:spacing w:before="118"/>
              <w:ind w:left="24"/>
              <w:rPr>
                <w:b/>
                <w:sz w:val="14"/>
              </w:rPr>
            </w:pPr>
            <w:r>
              <w:rPr>
                <w:b/>
                <w:sz w:val="14"/>
              </w:rPr>
              <w:t>餐前准备服务流程篇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408" w:type="dxa"/>
          </w:tcPr>
          <w:p>
            <w:pPr>
              <w:pStyle w:val="17"/>
              <w:spacing w:before="10"/>
              <w:rPr>
                <w:rFonts w:ascii="Times New Roman"/>
                <w:sz w:val="21"/>
              </w:rPr>
            </w:pPr>
          </w:p>
          <w:p>
            <w:pPr>
              <w:pStyle w:val="17"/>
              <w:ind w:left="7"/>
              <w:jc w:val="center"/>
              <w:rPr>
                <w:b/>
                <w:sz w:val="13"/>
              </w:rPr>
            </w:pPr>
            <w:r>
              <w:rPr>
                <w:b/>
                <w:w w:val="102"/>
                <w:sz w:val="13"/>
              </w:rPr>
              <w:t>五</w:t>
            </w:r>
          </w:p>
        </w:tc>
        <w:tc>
          <w:tcPr>
            <w:tcW w:w="1114" w:type="dxa"/>
          </w:tcPr>
          <w:p>
            <w:pPr>
              <w:pStyle w:val="17"/>
              <w:spacing w:before="8"/>
              <w:rPr>
                <w:rFonts w:ascii="Times New Roman"/>
                <w:sz w:val="20"/>
              </w:rPr>
            </w:pPr>
          </w:p>
          <w:p>
            <w:pPr>
              <w:pStyle w:val="17"/>
              <w:ind w:left="187" w:right="187"/>
              <w:jc w:val="center"/>
              <w:rPr>
                <w:b/>
                <w:sz w:val="14"/>
              </w:rPr>
            </w:pPr>
            <w:r>
              <w:rPr>
                <w:b/>
                <w:sz w:val="14"/>
              </w:rPr>
              <w:t>餐前检查</w:t>
            </w:r>
          </w:p>
        </w:tc>
        <w:tc>
          <w:tcPr>
            <w:tcW w:w="1467" w:type="dxa"/>
          </w:tcPr>
          <w:p>
            <w:pPr>
              <w:pStyle w:val="17"/>
              <w:spacing w:before="1"/>
              <w:rPr>
                <w:rFonts w:ascii="Times New Roman"/>
                <w:sz w:val="15"/>
              </w:rPr>
            </w:pPr>
          </w:p>
          <w:p>
            <w:pPr>
              <w:pStyle w:val="17"/>
              <w:spacing w:line="194" w:lineRule="auto"/>
              <w:ind w:left="378" w:right="370"/>
              <w:rPr>
                <w:b/>
                <w:sz w:val="14"/>
              </w:rPr>
            </w:pPr>
            <w:r>
              <w:rPr>
                <w:b/>
                <w:sz w:val="14"/>
              </w:rPr>
              <w:t>检查清洁间检查卫生间</w:t>
            </w:r>
          </w:p>
        </w:tc>
        <w:tc>
          <w:tcPr>
            <w:tcW w:w="2526" w:type="dxa"/>
          </w:tcPr>
          <w:p>
            <w:pPr>
              <w:pStyle w:val="17"/>
              <w:spacing w:before="8"/>
              <w:rPr>
                <w:rFonts w:ascii="Times New Roman"/>
                <w:sz w:val="20"/>
              </w:rPr>
            </w:pPr>
          </w:p>
          <w:p>
            <w:pPr>
              <w:pStyle w:val="17"/>
              <w:ind w:left="1"/>
              <w:jc w:val="center"/>
              <w:rPr>
                <w:b/>
                <w:sz w:val="14"/>
              </w:rPr>
            </w:pPr>
            <w:r>
              <w:rPr>
                <w:b/>
                <w:w w:val="100"/>
                <w:sz w:val="14"/>
              </w:rPr>
              <w:t>/</w:t>
            </w:r>
          </w:p>
        </w:tc>
        <w:tc>
          <w:tcPr>
            <w:tcW w:w="2526" w:type="dxa"/>
          </w:tcPr>
          <w:p>
            <w:pPr>
              <w:pStyle w:val="17"/>
              <w:spacing w:before="8"/>
              <w:rPr>
                <w:rFonts w:ascii="Times New Roman"/>
                <w:sz w:val="20"/>
              </w:rPr>
            </w:pPr>
          </w:p>
          <w:p>
            <w:pPr>
              <w:pStyle w:val="17"/>
              <w:ind w:left="25"/>
              <w:rPr>
                <w:b/>
                <w:sz w:val="14"/>
              </w:rPr>
            </w:pPr>
            <w:r>
              <w:rPr>
                <w:b/>
                <w:sz w:val="14"/>
              </w:rPr>
              <w:t>保持卫生清洁，无异味</w:t>
            </w:r>
          </w:p>
        </w:tc>
        <w:tc>
          <w:tcPr>
            <w:tcW w:w="1467" w:type="dxa"/>
          </w:tcPr>
          <w:p>
            <w:pPr>
              <w:pStyle w:val="17"/>
              <w:spacing w:before="8"/>
              <w:rPr>
                <w:rFonts w:ascii="Times New Roman"/>
                <w:sz w:val="20"/>
              </w:rPr>
            </w:pPr>
          </w:p>
          <w:p>
            <w:pPr>
              <w:pStyle w:val="17"/>
              <w:ind w:right="6"/>
              <w:jc w:val="center"/>
              <w:rPr>
                <w:b/>
                <w:sz w:val="14"/>
              </w:rPr>
            </w:pPr>
            <w:r>
              <w:rPr>
                <w:b/>
                <w:w w:val="100"/>
                <w:sz w:val="14"/>
              </w:rPr>
              <w:t>/</w:t>
            </w:r>
          </w:p>
        </w:tc>
      </w:tr>
    </w:tbl>
    <w:p>
      <w:pPr>
        <w:spacing w:after="0"/>
        <w:jc w:val="center"/>
        <w:rPr>
          <w:sz w:val="14"/>
        </w:rPr>
        <w:sectPr>
          <w:headerReference r:id="rId136" w:type="default"/>
          <w:footerReference r:id="rId137" w:type="default"/>
          <w:pgSz w:w="10380" w:h="13900"/>
          <w:pgMar w:top="1300" w:right="0" w:bottom="440" w:left="0" w:header="0" w:footer="242" w:gutter="0"/>
          <w:pgNumType w:start="93"/>
        </w:sectPr>
      </w:pPr>
    </w:p>
    <w:p>
      <w:pPr>
        <w:pStyle w:val="4"/>
        <w:spacing w:before="5" w:line="240" w:lineRule="auto"/>
        <w:ind w:left="2507" w:right="2507"/>
        <w:jc w:val="center"/>
      </w:pPr>
      <w:r>
        <w:t>餐中服务流程篇</w:t>
      </w:r>
    </w:p>
    <w:p>
      <w:pPr>
        <w:pStyle w:val="8"/>
        <w:spacing w:before="11" w:after="1"/>
        <w:rPr>
          <w:sz w:val="19"/>
        </w:rPr>
      </w:pPr>
    </w:p>
    <w:p>
      <w:pPr>
        <w:pStyle w:val="8"/>
        <w:tabs>
          <w:tab w:val="left" w:pos="6276"/>
        </w:tabs>
        <w:ind w:left="873"/>
      </w:pPr>
      <w:r>
        <w:drawing>
          <wp:inline distT="0" distB="0" distL="0" distR="0">
            <wp:extent cx="2044065" cy="1536065"/>
            <wp:effectExtent l="0" t="0" r="0" b="0"/>
            <wp:docPr id="589" name="image3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image325.jpeg"/>
                    <pic:cNvPicPr>
                      <a:picLocks noChangeAspect="1"/>
                    </pic:cNvPicPr>
                  </pic:nvPicPr>
                  <pic:blipFill>
                    <a:blip r:embed="rId477" cstate="print"/>
                    <a:stretch>
                      <a:fillRect/>
                    </a:stretch>
                  </pic:blipFill>
                  <pic:spPr>
                    <a:xfrm>
                      <a:off x="0" y="0"/>
                      <a:ext cx="2044200" cy="1536191"/>
                    </a:xfrm>
                    <a:prstGeom prst="rect">
                      <a:avLst/>
                    </a:prstGeom>
                  </pic:spPr>
                </pic:pic>
              </a:graphicData>
            </a:graphic>
          </wp:inline>
        </w:drawing>
      </w:r>
      <w:r>
        <w:tab/>
      </w:r>
      <w:r>
        <w:drawing>
          <wp:inline distT="0" distB="0" distL="0" distR="0">
            <wp:extent cx="2044065" cy="1536065"/>
            <wp:effectExtent l="0" t="0" r="0" b="0"/>
            <wp:docPr id="591" name="image3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image326.jpeg"/>
                    <pic:cNvPicPr>
                      <a:picLocks noChangeAspect="1"/>
                    </pic:cNvPicPr>
                  </pic:nvPicPr>
                  <pic:blipFill>
                    <a:blip r:embed="rId478" cstate="print"/>
                    <a:stretch>
                      <a:fillRect/>
                    </a:stretch>
                  </pic:blipFill>
                  <pic:spPr>
                    <a:xfrm>
                      <a:off x="0" y="0"/>
                      <a:ext cx="2044200" cy="1536191"/>
                    </a:xfrm>
                    <a:prstGeom prst="rect">
                      <a:avLst/>
                    </a:prstGeom>
                  </pic:spPr>
                </pic:pic>
              </a:graphicData>
            </a:graphic>
          </wp:inline>
        </w:drawing>
      </w:r>
    </w:p>
    <w:p>
      <w:pPr>
        <w:spacing w:after="0"/>
        <w:sectPr>
          <w:headerReference r:id="rId138" w:type="default"/>
          <w:footerReference r:id="rId139" w:type="default"/>
          <w:pgSz w:w="10380" w:h="13900"/>
          <w:pgMar w:top="500" w:right="0" w:bottom="440" w:left="0" w:header="0" w:footer="242" w:gutter="0"/>
          <w:pgNumType w:start="94"/>
        </w:sectPr>
      </w:pPr>
    </w:p>
    <w:p>
      <w:pPr>
        <w:pStyle w:val="5"/>
        <w:numPr>
          <w:ilvl w:val="0"/>
          <w:numId w:val="45"/>
        </w:numPr>
        <w:tabs>
          <w:tab w:val="left" w:pos="1550"/>
        </w:tabs>
        <w:spacing w:before="0" w:after="0" w:line="538" w:lineRule="exact"/>
        <w:ind w:left="1549" w:right="0" w:hanging="404"/>
        <w:jc w:val="left"/>
      </w:pPr>
      <w:r>
        <w:rPr>
          <w:color w:val="585858"/>
        </w:rPr>
        <w:t>准备洗涤类</w:t>
      </w:r>
    </w:p>
    <w:p>
      <w:pPr>
        <w:pStyle w:val="8"/>
        <w:spacing w:line="235" w:lineRule="exact"/>
        <w:ind w:left="1549"/>
      </w:pPr>
      <w:r>
        <w:rPr>
          <w:color w:val="7E7E7E"/>
        </w:rPr>
        <w:t>准备洗手液、消毒液和洗衣</w:t>
      </w:r>
    </w:p>
    <w:p>
      <w:pPr>
        <w:pStyle w:val="8"/>
        <w:spacing w:line="305" w:lineRule="exact"/>
        <w:ind w:left="1549"/>
      </w:pPr>
      <w:r>
        <w:rPr>
          <w:color w:val="7E7E7E"/>
        </w:rPr>
        <w:t>粉等</w:t>
      </w:r>
    </w:p>
    <w:p>
      <w:pPr>
        <w:pStyle w:val="5"/>
        <w:numPr>
          <w:ilvl w:val="0"/>
          <w:numId w:val="45"/>
        </w:numPr>
        <w:tabs>
          <w:tab w:val="left" w:pos="1550"/>
        </w:tabs>
        <w:spacing w:before="0" w:after="0" w:line="538" w:lineRule="exact"/>
        <w:ind w:left="1549" w:right="0" w:hanging="404"/>
        <w:jc w:val="left"/>
      </w:pPr>
      <w:r>
        <w:rPr>
          <w:color w:val="585858"/>
        </w:rPr>
        <w:br w:type="column"/>
      </w:r>
      <w:r>
        <w:rPr>
          <w:color w:val="585858"/>
        </w:rPr>
        <w:t>准备易耗品</w:t>
      </w:r>
    </w:p>
    <w:p>
      <w:pPr>
        <w:pStyle w:val="8"/>
        <w:spacing w:line="235" w:lineRule="exact"/>
        <w:ind w:left="1549"/>
      </w:pPr>
      <w:r>
        <w:rPr>
          <w:color w:val="7E7E7E"/>
        </w:rPr>
        <w:t>准备擦手纸、大卷纸、垃圾</w:t>
      </w:r>
    </w:p>
    <w:p>
      <w:pPr>
        <w:pStyle w:val="8"/>
        <w:spacing w:line="305" w:lineRule="exact"/>
        <w:ind w:left="1549"/>
      </w:pPr>
      <w:r>
        <w:rPr>
          <w:color w:val="7E7E7E"/>
        </w:rPr>
        <w:t>袋等</w:t>
      </w:r>
    </w:p>
    <w:p>
      <w:pPr>
        <w:spacing w:after="0" w:line="305" w:lineRule="exact"/>
        <w:sectPr>
          <w:type w:val="continuous"/>
          <w:pgSz w:w="10380" w:h="13900"/>
          <w:pgMar w:top="1300" w:right="0" w:bottom="280" w:left="0" w:header="720" w:footer="720" w:gutter="0"/>
          <w:cols w:equalWidth="0" w:num="2">
            <w:col w:w="3981" w:space="1422"/>
            <w:col w:w="4977"/>
          </w:cols>
        </w:sectPr>
      </w:pPr>
    </w:p>
    <w:p>
      <w:pPr>
        <w:pStyle w:val="8"/>
        <w:spacing w:before="8" w:after="1"/>
        <w:rPr>
          <w:sz w:val="26"/>
        </w:rPr>
      </w:pPr>
    </w:p>
    <w:p>
      <w:pPr>
        <w:pStyle w:val="8"/>
        <w:tabs>
          <w:tab w:val="left" w:pos="6276"/>
        </w:tabs>
        <w:ind w:left="873"/>
      </w:pPr>
      <w:r>
        <w:drawing>
          <wp:inline distT="0" distB="0" distL="0" distR="0">
            <wp:extent cx="2042160" cy="1531620"/>
            <wp:effectExtent l="0" t="0" r="0" b="0"/>
            <wp:docPr id="593" name="image3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image327.jpeg"/>
                    <pic:cNvPicPr>
                      <a:picLocks noChangeAspect="1"/>
                    </pic:cNvPicPr>
                  </pic:nvPicPr>
                  <pic:blipFill>
                    <a:blip r:embed="rId479"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595" name="image3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image328.jpeg"/>
                    <pic:cNvPicPr>
                      <a:picLocks noChangeAspect="1"/>
                    </pic:cNvPicPr>
                  </pic:nvPicPr>
                  <pic:blipFill>
                    <a:blip r:embed="rId480"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5"/>
        </w:numPr>
        <w:tabs>
          <w:tab w:val="left" w:pos="1550"/>
        </w:tabs>
        <w:spacing w:before="0" w:after="0" w:line="534" w:lineRule="exact"/>
        <w:ind w:left="1549" w:right="0" w:hanging="404"/>
        <w:jc w:val="left"/>
      </w:pPr>
      <w:r>
        <w:rPr>
          <w:color w:val="585858"/>
        </w:rPr>
        <w:t>准备收餐车</w:t>
      </w:r>
    </w:p>
    <w:p>
      <w:pPr>
        <w:pStyle w:val="8"/>
        <w:spacing w:line="232" w:lineRule="exact"/>
        <w:ind w:left="1448"/>
      </w:pPr>
      <w:r>
        <w:rPr>
          <w:color w:val="7E7E7E"/>
          <w:w w:val="95"/>
        </w:rPr>
        <w:t>将收餐车及配备的工具和物</w:t>
      </w:r>
    </w:p>
    <w:p>
      <w:pPr>
        <w:pStyle w:val="8"/>
        <w:spacing w:line="304" w:lineRule="exact"/>
        <w:ind w:left="1448"/>
      </w:pPr>
      <w:r>
        <w:rPr>
          <w:color w:val="7E7E7E"/>
          <w:spacing w:val="-1"/>
          <w:w w:val="95"/>
        </w:rPr>
        <w:t>品准备齐全并放到指定位置</w:t>
      </w:r>
    </w:p>
    <w:p>
      <w:pPr>
        <w:pStyle w:val="5"/>
        <w:numPr>
          <w:ilvl w:val="0"/>
          <w:numId w:val="45"/>
        </w:numPr>
        <w:tabs>
          <w:tab w:val="left" w:pos="1550"/>
        </w:tabs>
        <w:spacing w:before="0" w:after="0" w:line="529" w:lineRule="exact"/>
        <w:ind w:left="1549" w:right="0" w:hanging="404"/>
        <w:jc w:val="left"/>
      </w:pPr>
      <w:r>
        <w:rPr>
          <w:color w:val="585858"/>
        </w:rPr>
        <w:br w:type="column"/>
      </w:r>
      <w:r>
        <w:rPr>
          <w:color w:val="585858"/>
        </w:rPr>
        <w:t>清洁工具</w:t>
      </w:r>
    </w:p>
    <w:p>
      <w:pPr>
        <w:pStyle w:val="8"/>
        <w:spacing w:before="14" w:line="156" w:lineRule="auto"/>
        <w:ind w:left="1549" w:right="988"/>
      </w:pPr>
      <w:r>
        <w:rPr>
          <w:color w:val="7E7E7E"/>
        </w:rPr>
        <w:t>将扫把、撮子，干净的拖布车和拖布放在指定位置</w:t>
      </w:r>
    </w:p>
    <w:p>
      <w:pPr>
        <w:spacing w:after="0" w:line="156" w:lineRule="auto"/>
        <w:sectPr>
          <w:type w:val="continuous"/>
          <w:pgSz w:w="10380" w:h="13900"/>
          <w:pgMar w:top="1300" w:right="0" w:bottom="280" w:left="0" w:header="720" w:footer="720" w:gutter="0"/>
          <w:cols w:equalWidth="0" w:num="2">
            <w:col w:w="3879" w:space="1524"/>
            <w:col w:w="4977"/>
          </w:cols>
        </w:sectPr>
      </w:pPr>
    </w:p>
    <w:p>
      <w:pPr>
        <w:pStyle w:val="8"/>
        <w:spacing w:before="1"/>
        <w:rPr>
          <w:sz w:val="27"/>
        </w:rPr>
      </w:pPr>
    </w:p>
    <w:p>
      <w:pPr>
        <w:pStyle w:val="8"/>
        <w:ind w:left="873"/>
      </w:pPr>
      <w:r>
        <w:drawing>
          <wp:inline distT="0" distB="0" distL="0" distR="0">
            <wp:extent cx="2045970" cy="1536065"/>
            <wp:effectExtent l="0" t="0" r="0" b="0"/>
            <wp:docPr id="597" name="image3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image329.jpeg"/>
                    <pic:cNvPicPr>
                      <a:picLocks noChangeAspect="1"/>
                    </pic:cNvPicPr>
                  </pic:nvPicPr>
                  <pic:blipFill>
                    <a:blip r:embed="rId481" cstate="print"/>
                    <a:stretch>
                      <a:fillRect/>
                    </a:stretch>
                  </pic:blipFill>
                  <pic:spPr>
                    <a:xfrm>
                      <a:off x="0" y="0"/>
                      <a:ext cx="2046226" cy="1536192"/>
                    </a:xfrm>
                    <a:prstGeom prst="rect">
                      <a:avLst/>
                    </a:prstGeom>
                  </pic:spPr>
                </pic:pic>
              </a:graphicData>
            </a:graphic>
          </wp:inline>
        </w:drawing>
      </w:r>
    </w:p>
    <w:p>
      <w:pPr>
        <w:pStyle w:val="5"/>
        <w:numPr>
          <w:ilvl w:val="0"/>
          <w:numId w:val="45"/>
        </w:numPr>
        <w:tabs>
          <w:tab w:val="left" w:pos="1550"/>
        </w:tabs>
        <w:spacing w:before="0" w:after="0" w:line="540" w:lineRule="exact"/>
        <w:ind w:left="1549" w:right="0" w:hanging="404"/>
        <w:jc w:val="left"/>
      </w:pPr>
      <w:r>
        <w:rPr>
          <w:color w:val="585858"/>
        </w:rPr>
        <w:t>消毒毛巾</w:t>
      </w:r>
    </w:p>
    <w:p>
      <w:pPr>
        <w:pStyle w:val="8"/>
        <w:spacing w:before="23" w:line="156" w:lineRule="auto"/>
        <w:ind w:left="1549" w:right="6432"/>
        <w:jc w:val="both"/>
      </w:pPr>
      <w:r>
        <w:rPr>
          <w:color w:val="7E7E7E"/>
          <w:spacing w:val="-2"/>
        </w:rPr>
        <w:t>将绿色毛巾和白色毛巾分别进行消毒，每四小时更换一</w:t>
      </w:r>
      <w:r>
        <w:rPr>
          <w:color w:val="7E7E7E"/>
        </w:rPr>
        <w:t>次消毒水并做好记录</w:t>
      </w:r>
    </w:p>
    <w:p>
      <w:pPr>
        <w:spacing w:after="0" w:line="156" w:lineRule="auto"/>
        <w:jc w:val="both"/>
        <w:sectPr>
          <w:type w:val="continuous"/>
          <w:pgSz w:w="10380" w:h="13900"/>
          <w:pgMar w:top="1300" w:right="0" w:bottom="280" w:left="0" w:header="720" w:footer="720" w:gutter="0"/>
        </w:sectPr>
      </w:pPr>
    </w:p>
    <w:p>
      <w:pPr>
        <w:pStyle w:val="8"/>
        <w:spacing w:before="10"/>
        <w:rPr>
          <w:rFonts w:ascii="Times New Roman"/>
          <w:sz w:val="4"/>
        </w:rPr>
      </w:pPr>
    </w:p>
    <w:tbl>
      <w:tblPr>
        <w:tblStyle w:val="13"/>
        <w:tblW w:w="0" w:type="auto"/>
        <w:tblInd w:w="4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4"/>
        <w:gridCol w:w="1089"/>
        <w:gridCol w:w="1441"/>
        <w:gridCol w:w="2522"/>
        <w:gridCol w:w="2522"/>
        <w:gridCol w:w="14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9423" w:type="dxa"/>
            <w:gridSpan w:val="6"/>
            <w:tcBorders>
              <w:top w:val="nil"/>
              <w:left w:val="nil"/>
              <w:right w:val="nil"/>
            </w:tcBorders>
            <w:shd w:val="clear" w:color="auto" w:fill="5A1717"/>
          </w:tcPr>
          <w:p>
            <w:pPr>
              <w:pStyle w:val="17"/>
              <w:spacing w:before="54"/>
              <w:ind w:left="3636" w:right="3627"/>
              <w:jc w:val="center"/>
              <w:rPr>
                <w:b/>
                <w:sz w:val="30"/>
              </w:rPr>
            </w:pPr>
            <w:r>
              <w:rPr>
                <w:b/>
                <w:color w:val="FFFFFF"/>
                <w:w w:val="95"/>
                <w:sz w:val="30"/>
              </w:rPr>
              <w:t>岗位流程-餐中篇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384" w:type="dxa"/>
            <w:shd w:val="clear" w:color="auto" w:fill="D9D9D9"/>
          </w:tcPr>
          <w:p>
            <w:pPr>
              <w:pStyle w:val="17"/>
              <w:spacing w:before="171"/>
              <w:ind w:left="8" w:right="1"/>
              <w:jc w:val="center"/>
              <w:rPr>
                <w:b/>
                <w:sz w:val="18"/>
              </w:rPr>
            </w:pPr>
            <w:r>
              <w:rPr>
                <w:b/>
                <w:w w:val="90"/>
                <w:sz w:val="18"/>
              </w:rPr>
              <w:t>序号</w:t>
            </w:r>
          </w:p>
        </w:tc>
        <w:tc>
          <w:tcPr>
            <w:tcW w:w="1089" w:type="dxa"/>
            <w:shd w:val="clear" w:color="auto" w:fill="D9D9D9"/>
          </w:tcPr>
          <w:p>
            <w:pPr>
              <w:pStyle w:val="17"/>
              <w:spacing w:before="188"/>
              <w:ind w:left="222" w:right="217"/>
              <w:jc w:val="center"/>
              <w:rPr>
                <w:b/>
                <w:sz w:val="16"/>
              </w:rPr>
            </w:pPr>
            <w:r>
              <w:rPr>
                <w:b/>
                <w:sz w:val="16"/>
              </w:rPr>
              <w:t>流程</w:t>
            </w:r>
          </w:p>
        </w:tc>
        <w:tc>
          <w:tcPr>
            <w:tcW w:w="1441" w:type="dxa"/>
            <w:shd w:val="clear" w:color="auto" w:fill="D9D9D9"/>
          </w:tcPr>
          <w:p>
            <w:pPr>
              <w:pStyle w:val="17"/>
              <w:spacing w:before="188"/>
              <w:ind w:left="541" w:right="530"/>
              <w:jc w:val="center"/>
              <w:rPr>
                <w:b/>
                <w:sz w:val="16"/>
              </w:rPr>
            </w:pPr>
            <w:r>
              <w:rPr>
                <w:b/>
                <w:sz w:val="16"/>
              </w:rPr>
              <w:t>步骤</w:t>
            </w:r>
          </w:p>
        </w:tc>
        <w:tc>
          <w:tcPr>
            <w:tcW w:w="2522" w:type="dxa"/>
            <w:shd w:val="clear" w:color="auto" w:fill="D9D9D9"/>
          </w:tcPr>
          <w:p>
            <w:pPr>
              <w:pStyle w:val="17"/>
              <w:spacing w:before="188"/>
              <w:ind w:left="517" w:right="522"/>
              <w:jc w:val="center"/>
              <w:rPr>
                <w:b/>
                <w:sz w:val="16"/>
              </w:rPr>
            </w:pPr>
            <w:r>
              <w:rPr>
                <w:b/>
                <w:sz w:val="16"/>
              </w:rPr>
              <w:t>相关设备/工具/物料</w:t>
            </w:r>
          </w:p>
        </w:tc>
        <w:tc>
          <w:tcPr>
            <w:tcW w:w="2522" w:type="dxa"/>
            <w:shd w:val="clear" w:color="auto" w:fill="D9D9D9"/>
          </w:tcPr>
          <w:p>
            <w:pPr>
              <w:pStyle w:val="17"/>
              <w:spacing w:before="188"/>
              <w:ind w:left="829"/>
              <w:rPr>
                <w:b/>
                <w:sz w:val="16"/>
              </w:rPr>
            </w:pPr>
            <w:r>
              <w:rPr>
                <w:b/>
                <w:sz w:val="16"/>
              </w:rPr>
              <w:t>重点注意事项</w:t>
            </w:r>
          </w:p>
        </w:tc>
        <w:tc>
          <w:tcPr>
            <w:tcW w:w="1465" w:type="dxa"/>
            <w:shd w:val="clear" w:color="auto" w:fill="D9D9D9"/>
          </w:tcPr>
          <w:p>
            <w:pPr>
              <w:pStyle w:val="17"/>
              <w:spacing w:before="171"/>
              <w:ind w:left="216"/>
              <w:rPr>
                <w:b/>
                <w:sz w:val="18"/>
              </w:rPr>
            </w:pPr>
            <w:r>
              <w:rPr>
                <w:b/>
                <w:w w:val="95"/>
                <w:sz w:val="18"/>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5" w:hRule="atLeast"/>
        </w:trPr>
        <w:tc>
          <w:tcPr>
            <w:tcW w:w="384" w:type="dxa"/>
          </w:tcPr>
          <w:p>
            <w:pPr>
              <w:pStyle w:val="17"/>
              <w:rPr>
                <w:rFonts w:ascii="Times New Roman"/>
                <w:sz w:val="20"/>
              </w:rPr>
            </w:pPr>
          </w:p>
          <w:p>
            <w:pPr>
              <w:pStyle w:val="17"/>
              <w:rPr>
                <w:rFonts w:ascii="Times New Roman"/>
                <w:sz w:val="20"/>
              </w:rPr>
            </w:pPr>
          </w:p>
          <w:p>
            <w:pPr>
              <w:pStyle w:val="17"/>
              <w:rPr>
                <w:rFonts w:ascii="Times New Roman"/>
                <w:sz w:val="17"/>
              </w:rPr>
            </w:pPr>
          </w:p>
          <w:p>
            <w:pPr>
              <w:pStyle w:val="17"/>
              <w:spacing w:before="1"/>
              <w:ind w:left="14"/>
              <w:jc w:val="center"/>
              <w:rPr>
                <w:b/>
                <w:sz w:val="15"/>
              </w:rPr>
            </w:pPr>
            <w:r>
              <w:rPr>
                <w:b/>
                <w:w w:val="88"/>
                <w:sz w:val="15"/>
              </w:rPr>
              <w:t>一</w:t>
            </w:r>
          </w:p>
        </w:tc>
        <w:tc>
          <w:tcPr>
            <w:tcW w:w="1089" w:type="dxa"/>
          </w:tcPr>
          <w:p>
            <w:pPr>
              <w:pStyle w:val="17"/>
              <w:rPr>
                <w:rFonts w:ascii="Times New Roman"/>
                <w:sz w:val="20"/>
              </w:rPr>
            </w:pPr>
          </w:p>
          <w:p>
            <w:pPr>
              <w:pStyle w:val="17"/>
              <w:rPr>
                <w:rFonts w:ascii="Times New Roman"/>
                <w:sz w:val="20"/>
              </w:rPr>
            </w:pPr>
          </w:p>
          <w:p>
            <w:pPr>
              <w:pStyle w:val="17"/>
              <w:spacing w:before="10"/>
              <w:rPr>
                <w:rFonts w:ascii="Times New Roman"/>
                <w:sz w:val="17"/>
              </w:rPr>
            </w:pPr>
          </w:p>
          <w:p>
            <w:pPr>
              <w:pStyle w:val="17"/>
              <w:ind w:left="222" w:right="217"/>
              <w:jc w:val="center"/>
              <w:rPr>
                <w:sz w:val="15"/>
              </w:rPr>
            </w:pPr>
            <w:r>
              <w:rPr>
                <w:sz w:val="15"/>
              </w:rPr>
              <w:t>仪容仪表</w:t>
            </w:r>
          </w:p>
        </w:tc>
        <w:tc>
          <w:tcPr>
            <w:tcW w:w="1441" w:type="dxa"/>
          </w:tcPr>
          <w:p>
            <w:pPr>
              <w:pStyle w:val="17"/>
              <w:spacing w:before="2"/>
              <w:rPr>
                <w:rFonts w:ascii="Times New Roman"/>
                <w:sz w:val="20"/>
              </w:rPr>
            </w:pPr>
          </w:p>
          <w:p>
            <w:pPr>
              <w:pStyle w:val="17"/>
              <w:spacing w:before="1" w:line="201" w:lineRule="auto"/>
              <w:ind w:left="447" w:right="449"/>
              <w:jc w:val="both"/>
              <w:rPr>
                <w:sz w:val="15"/>
              </w:rPr>
            </w:pPr>
            <w:r>
              <w:rPr>
                <w:spacing w:val="-5"/>
                <w:w w:val="90"/>
                <w:sz w:val="15"/>
              </w:rPr>
              <w:t>检查头发检查妆容检查工装检查工牌检查手部</w:t>
            </w:r>
          </w:p>
        </w:tc>
        <w:tc>
          <w:tcPr>
            <w:tcW w:w="2522" w:type="dxa"/>
          </w:tcPr>
          <w:p>
            <w:pPr>
              <w:pStyle w:val="17"/>
              <w:spacing w:before="2"/>
              <w:rPr>
                <w:rFonts w:ascii="Times New Roman"/>
                <w:sz w:val="27"/>
              </w:rPr>
            </w:pPr>
          </w:p>
          <w:p>
            <w:pPr>
              <w:pStyle w:val="17"/>
              <w:spacing w:line="254" w:lineRule="exact"/>
              <w:ind w:left="24"/>
              <w:rPr>
                <w:sz w:val="15"/>
              </w:rPr>
            </w:pPr>
            <w:r>
              <w:rPr>
                <w:w w:val="85"/>
                <w:sz w:val="15"/>
              </w:rPr>
              <w:t>工具：</w:t>
            </w:r>
          </w:p>
          <w:p>
            <w:pPr>
              <w:pStyle w:val="17"/>
              <w:spacing w:before="9" w:line="201" w:lineRule="auto"/>
              <w:ind w:left="24" w:right="1156"/>
              <w:rPr>
                <w:sz w:val="15"/>
              </w:rPr>
            </w:pPr>
            <w:r>
              <w:rPr>
                <w:w w:val="85"/>
                <w:sz w:val="15"/>
              </w:rPr>
              <w:t>腰包、口罩（传菜岗</w:t>
            </w:r>
            <w:r>
              <w:rPr>
                <w:spacing w:val="-18"/>
                <w:w w:val="85"/>
                <w:sz w:val="15"/>
              </w:rPr>
              <w:t xml:space="preserve">） </w:t>
            </w:r>
            <w:r>
              <w:rPr>
                <w:sz w:val="15"/>
              </w:rPr>
              <w:t>物料：</w:t>
            </w:r>
          </w:p>
          <w:p>
            <w:pPr>
              <w:pStyle w:val="17"/>
              <w:spacing w:line="245" w:lineRule="exact"/>
              <w:ind w:left="24"/>
              <w:rPr>
                <w:sz w:val="15"/>
              </w:rPr>
            </w:pPr>
            <w:r>
              <w:rPr>
                <w:sz w:val="15"/>
              </w:rPr>
              <w:t>头花、发卡、口红</w:t>
            </w:r>
          </w:p>
        </w:tc>
        <w:tc>
          <w:tcPr>
            <w:tcW w:w="2522" w:type="dxa"/>
          </w:tcPr>
          <w:p>
            <w:pPr>
              <w:pStyle w:val="17"/>
              <w:rPr>
                <w:rFonts w:ascii="Times New Roman"/>
                <w:sz w:val="20"/>
              </w:rPr>
            </w:pPr>
          </w:p>
          <w:p>
            <w:pPr>
              <w:pStyle w:val="17"/>
              <w:spacing w:before="5"/>
              <w:rPr>
                <w:rFonts w:ascii="Times New Roman"/>
                <w:sz w:val="20"/>
              </w:rPr>
            </w:pPr>
          </w:p>
          <w:p>
            <w:pPr>
              <w:pStyle w:val="17"/>
              <w:spacing w:line="201" w:lineRule="auto"/>
              <w:ind w:left="22" w:right="1644"/>
              <w:rPr>
                <w:sz w:val="15"/>
              </w:rPr>
            </w:pPr>
            <w:r>
              <w:rPr>
                <w:w w:val="90"/>
                <w:sz w:val="15"/>
              </w:rPr>
              <w:t>不能佩戴饰品</w:t>
            </w:r>
            <w:r>
              <w:rPr>
                <w:sz w:val="15"/>
              </w:rPr>
              <w:t>不能有异味精神饱满</w:t>
            </w:r>
          </w:p>
        </w:tc>
        <w:tc>
          <w:tcPr>
            <w:tcW w:w="1465" w:type="dxa"/>
          </w:tcPr>
          <w:p>
            <w:pPr>
              <w:pStyle w:val="17"/>
              <w:rPr>
                <w:rFonts w:ascii="Times New Roman"/>
                <w:sz w:val="20"/>
              </w:rPr>
            </w:pPr>
          </w:p>
          <w:p>
            <w:pPr>
              <w:pStyle w:val="17"/>
              <w:rPr>
                <w:rFonts w:ascii="Times New Roman"/>
                <w:sz w:val="20"/>
              </w:rPr>
            </w:pPr>
          </w:p>
          <w:p>
            <w:pPr>
              <w:pStyle w:val="17"/>
              <w:spacing w:before="10"/>
              <w:rPr>
                <w:rFonts w:ascii="Times New Roman"/>
                <w:sz w:val="17"/>
              </w:rPr>
            </w:pPr>
          </w:p>
          <w:p>
            <w:pPr>
              <w:pStyle w:val="17"/>
              <w:ind w:left="21"/>
              <w:rPr>
                <w:sz w:val="15"/>
              </w:rPr>
            </w:pPr>
            <w:r>
              <w:rPr>
                <w:sz w:val="15"/>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3" w:hRule="atLeast"/>
        </w:trPr>
        <w:tc>
          <w:tcPr>
            <w:tcW w:w="38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9"/>
              <w:rPr>
                <w:rFonts w:ascii="Times New Roman"/>
                <w:sz w:val="27"/>
              </w:rPr>
            </w:pPr>
          </w:p>
          <w:p>
            <w:pPr>
              <w:pStyle w:val="17"/>
              <w:ind w:left="14"/>
              <w:jc w:val="center"/>
              <w:rPr>
                <w:b/>
                <w:sz w:val="15"/>
              </w:rPr>
            </w:pPr>
            <w:r>
              <w:rPr>
                <w:b/>
                <w:w w:val="88"/>
                <w:sz w:val="15"/>
              </w:rPr>
              <w:t>二</w:t>
            </w:r>
          </w:p>
        </w:tc>
        <w:tc>
          <w:tcPr>
            <w:tcW w:w="1089"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9"/>
              <w:rPr>
                <w:rFonts w:ascii="Times New Roman"/>
                <w:sz w:val="27"/>
              </w:rPr>
            </w:pPr>
          </w:p>
          <w:p>
            <w:pPr>
              <w:pStyle w:val="17"/>
              <w:ind w:left="222" w:right="217"/>
              <w:jc w:val="center"/>
              <w:rPr>
                <w:sz w:val="15"/>
              </w:rPr>
            </w:pPr>
            <w:r>
              <w:rPr>
                <w:sz w:val="15"/>
              </w:rPr>
              <w:t>洗手消毒</w:t>
            </w:r>
          </w:p>
        </w:tc>
        <w:tc>
          <w:tcPr>
            <w:tcW w:w="1441" w:type="dxa"/>
          </w:tcPr>
          <w:p>
            <w:pPr>
              <w:pStyle w:val="17"/>
              <w:spacing w:before="2"/>
              <w:rPr>
                <w:rFonts w:ascii="Times New Roman"/>
                <w:sz w:val="20"/>
              </w:rPr>
            </w:pPr>
          </w:p>
          <w:p>
            <w:pPr>
              <w:pStyle w:val="17"/>
              <w:spacing w:before="1" w:line="201" w:lineRule="auto"/>
              <w:ind w:left="447" w:right="449"/>
              <w:jc w:val="both"/>
              <w:rPr>
                <w:sz w:val="15"/>
              </w:rPr>
            </w:pPr>
            <w:r>
              <w:rPr>
                <w:spacing w:val="-5"/>
                <w:w w:val="90"/>
                <w:sz w:val="15"/>
              </w:rPr>
              <w:t>淋湿双手涂洗手液揉搓双手冲洗双手擦干双手挤消毒液丢弃废纸消毒手部</w:t>
            </w:r>
          </w:p>
        </w:tc>
        <w:tc>
          <w:tcPr>
            <w:tcW w:w="2522" w:type="dxa"/>
          </w:tcPr>
          <w:p>
            <w:pPr>
              <w:pStyle w:val="17"/>
              <w:rPr>
                <w:rFonts w:ascii="Times New Roman"/>
                <w:sz w:val="20"/>
              </w:rPr>
            </w:pPr>
          </w:p>
          <w:p>
            <w:pPr>
              <w:pStyle w:val="17"/>
              <w:spacing w:before="8"/>
              <w:rPr>
                <w:rFonts w:ascii="Times New Roman"/>
                <w:sz w:val="17"/>
              </w:rPr>
            </w:pPr>
          </w:p>
          <w:p>
            <w:pPr>
              <w:pStyle w:val="17"/>
              <w:spacing w:line="254" w:lineRule="exact"/>
              <w:ind w:left="24"/>
              <w:rPr>
                <w:sz w:val="15"/>
              </w:rPr>
            </w:pPr>
            <w:r>
              <w:rPr>
                <w:w w:val="85"/>
                <w:sz w:val="15"/>
              </w:rPr>
              <w:t>设备：</w:t>
            </w:r>
          </w:p>
          <w:p>
            <w:pPr>
              <w:pStyle w:val="17"/>
              <w:spacing w:before="10" w:line="201" w:lineRule="auto"/>
              <w:ind w:left="24" w:right="1555"/>
              <w:rPr>
                <w:sz w:val="15"/>
              </w:rPr>
            </w:pPr>
            <w:r>
              <w:rPr>
                <w:spacing w:val="-3"/>
                <w:w w:val="85"/>
                <w:sz w:val="15"/>
              </w:rPr>
              <w:t>洗手池、垃圾桶</w:t>
            </w:r>
            <w:r>
              <w:rPr>
                <w:sz w:val="15"/>
              </w:rPr>
              <w:t>工具：</w:t>
            </w:r>
          </w:p>
          <w:p>
            <w:pPr>
              <w:pStyle w:val="17"/>
              <w:spacing w:line="201" w:lineRule="auto"/>
              <w:ind w:left="24" w:right="1821"/>
              <w:rPr>
                <w:sz w:val="15"/>
              </w:rPr>
            </w:pPr>
            <w:r>
              <w:rPr>
                <w:spacing w:val="-4"/>
                <w:w w:val="90"/>
                <w:sz w:val="15"/>
              </w:rPr>
              <w:t>洗手流程图</w:t>
            </w:r>
            <w:r>
              <w:rPr>
                <w:sz w:val="15"/>
              </w:rPr>
              <w:t>物料：</w:t>
            </w:r>
          </w:p>
          <w:p>
            <w:pPr>
              <w:pStyle w:val="17"/>
              <w:spacing w:line="245" w:lineRule="exact"/>
              <w:ind w:left="24"/>
              <w:rPr>
                <w:sz w:val="15"/>
              </w:rPr>
            </w:pPr>
            <w:r>
              <w:rPr>
                <w:sz w:val="15"/>
              </w:rPr>
              <w:t>洗手液、消毒液、擦手纸</w:t>
            </w:r>
          </w:p>
        </w:tc>
        <w:tc>
          <w:tcPr>
            <w:tcW w:w="2522" w:type="dxa"/>
          </w:tcPr>
          <w:p>
            <w:pPr>
              <w:pStyle w:val="17"/>
              <w:rPr>
                <w:rFonts w:ascii="Times New Roman"/>
                <w:sz w:val="20"/>
              </w:rPr>
            </w:pPr>
          </w:p>
          <w:p>
            <w:pPr>
              <w:pStyle w:val="17"/>
              <w:spacing w:before="5"/>
              <w:rPr>
                <w:rFonts w:ascii="Times New Roman"/>
                <w:sz w:val="20"/>
              </w:rPr>
            </w:pPr>
          </w:p>
          <w:p>
            <w:pPr>
              <w:pStyle w:val="17"/>
              <w:spacing w:line="201" w:lineRule="auto"/>
              <w:ind w:left="22" w:right="1400"/>
              <w:rPr>
                <w:sz w:val="15"/>
              </w:rPr>
            </w:pPr>
            <w:r>
              <w:rPr>
                <w:w w:val="85"/>
                <w:sz w:val="15"/>
              </w:rPr>
              <w:t>手部搓洗20秒以上</w:t>
            </w:r>
            <w:r>
              <w:rPr>
                <w:sz w:val="15"/>
              </w:rPr>
              <w:t>指甲无污垢</w:t>
            </w:r>
          </w:p>
          <w:p>
            <w:pPr>
              <w:pStyle w:val="17"/>
              <w:spacing w:line="223" w:lineRule="exact"/>
              <w:ind w:left="22"/>
              <w:rPr>
                <w:sz w:val="15"/>
              </w:rPr>
            </w:pPr>
            <w:r>
              <w:rPr>
                <w:sz w:val="15"/>
              </w:rPr>
              <w:t>消毒后自然风干避免二次污染</w:t>
            </w:r>
          </w:p>
          <w:p>
            <w:pPr>
              <w:pStyle w:val="17"/>
              <w:spacing w:before="10" w:line="201" w:lineRule="auto"/>
              <w:ind w:left="22" w:right="93"/>
              <w:rPr>
                <w:sz w:val="15"/>
              </w:rPr>
            </w:pPr>
            <w:r>
              <w:rPr>
                <w:w w:val="85"/>
                <w:sz w:val="15"/>
              </w:rPr>
              <w:t xml:space="preserve">上岗前、手部受到污染后要洗手。例如： </w:t>
            </w:r>
            <w:r>
              <w:rPr>
                <w:w w:val="90"/>
                <w:sz w:val="15"/>
              </w:rPr>
              <w:t>接触钱，接触化学品后，执行清洁工作</w:t>
            </w:r>
            <w:r>
              <w:rPr>
                <w:sz w:val="15"/>
              </w:rPr>
              <w:t>后，上洗手间后等</w:t>
            </w:r>
          </w:p>
        </w:tc>
        <w:tc>
          <w:tcPr>
            <w:tcW w:w="1465"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9"/>
              <w:rPr>
                <w:rFonts w:ascii="Times New Roman"/>
                <w:sz w:val="27"/>
              </w:rPr>
            </w:pPr>
          </w:p>
          <w:p>
            <w:pPr>
              <w:pStyle w:val="17"/>
              <w:ind w:left="21"/>
              <w:rPr>
                <w:sz w:val="15"/>
              </w:rPr>
            </w:pPr>
            <w:r>
              <w:rPr>
                <w:sz w:val="15"/>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0" w:hRule="atLeast"/>
        </w:trPr>
        <w:tc>
          <w:tcPr>
            <w:tcW w:w="384"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3"/>
              <w:rPr>
                <w:rFonts w:ascii="Times New Roman"/>
                <w:sz w:val="17"/>
              </w:rPr>
            </w:pPr>
          </w:p>
          <w:p>
            <w:pPr>
              <w:pStyle w:val="17"/>
              <w:ind w:left="14"/>
              <w:jc w:val="center"/>
              <w:rPr>
                <w:b/>
                <w:sz w:val="15"/>
              </w:rPr>
            </w:pPr>
            <w:r>
              <w:rPr>
                <w:b/>
                <w:w w:val="88"/>
                <w:sz w:val="15"/>
              </w:rPr>
              <w:t>三</w:t>
            </w:r>
          </w:p>
        </w:tc>
        <w:tc>
          <w:tcPr>
            <w:tcW w:w="1089" w:type="dxa"/>
          </w:tcPr>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6"/>
              </w:rPr>
            </w:pPr>
          </w:p>
          <w:p>
            <w:pPr>
              <w:pStyle w:val="17"/>
              <w:rPr>
                <w:rFonts w:ascii="Times New Roman"/>
                <w:sz w:val="19"/>
              </w:rPr>
            </w:pPr>
          </w:p>
          <w:p>
            <w:pPr>
              <w:pStyle w:val="17"/>
              <w:spacing w:before="1"/>
              <w:ind w:left="222" w:right="217"/>
              <w:jc w:val="center"/>
              <w:rPr>
                <w:rFonts w:hint="eastAsia" w:ascii="宋体" w:eastAsia="宋体"/>
                <w:sz w:val="15"/>
              </w:rPr>
            </w:pPr>
            <w:r>
              <w:rPr>
                <w:rFonts w:hint="eastAsia" w:ascii="宋体" w:eastAsia="宋体"/>
                <w:sz w:val="15"/>
              </w:rPr>
              <w:t>餐中清洁</w:t>
            </w:r>
          </w:p>
        </w:tc>
        <w:tc>
          <w:tcPr>
            <w:tcW w:w="1441" w:type="dxa"/>
          </w:tcPr>
          <w:p>
            <w:pPr>
              <w:pStyle w:val="17"/>
              <w:rPr>
                <w:rFonts w:ascii="Times New Roman"/>
                <w:sz w:val="20"/>
              </w:rPr>
            </w:pPr>
          </w:p>
          <w:p>
            <w:pPr>
              <w:pStyle w:val="17"/>
              <w:rPr>
                <w:rFonts w:ascii="Times New Roman"/>
                <w:sz w:val="20"/>
              </w:rPr>
            </w:pPr>
          </w:p>
          <w:p>
            <w:pPr>
              <w:pStyle w:val="17"/>
              <w:spacing w:before="7"/>
              <w:rPr>
                <w:rFonts w:ascii="Times New Roman"/>
                <w:sz w:val="20"/>
              </w:rPr>
            </w:pPr>
          </w:p>
          <w:p>
            <w:pPr>
              <w:pStyle w:val="17"/>
              <w:spacing w:line="201" w:lineRule="auto"/>
              <w:ind w:left="385" w:right="379" w:firstLine="70"/>
              <w:jc w:val="both"/>
              <w:rPr>
                <w:sz w:val="15"/>
              </w:rPr>
            </w:pPr>
            <w:r>
              <w:rPr>
                <w:w w:val="95"/>
                <w:sz w:val="15"/>
              </w:rPr>
              <w:t>清洁餐台</w:t>
            </w:r>
            <w:r>
              <w:rPr>
                <w:spacing w:val="-4"/>
                <w:w w:val="90"/>
                <w:sz w:val="15"/>
              </w:rPr>
              <w:t>清洁洗手间</w:t>
            </w:r>
            <w:r>
              <w:rPr>
                <w:sz w:val="15"/>
              </w:rPr>
              <w:t>清洁走廊</w:t>
            </w:r>
          </w:p>
        </w:tc>
        <w:tc>
          <w:tcPr>
            <w:tcW w:w="2522" w:type="dxa"/>
          </w:tcPr>
          <w:p>
            <w:pPr>
              <w:pStyle w:val="17"/>
              <w:rPr>
                <w:rFonts w:ascii="Times New Roman"/>
                <w:sz w:val="20"/>
              </w:rPr>
            </w:pPr>
          </w:p>
          <w:p>
            <w:pPr>
              <w:pStyle w:val="17"/>
              <w:rPr>
                <w:rFonts w:ascii="Times New Roman"/>
                <w:sz w:val="20"/>
              </w:rPr>
            </w:pPr>
          </w:p>
          <w:p>
            <w:pPr>
              <w:pStyle w:val="17"/>
              <w:spacing w:before="10"/>
              <w:rPr>
                <w:rFonts w:ascii="Times New Roman"/>
                <w:sz w:val="17"/>
              </w:rPr>
            </w:pPr>
          </w:p>
          <w:p>
            <w:pPr>
              <w:pStyle w:val="17"/>
              <w:spacing w:line="254" w:lineRule="exact"/>
              <w:ind w:left="24"/>
              <w:rPr>
                <w:sz w:val="15"/>
              </w:rPr>
            </w:pPr>
            <w:r>
              <w:rPr>
                <w:sz w:val="15"/>
              </w:rPr>
              <w:t>工具：</w:t>
            </w:r>
          </w:p>
          <w:p>
            <w:pPr>
              <w:pStyle w:val="17"/>
              <w:spacing w:before="9" w:line="201" w:lineRule="auto"/>
              <w:ind w:left="24" w:right="53"/>
              <w:rPr>
                <w:sz w:val="15"/>
              </w:rPr>
            </w:pPr>
            <w:r>
              <w:rPr>
                <w:w w:val="85"/>
                <w:sz w:val="15"/>
              </w:rPr>
              <w:t xml:space="preserve">扫把、撮子、垃圾桶、胶皮手套、白色毛 </w:t>
            </w:r>
            <w:r>
              <w:rPr>
                <w:spacing w:val="-5"/>
                <w:w w:val="90"/>
                <w:sz w:val="15"/>
              </w:rPr>
              <w:t>巾、绿色毛巾、 收桌车、清洁桶、百洁布</w:t>
            </w:r>
          </w:p>
        </w:tc>
        <w:tc>
          <w:tcPr>
            <w:tcW w:w="2522" w:type="dxa"/>
          </w:tcPr>
          <w:p>
            <w:pPr>
              <w:pStyle w:val="17"/>
              <w:spacing w:before="5"/>
              <w:rPr>
                <w:rFonts w:ascii="Times New Roman"/>
                <w:sz w:val="17"/>
              </w:rPr>
            </w:pPr>
          </w:p>
          <w:p>
            <w:pPr>
              <w:pStyle w:val="17"/>
              <w:spacing w:line="254" w:lineRule="exact"/>
              <w:ind w:left="22"/>
              <w:rPr>
                <w:sz w:val="15"/>
              </w:rPr>
            </w:pPr>
            <w:r>
              <w:rPr>
                <w:sz w:val="15"/>
              </w:rPr>
              <w:t>客人遗落物品马上上交吧台</w:t>
            </w:r>
          </w:p>
          <w:p>
            <w:pPr>
              <w:pStyle w:val="17"/>
              <w:spacing w:before="10" w:line="201" w:lineRule="auto"/>
              <w:ind w:left="22" w:right="93"/>
              <w:rPr>
                <w:sz w:val="15"/>
              </w:rPr>
            </w:pPr>
            <w:r>
              <w:rPr>
                <w:w w:val="90"/>
                <w:sz w:val="15"/>
              </w:rPr>
              <w:t>撤桌时注意轻拿轻放，保证质量与速度</w:t>
            </w:r>
            <w:r>
              <w:rPr>
                <w:w w:val="85"/>
                <w:sz w:val="15"/>
              </w:rPr>
              <w:t>钎子进行分类，竹签扔掉、铁钎回收，钎</w:t>
            </w:r>
            <w:r>
              <w:rPr>
                <w:sz w:val="15"/>
              </w:rPr>
              <w:t>子尖方向一致，防止刺伤</w:t>
            </w:r>
          </w:p>
          <w:p>
            <w:pPr>
              <w:pStyle w:val="17"/>
              <w:spacing w:line="223" w:lineRule="exact"/>
              <w:ind w:left="22"/>
              <w:rPr>
                <w:sz w:val="15"/>
              </w:rPr>
            </w:pPr>
            <w:r>
              <w:rPr>
                <w:sz w:val="15"/>
              </w:rPr>
              <w:t>洗手间：</w:t>
            </w:r>
          </w:p>
          <w:p>
            <w:pPr>
              <w:pStyle w:val="17"/>
              <w:spacing w:before="9" w:line="201" w:lineRule="auto"/>
              <w:ind w:left="22" w:right="70"/>
              <w:rPr>
                <w:sz w:val="15"/>
              </w:rPr>
            </w:pPr>
            <w:r>
              <w:rPr>
                <w:w w:val="85"/>
                <w:sz w:val="15"/>
              </w:rPr>
              <w:t>高峰期15分钟清理一次，非高峰期间隔时</w:t>
            </w:r>
            <w:r>
              <w:rPr>
                <w:sz w:val="15"/>
              </w:rPr>
              <w:t>间不得超过30分钟</w:t>
            </w:r>
          </w:p>
        </w:tc>
        <w:tc>
          <w:tcPr>
            <w:tcW w:w="1465" w:type="dxa"/>
          </w:tcPr>
          <w:p>
            <w:pPr>
              <w:pStyle w:val="17"/>
              <w:rPr>
                <w:rFonts w:ascii="Times New Roman"/>
                <w:sz w:val="20"/>
              </w:rPr>
            </w:pPr>
          </w:p>
          <w:p>
            <w:pPr>
              <w:pStyle w:val="17"/>
              <w:rPr>
                <w:rFonts w:ascii="Times New Roman"/>
                <w:sz w:val="20"/>
              </w:rPr>
            </w:pPr>
          </w:p>
          <w:p>
            <w:pPr>
              <w:pStyle w:val="17"/>
              <w:rPr>
                <w:rFonts w:ascii="Times New Roman"/>
                <w:sz w:val="20"/>
              </w:rPr>
            </w:pPr>
          </w:p>
          <w:p>
            <w:pPr>
              <w:pStyle w:val="17"/>
              <w:spacing w:before="1"/>
              <w:rPr>
                <w:rFonts w:ascii="Times New Roman"/>
                <w:sz w:val="18"/>
              </w:rPr>
            </w:pPr>
          </w:p>
          <w:p>
            <w:pPr>
              <w:pStyle w:val="17"/>
              <w:ind w:left="21"/>
              <w:rPr>
                <w:sz w:val="15"/>
              </w:rPr>
            </w:pPr>
            <w:r>
              <w:rPr>
                <w:sz w:val="15"/>
              </w:rPr>
              <w:t>餐中服务流程篇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384" w:type="dxa"/>
          </w:tcPr>
          <w:p>
            <w:pPr>
              <w:pStyle w:val="17"/>
              <w:rPr>
                <w:rFonts w:ascii="Times New Roman"/>
                <w:sz w:val="20"/>
              </w:rPr>
            </w:pPr>
          </w:p>
          <w:p>
            <w:pPr>
              <w:pStyle w:val="17"/>
              <w:spacing w:before="10"/>
              <w:rPr>
                <w:rFonts w:ascii="Times New Roman"/>
                <w:sz w:val="16"/>
              </w:rPr>
            </w:pPr>
          </w:p>
          <w:p>
            <w:pPr>
              <w:pStyle w:val="17"/>
              <w:ind w:left="14"/>
              <w:jc w:val="center"/>
              <w:rPr>
                <w:b/>
                <w:sz w:val="15"/>
              </w:rPr>
            </w:pPr>
            <w:r>
              <w:rPr>
                <w:b/>
                <w:w w:val="88"/>
                <w:sz w:val="15"/>
              </w:rPr>
              <w:t>四</w:t>
            </w:r>
          </w:p>
        </w:tc>
        <w:tc>
          <w:tcPr>
            <w:tcW w:w="1089" w:type="dxa"/>
          </w:tcPr>
          <w:p>
            <w:pPr>
              <w:pStyle w:val="17"/>
              <w:rPr>
                <w:rFonts w:ascii="Times New Roman"/>
                <w:sz w:val="16"/>
              </w:rPr>
            </w:pPr>
          </w:p>
          <w:p>
            <w:pPr>
              <w:pStyle w:val="17"/>
              <w:rPr>
                <w:rFonts w:ascii="Times New Roman"/>
                <w:sz w:val="16"/>
              </w:rPr>
            </w:pPr>
          </w:p>
          <w:p>
            <w:pPr>
              <w:pStyle w:val="17"/>
              <w:spacing w:before="123"/>
              <w:ind w:left="222" w:right="217"/>
              <w:jc w:val="center"/>
              <w:rPr>
                <w:rFonts w:hint="eastAsia" w:ascii="宋体" w:eastAsia="宋体"/>
                <w:sz w:val="15"/>
              </w:rPr>
            </w:pPr>
            <w:r>
              <w:rPr>
                <w:rFonts w:hint="eastAsia" w:ascii="宋体" w:eastAsia="宋体"/>
                <w:sz w:val="15"/>
              </w:rPr>
              <w:t>岗位协作</w:t>
            </w:r>
          </w:p>
        </w:tc>
        <w:tc>
          <w:tcPr>
            <w:tcW w:w="1441" w:type="dxa"/>
          </w:tcPr>
          <w:p>
            <w:pPr>
              <w:pStyle w:val="17"/>
              <w:spacing w:before="11"/>
              <w:rPr>
                <w:rFonts w:ascii="Times New Roman"/>
                <w:sz w:val="29"/>
              </w:rPr>
            </w:pPr>
          </w:p>
          <w:p>
            <w:pPr>
              <w:pStyle w:val="17"/>
              <w:spacing w:line="201" w:lineRule="auto"/>
              <w:ind w:left="447" w:right="406"/>
              <w:rPr>
                <w:sz w:val="15"/>
              </w:rPr>
            </w:pPr>
            <w:r>
              <w:rPr>
                <w:w w:val="90"/>
                <w:sz w:val="15"/>
              </w:rPr>
              <w:t>寻求帮助协助他人</w:t>
            </w:r>
          </w:p>
        </w:tc>
        <w:tc>
          <w:tcPr>
            <w:tcW w:w="2522" w:type="dxa"/>
          </w:tcPr>
          <w:p>
            <w:pPr>
              <w:pStyle w:val="17"/>
              <w:rPr>
                <w:rFonts w:ascii="Times New Roman"/>
                <w:sz w:val="20"/>
              </w:rPr>
            </w:pPr>
          </w:p>
          <w:p>
            <w:pPr>
              <w:pStyle w:val="17"/>
              <w:spacing w:before="8"/>
              <w:rPr>
                <w:rFonts w:ascii="Times New Roman"/>
                <w:sz w:val="17"/>
              </w:rPr>
            </w:pPr>
          </w:p>
          <w:p>
            <w:pPr>
              <w:pStyle w:val="17"/>
              <w:ind w:left="3"/>
              <w:jc w:val="center"/>
              <w:rPr>
                <w:sz w:val="15"/>
              </w:rPr>
            </w:pPr>
            <w:r>
              <w:rPr>
                <w:w w:val="88"/>
                <w:sz w:val="15"/>
              </w:rPr>
              <w:t>/</w:t>
            </w:r>
          </w:p>
        </w:tc>
        <w:tc>
          <w:tcPr>
            <w:tcW w:w="2522" w:type="dxa"/>
          </w:tcPr>
          <w:p>
            <w:pPr>
              <w:pStyle w:val="17"/>
              <w:spacing w:before="11"/>
              <w:rPr>
                <w:rFonts w:ascii="Times New Roman"/>
                <w:sz w:val="29"/>
              </w:rPr>
            </w:pPr>
          </w:p>
          <w:p>
            <w:pPr>
              <w:pStyle w:val="17"/>
              <w:spacing w:line="201" w:lineRule="auto"/>
              <w:ind w:left="22" w:right="1556"/>
              <w:rPr>
                <w:sz w:val="15"/>
              </w:rPr>
            </w:pPr>
            <w:r>
              <w:rPr>
                <w:w w:val="85"/>
                <w:sz w:val="15"/>
              </w:rPr>
              <w:t>完成本岗位工作岗位间互帮互助</w:t>
            </w:r>
          </w:p>
        </w:tc>
        <w:tc>
          <w:tcPr>
            <w:tcW w:w="1465" w:type="dxa"/>
          </w:tcPr>
          <w:p>
            <w:pPr>
              <w:pStyle w:val="17"/>
              <w:rPr>
                <w:rFonts w:ascii="Times New Roman"/>
                <w:sz w:val="20"/>
              </w:rPr>
            </w:pPr>
          </w:p>
          <w:p>
            <w:pPr>
              <w:pStyle w:val="17"/>
              <w:spacing w:before="8"/>
              <w:rPr>
                <w:rFonts w:ascii="Times New Roman"/>
                <w:sz w:val="17"/>
              </w:rPr>
            </w:pPr>
          </w:p>
          <w:p>
            <w:pPr>
              <w:pStyle w:val="17"/>
              <w:ind w:right="7"/>
              <w:jc w:val="center"/>
              <w:rPr>
                <w:sz w:val="15"/>
              </w:rPr>
            </w:pPr>
            <w:r>
              <w:rPr>
                <w:w w:val="88"/>
                <w:sz w:val="15"/>
              </w:rPr>
              <w:t>/</w:t>
            </w:r>
          </w:p>
        </w:tc>
      </w:tr>
    </w:tbl>
    <w:p>
      <w:pPr>
        <w:spacing w:after="0"/>
        <w:jc w:val="center"/>
        <w:rPr>
          <w:sz w:val="15"/>
        </w:rPr>
        <w:sectPr>
          <w:headerReference r:id="rId140" w:type="default"/>
          <w:footerReference r:id="rId141" w:type="default"/>
          <w:pgSz w:w="10380" w:h="13900"/>
          <w:pgMar w:top="1300" w:right="0" w:bottom="440" w:left="0" w:header="0" w:footer="242" w:gutter="0"/>
          <w:pgNumType w:start="95"/>
        </w:sectPr>
      </w:pPr>
    </w:p>
    <w:p>
      <w:pPr>
        <w:pStyle w:val="4"/>
        <w:spacing w:before="5" w:line="240" w:lineRule="auto"/>
        <w:ind w:left="2507" w:right="2507"/>
        <w:jc w:val="center"/>
      </w:pPr>
      <w:r>
        <w:t>餐中服务流程篇</w:t>
      </w:r>
    </w:p>
    <w:p>
      <w:pPr>
        <w:pStyle w:val="8"/>
        <w:spacing w:before="14"/>
        <w:rPr>
          <w:sz w:val="19"/>
        </w:rPr>
      </w:pPr>
    </w:p>
    <w:p>
      <w:pPr>
        <w:pStyle w:val="8"/>
        <w:tabs>
          <w:tab w:val="left" w:pos="6273"/>
        </w:tabs>
        <w:ind w:left="873"/>
      </w:pPr>
      <w:r>
        <w:drawing>
          <wp:inline distT="0" distB="0" distL="0" distR="0">
            <wp:extent cx="2041525" cy="1531620"/>
            <wp:effectExtent l="0" t="0" r="0" b="0"/>
            <wp:docPr id="599" name="image3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image330.jpeg"/>
                    <pic:cNvPicPr>
                      <a:picLocks noChangeAspect="1"/>
                    </pic:cNvPicPr>
                  </pic:nvPicPr>
                  <pic:blipFill>
                    <a:blip r:embed="rId482"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601" name="image3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image331.jpeg"/>
                    <pic:cNvPicPr>
                      <a:picLocks noChangeAspect="1"/>
                    </pic:cNvPicPr>
                  </pic:nvPicPr>
                  <pic:blipFill>
                    <a:blip r:embed="rId483" cstate="print"/>
                    <a:stretch>
                      <a:fillRect/>
                    </a:stretch>
                  </pic:blipFill>
                  <pic:spPr>
                    <a:xfrm>
                      <a:off x="0" y="0"/>
                      <a:ext cx="2043679" cy="1531620"/>
                    </a:xfrm>
                    <a:prstGeom prst="rect">
                      <a:avLst/>
                    </a:prstGeom>
                  </pic:spPr>
                </pic:pic>
              </a:graphicData>
            </a:graphic>
          </wp:inline>
        </w:drawing>
      </w:r>
    </w:p>
    <w:p>
      <w:pPr>
        <w:spacing w:after="0"/>
        <w:sectPr>
          <w:headerReference r:id="rId142" w:type="default"/>
          <w:footerReference r:id="rId143" w:type="default"/>
          <w:pgSz w:w="10380" w:h="13900"/>
          <w:pgMar w:top="500" w:right="0" w:bottom="440" w:left="0" w:header="0" w:footer="242" w:gutter="0"/>
          <w:pgNumType w:start="96"/>
        </w:sectPr>
      </w:pPr>
    </w:p>
    <w:p>
      <w:pPr>
        <w:pStyle w:val="5"/>
        <w:numPr>
          <w:ilvl w:val="0"/>
          <w:numId w:val="46"/>
        </w:numPr>
        <w:tabs>
          <w:tab w:val="left" w:pos="1550"/>
        </w:tabs>
        <w:spacing w:before="0" w:after="0" w:line="544" w:lineRule="exact"/>
        <w:ind w:left="1549" w:right="0" w:hanging="404"/>
        <w:jc w:val="left"/>
      </w:pPr>
      <w:r>
        <w:rPr>
          <w:color w:val="585858"/>
        </w:rPr>
        <w:t>台面清洁</w:t>
      </w:r>
    </w:p>
    <w:p>
      <w:pPr>
        <w:pStyle w:val="8"/>
        <w:spacing w:before="23" w:line="156" w:lineRule="auto"/>
        <w:ind w:left="1549" w:right="38"/>
        <w:jc w:val="both"/>
      </w:pPr>
      <w:r>
        <w:rPr>
          <w:color w:val="7E7E7E"/>
          <w:spacing w:val="-1"/>
          <w:w w:val="95"/>
        </w:rPr>
        <w:t>使用玻璃刮把镜面、台面的</w:t>
      </w:r>
      <w:r>
        <w:rPr>
          <w:color w:val="7E7E7E"/>
          <w:spacing w:val="-2"/>
        </w:rPr>
        <w:t>水刮进水池内，保持干净无</w:t>
      </w:r>
      <w:r>
        <w:rPr>
          <w:color w:val="7E7E7E"/>
        </w:rPr>
        <w:t>积水</w:t>
      </w:r>
    </w:p>
    <w:p>
      <w:pPr>
        <w:pStyle w:val="5"/>
        <w:numPr>
          <w:ilvl w:val="0"/>
          <w:numId w:val="46"/>
        </w:numPr>
        <w:tabs>
          <w:tab w:val="left" w:pos="1550"/>
        </w:tabs>
        <w:spacing w:before="0" w:after="0" w:line="544" w:lineRule="exact"/>
        <w:ind w:left="1549" w:right="0" w:hanging="404"/>
        <w:jc w:val="left"/>
      </w:pPr>
      <w:r>
        <w:rPr>
          <w:color w:val="585858"/>
        </w:rPr>
        <w:br w:type="column"/>
      </w:r>
      <w:r>
        <w:rPr>
          <w:color w:val="585858"/>
        </w:rPr>
        <w:t>地面清洁</w:t>
      </w:r>
    </w:p>
    <w:p>
      <w:pPr>
        <w:pStyle w:val="8"/>
        <w:spacing w:before="23" w:line="156" w:lineRule="auto"/>
        <w:ind w:left="1549" w:right="1029"/>
        <w:jc w:val="both"/>
      </w:pPr>
      <w:r>
        <w:rPr>
          <w:color w:val="7E7E7E"/>
          <w:spacing w:val="-1"/>
        </w:rPr>
        <w:t>使用洗手间专用拖布，把地</w:t>
      </w:r>
      <w:r>
        <w:rPr>
          <w:color w:val="7E7E7E"/>
          <w:spacing w:val="-2"/>
        </w:rPr>
        <w:t>面水渍拖干净，地面保持无</w:t>
      </w:r>
      <w:r>
        <w:rPr>
          <w:color w:val="7E7E7E"/>
        </w:rPr>
        <w:t>水渍无污垢</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7"/>
        <w:rPr>
          <w:sz w:val="15"/>
        </w:rPr>
      </w:pPr>
    </w:p>
    <w:p>
      <w:pPr>
        <w:pStyle w:val="8"/>
        <w:tabs>
          <w:tab w:val="left" w:pos="6273"/>
        </w:tabs>
        <w:ind w:left="873"/>
      </w:pPr>
      <w:r>
        <w:drawing>
          <wp:inline distT="0" distB="0" distL="0" distR="0">
            <wp:extent cx="2045970" cy="1536065"/>
            <wp:effectExtent l="0" t="0" r="0" b="0"/>
            <wp:docPr id="603" name="image3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image332.jpeg"/>
                    <pic:cNvPicPr>
                      <a:picLocks noChangeAspect="1"/>
                    </pic:cNvPicPr>
                  </pic:nvPicPr>
                  <pic:blipFill>
                    <a:blip r:embed="rId484"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605" name="image3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image333.jpeg"/>
                    <pic:cNvPicPr>
                      <a:picLocks noChangeAspect="1"/>
                    </pic:cNvPicPr>
                  </pic:nvPicPr>
                  <pic:blipFill>
                    <a:blip r:embed="rId485"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6"/>
        </w:numPr>
        <w:tabs>
          <w:tab w:val="left" w:pos="1550"/>
        </w:tabs>
        <w:spacing w:before="0" w:after="0" w:line="529" w:lineRule="exact"/>
        <w:ind w:left="1549" w:right="0" w:hanging="404"/>
        <w:jc w:val="left"/>
      </w:pPr>
      <w:r>
        <w:rPr>
          <w:color w:val="585858"/>
        </w:rPr>
        <w:t>便池清洁</w:t>
      </w:r>
    </w:p>
    <w:p>
      <w:pPr>
        <w:pStyle w:val="8"/>
        <w:spacing w:before="20" w:line="156" w:lineRule="auto"/>
        <w:ind w:left="1448" w:right="15"/>
      </w:pPr>
      <w:r>
        <w:rPr>
          <w:color w:val="7E7E7E"/>
        </w:rPr>
        <w:t>使用拖布将便池拖干净，高峰期15分钟清理一次，非高峰期30分钟清理一次,垃圾桶垃圾不得超过三分之二</w:t>
      </w:r>
    </w:p>
    <w:p>
      <w:pPr>
        <w:pStyle w:val="5"/>
        <w:numPr>
          <w:ilvl w:val="0"/>
          <w:numId w:val="46"/>
        </w:numPr>
        <w:tabs>
          <w:tab w:val="left" w:pos="1550"/>
        </w:tabs>
        <w:spacing w:before="0" w:after="0" w:line="523" w:lineRule="exact"/>
        <w:ind w:left="1549" w:right="0" w:hanging="404"/>
        <w:jc w:val="left"/>
      </w:pPr>
      <w:r>
        <w:rPr>
          <w:color w:val="585858"/>
        </w:rPr>
        <w:br w:type="column"/>
      </w:r>
      <w:r>
        <w:rPr>
          <w:color w:val="585858"/>
        </w:rPr>
        <w:t>更换纸桶</w:t>
      </w:r>
    </w:p>
    <w:p>
      <w:pPr>
        <w:pStyle w:val="8"/>
        <w:spacing w:before="14" w:line="156" w:lineRule="auto"/>
        <w:ind w:left="1549" w:right="1004"/>
      </w:pPr>
      <w:r>
        <w:rPr>
          <w:color w:val="7E7E7E"/>
        </w:rPr>
        <w:t>工作时随时关注纸桶，超过三分之二时更换垃圾袋.及时补充擦手纸洗手液等物料</w:t>
      </w:r>
    </w:p>
    <w:p>
      <w:pPr>
        <w:spacing w:after="0" w:line="156" w:lineRule="auto"/>
        <w:sectPr>
          <w:type w:val="continuous"/>
          <w:pgSz w:w="10380" w:h="13900"/>
          <w:pgMar w:top="1300" w:right="0" w:bottom="280" w:left="0" w:header="720" w:footer="720" w:gutter="0"/>
          <w:cols w:equalWidth="0" w:num="2">
            <w:col w:w="3879" w:space="1524"/>
            <w:col w:w="4977"/>
          </w:cols>
        </w:sectPr>
      </w:pPr>
    </w:p>
    <w:p>
      <w:pPr>
        <w:pStyle w:val="8"/>
        <w:spacing w:before="1"/>
        <w:rPr>
          <w:sz w:val="3"/>
        </w:rPr>
      </w:pPr>
    </w:p>
    <w:p>
      <w:pPr>
        <w:pStyle w:val="8"/>
        <w:tabs>
          <w:tab w:val="left" w:pos="6276"/>
        </w:tabs>
        <w:ind w:left="873"/>
      </w:pPr>
      <w:r>
        <w:drawing>
          <wp:inline distT="0" distB="0" distL="0" distR="0">
            <wp:extent cx="2045970" cy="1536065"/>
            <wp:effectExtent l="0" t="0" r="0" b="0"/>
            <wp:docPr id="607" name="image3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image334.jpeg"/>
                    <pic:cNvPicPr>
                      <a:picLocks noChangeAspect="1"/>
                    </pic:cNvPicPr>
                  </pic:nvPicPr>
                  <pic:blipFill>
                    <a:blip r:embed="rId486"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609" name="image3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image335.jpeg"/>
                    <pic:cNvPicPr>
                      <a:picLocks noChangeAspect="1"/>
                    </pic:cNvPicPr>
                  </pic:nvPicPr>
                  <pic:blipFill>
                    <a:blip r:embed="rId487" cstate="print"/>
                    <a:stretch>
                      <a:fillRect/>
                    </a:stretch>
                  </pic:blipFill>
                  <pic:spPr>
                    <a:xfrm>
                      <a:off x="0" y="0"/>
                      <a:ext cx="2046226"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6"/>
        </w:numPr>
        <w:tabs>
          <w:tab w:val="left" w:pos="1550"/>
        </w:tabs>
        <w:spacing w:before="0" w:after="0" w:line="540" w:lineRule="exact"/>
        <w:ind w:left="1549" w:right="0" w:hanging="404"/>
        <w:jc w:val="left"/>
      </w:pPr>
      <w:r>
        <w:rPr>
          <w:color w:val="585858"/>
        </w:rPr>
        <w:t>清洁走廊</w:t>
      </w:r>
    </w:p>
    <w:p>
      <w:pPr>
        <w:pStyle w:val="8"/>
        <w:spacing w:before="23" w:line="156" w:lineRule="auto"/>
        <w:ind w:left="1549" w:right="16"/>
      </w:pPr>
      <w:r>
        <w:rPr>
          <w:color w:val="7E7E7E"/>
        </w:rPr>
        <w:t>大厅地面脏时，用拖布及时清理</w:t>
      </w:r>
    </w:p>
    <w:p>
      <w:pPr>
        <w:pStyle w:val="8"/>
        <w:spacing w:before="49" w:line="156" w:lineRule="auto"/>
        <w:ind w:left="1549" w:right="16"/>
      </w:pPr>
      <w:r>
        <w:rPr>
          <w:color w:val="7E7E7E"/>
        </w:rPr>
        <w:t>注意：拖布不易过湿，切记放置防滑牌</w:t>
      </w:r>
    </w:p>
    <w:p>
      <w:pPr>
        <w:pStyle w:val="5"/>
        <w:numPr>
          <w:ilvl w:val="0"/>
          <w:numId w:val="46"/>
        </w:numPr>
        <w:tabs>
          <w:tab w:val="left" w:pos="1550"/>
        </w:tabs>
        <w:spacing w:before="0" w:after="0" w:line="540" w:lineRule="exact"/>
        <w:ind w:left="1549" w:right="0" w:hanging="404"/>
        <w:jc w:val="left"/>
      </w:pPr>
      <w:r>
        <w:rPr>
          <w:color w:val="585858"/>
        </w:rPr>
        <w:br w:type="column"/>
      </w:r>
      <w:r>
        <w:rPr>
          <w:color w:val="585858"/>
        </w:rPr>
        <w:t>岗位协作</w:t>
      </w:r>
    </w:p>
    <w:p>
      <w:pPr>
        <w:pStyle w:val="8"/>
        <w:spacing w:before="23" w:line="156" w:lineRule="auto"/>
        <w:ind w:left="1549" w:right="988"/>
      </w:pPr>
      <w:r>
        <w:rPr>
          <w:color w:val="7E7E7E"/>
        </w:rPr>
        <w:t>与伙伴间互帮互助，协助伙伴撤空盘等</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rFonts w:ascii="Times New Roman"/>
        </w:rPr>
      </w:pPr>
    </w:p>
    <w:p>
      <w:pPr>
        <w:pStyle w:val="8"/>
        <w:rPr>
          <w:rFonts w:ascii="Times New Roman"/>
          <w:sz w:val="28"/>
        </w:rPr>
      </w:pPr>
    </w:p>
    <w:tbl>
      <w:tblPr>
        <w:tblStyle w:val="13"/>
        <w:tblW w:w="0" w:type="auto"/>
        <w:tblInd w:w="3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4"/>
        <w:gridCol w:w="1130"/>
        <w:gridCol w:w="1488"/>
        <w:gridCol w:w="2562"/>
        <w:gridCol w:w="2562"/>
        <w:gridCol w:w="14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9644" w:type="dxa"/>
            <w:gridSpan w:val="6"/>
            <w:tcBorders>
              <w:top w:val="nil"/>
              <w:left w:val="nil"/>
              <w:right w:val="nil"/>
            </w:tcBorders>
            <w:shd w:val="clear" w:color="auto" w:fill="5A1717"/>
          </w:tcPr>
          <w:p>
            <w:pPr>
              <w:pStyle w:val="17"/>
              <w:spacing w:before="47"/>
              <w:ind w:left="3829" w:right="3822"/>
              <w:jc w:val="center"/>
              <w:rPr>
                <w:b/>
                <w:sz w:val="25"/>
              </w:rPr>
            </w:pPr>
            <w:r>
              <w:rPr>
                <w:b/>
                <w:color w:val="FFFFFF"/>
                <w:w w:val="105"/>
                <w:sz w:val="25"/>
              </w:rPr>
              <w:t>岗位流程-收尾篇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2" w:hRule="atLeast"/>
        </w:trPr>
        <w:tc>
          <w:tcPr>
            <w:tcW w:w="414" w:type="dxa"/>
            <w:shd w:val="clear" w:color="auto" w:fill="D9D9D9"/>
          </w:tcPr>
          <w:p>
            <w:pPr>
              <w:pStyle w:val="17"/>
              <w:spacing w:before="148"/>
              <w:ind w:left="49" w:right="34"/>
              <w:jc w:val="center"/>
              <w:rPr>
                <w:b/>
                <w:sz w:val="14"/>
              </w:rPr>
            </w:pPr>
            <w:r>
              <w:rPr>
                <w:b/>
                <w:sz w:val="14"/>
              </w:rPr>
              <w:t>序号</w:t>
            </w:r>
          </w:p>
        </w:tc>
        <w:tc>
          <w:tcPr>
            <w:tcW w:w="1130" w:type="dxa"/>
            <w:shd w:val="clear" w:color="auto" w:fill="D9D9D9"/>
          </w:tcPr>
          <w:p>
            <w:pPr>
              <w:pStyle w:val="17"/>
              <w:spacing w:before="148"/>
              <w:ind w:left="259" w:right="245"/>
              <w:jc w:val="center"/>
              <w:rPr>
                <w:b/>
                <w:sz w:val="14"/>
              </w:rPr>
            </w:pPr>
            <w:r>
              <w:rPr>
                <w:b/>
                <w:sz w:val="14"/>
              </w:rPr>
              <w:t>流程</w:t>
            </w:r>
          </w:p>
        </w:tc>
        <w:tc>
          <w:tcPr>
            <w:tcW w:w="1488" w:type="dxa"/>
            <w:shd w:val="clear" w:color="auto" w:fill="D9D9D9"/>
          </w:tcPr>
          <w:p>
            <w:pPr>
              <w:pStyle w:val="17"/>
              <w:spacing w:before="148"/>
              <w:ind w:left="582" w:right="576"/>
              <w:jc w:val="center"/>
              <w:rPr>
                <w:b/>
                <w:sz w:val="14"/>
              </w:rPr>
            </w:pPr>
            <w:r>
              <w:rPr>
                <w:b/>
                <w:sz w:val="14"/>
              </w:rPr>
              <w:t>步骤</w:t>
            </w:r>
          </w:p>
        </w:tc>
        <w:tc>
          <w:tcPr>
            <w:tcW w:w="2562" w:type="dxa"/>
            <w:shd w:val="clear" w:color="auto" w:fill="D9D9D9"/>
          </w:tcPr>
          <w:p>
            <w:pPr>
              <w:pStyle w:val="17"/>
              <w:spacing w:before="148"/>
              <w:ind w:left="638"/>
              <w:rPr>
                <w:b/>
                <w:sz w:val="14"/>
              </w:rPr>
            </w:pPr>
            <w:r>
              <w:rPr>
                <w:b/>
                <w:sz w:val="14"/>
              </w:rPr>
              <w:t>相关设备/工具/物料</w:t>
            </w:r>
          </w:p>
        </w:tc>
        <w:tc>
          <w:tcPr>
            <w:tcW w:w="2562" w:type="dxa"/>
            <w:shd w:val="clear" w:color="auto" w:fill="D9D9D9"/>
          </w:tcPr>
          <w:p>
            <w:pPr>
              <w:pStyle w:val="17"/>
              <w:spacing w:before="148"/>
              <w:ind w:left="853"/>
              <w:rPr>
                <w:b/>
                <w:sz w:val="14"/>
              </w:rPr>
            </w:pPr>
            <w:r>
              <w:rPr>
                <w:b/>
                <w:sz w:val="14"/>
              </w:rPr>
              <w:t>重点注意事项</w:t>
            </w:r>
          </w:p>
        </w:tc>
        <w:tc>
          <w:tcPr>
            <w:tcW w:w="1488" w:type="dxa"/>
            <w:shd w:val="clear" w:color="auto" w:fill="D9D9D9"/>
          </w:tcPr>
          <w:p>
            <w:pPr>
              <w:pStyle w:val="17"/>
              <w:spacing w:before="148"/>
              <w:ind w:left="280"/>
              <w:rPr>
                <w:b/>
                <w:sz w:val="14"/>
              </w:rPr>
            </w:pPr>
            <w:r>
              <w:rPr>
                <w:b/>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414" w:type="dxa"/>
          </w:tcPr>
          <w:p>
            <w:pPr>
              <w:pStyle w:val="17"/>
              <w:rPr>
                <w:rFonts w:ascii="Times New Roman"/>
                <w:sz w:val="18"/>
              </w:rPr>
            </w:pPr>
          </w:p>
          <w:p>
            <w:pPr>
              <w:pStyle w:val="17"/>
              <w:rPr>
                <w:rFonts w:ascii="Times New Roman"/>
                <w:sz w:val="18"/>
              </w:rPr>
            </w:pPr>
          </w:p>
          <w:p>
            <w:pPr>
              <w:pStyle w:val="17"/>
              <w:spacing w:before="122"/>
              <w:ind w:left="15"/>
              <w:jc w:val="center"/>
              <w:rPr>
                <w:b/>
                <w:sz w:val="14"/>
              </w:rPr>
            </w:pPr>
            <w:r>
              <w:rPr>
                <w:b/>
                <w:w w:val="102"/>
                <w:sz w:val="14"/>
              </w:rPr>
              <w:t>一</w:t>
            </w:r>
          </w:p>
        </w:tc>
        <w:tc>
          <w:tcPr>
            <w:tcW w:w="1130" w:type="dxa"/>
          </w:tcPr>
          <w:p>
            <w:pPr>
              <w:pStyle w:val="17"/>
              <w:rPr>
                <w:rFonts w:ascii="Times New Roman"/>
                <w:sz w:val="18"/>
              </w:rPr>
            </w:pPr>
          </w:p>
          <w:p>
            <w:pPr>
              <w:pStyle w:val="17"/>
              <w:rPr>
                <w:rFonts w:ascii="Times New Roman"/>
                <w:sz w:val="18"/>
              </w:rPr>
            </w:pPr>
          </w:p>
          <w:p>
            <w:pPr>
              <w:pStyle w:val="17"/>
              <w:spacing w:before="122"/>
              <w:ind w:left="252" w:right="253"/>
              <w:jc w:val="center"/>
              <w:rPr>
                <w:b/>
                <w:sz w:val="14"/>
              </w:rPr>
            </w:pPr>
            <w:r>
              <w:rPr>
                <w:b/>
                <w:sz w:val="14"/>
              </w:rPr>
              <w:t>仪容仪表</w:t>
            </w:r>
          </w:p>
        </w:tc>
        <w:tc>
          <w:tcPr>
            <w:tcW w:w="1488" w:type="dxa"/>
          </w:tcPr>
          <w:p>
            <w:pPr>
              <w:pStyle w:val="17"/>
              <w:spacing w:before="152" w:line="194" w:lineRule="auto"/>
              <w:ind w:left="455" w:right="447"/>
              <w:jc w:val="both"/>
              <w:rPr>
                <w:b/>
                <w:sz w:val="14"/>
              </w:rPr>
            </w:pPr>
            <w:r>
              <w:rPr>
                <w:b/>
                <w:sz w:val="14"/>
              </w:rPr>
              <w:t>检查头发检查妆容检查工装检查工牌检查手部</w:t>
            </w:r>
          </w:p>
        </w:tc>
        <w:tc>
          <w:tcPr>
            <w:tcW w:w="2562" w:type="dxa"/>
          </w:tcPr>
          <w:p>
            <w:pPr>
              <w:pStyle w:val="17"/>
              <w:spacing w:before="11"/>
              <w:rPr>
                <w:rFonts w:ascii="Times New Roman"/>
                <w:sz w:val="18"/>
              </w:rPr>
            </w:pPr>
          </w:p>
          <w:p>
            <w:pPr>
              <w:pStyle w:val="17"/>
              <w:spacing w:line="234" w:lineRule="exact"/>
              <w:ind w:left="26"/>
              <w:rPr>
                <w:b/>
                <w:sz w:val="14"/>
              </w:rPr>
            </w:pPr>
            <w:r>
              <w:rPr>
                <w:b/>
                <w:sz w:val="14"/>
              </w:rPr>
              <w:t>工具：</w:t>
            </w:r>
          </w:p>
          <w:p>
            <w:pPr>
              <w:pStyle w:val="17"/>
              <w:spacing w:before="11" w:line="194" w:lineRule="auto"/>
              <w:ind w:left="26" w:right="1093"/>
              <w:rPr>
                <w:b/>
                <w:sz w:val="14"/>
              </w:rPr>
            </w:pPr>
            <w:r>
              <w:rPr>
                <w:b/>
                <w:sz w:val="14"/>
              </w:rPr>
              <w:t>腰包、口罩（传菜岗</w:t>
            </w:r>
            <w:r>
              <w:rPr>
                <w:b/>
                <w:spacing w:val="-18"/>
                <w:sz w:val="14"/>
              </w:rPr>
              <w:t xml:space="preserve">） </w:t>
            </w:r>
            <w:r>
              <w:rPr>
                <w:b/>
                <w:sz w:val="14"/>
              </w:rPr>
              <w:t>物料：</w:t>
            </w:r>
          </w:p>
          <w:p>
            <w:pPr>
              <w:pStyle w:val="17"/>
              <w:spacing w:line="224" w:lineRule="exact"/>
              <w:ind w:left="26"/>
              <w:rPr>
                <w:b/>
                <w:sz w:val="14"/>
              </w:rPr>
            </w:pPr>
            <w:r>
              <w:rPr>
                <w:b/>
                <w:sz w:val="14"/>
              </w:rPr>
              <w:t>头花、发卡、口红</w:t>
            </w:r>
          </w:p>
        </w:tc>
        <w:tc>
          <w:tcPr>
            <w:tcW w:w="2562" w:type="dxa"/>
          </w:tcPr>
          <w:p>
            <w:pPr>
              <w:pStyle w:val="17"/>
              <w:rPr>
                <w:rFonts w:ascii="Times New Roman"/>
                <w:sz w:val="18"/>
              </w:rPr>
            </w:pPr>
          </w:p>
          <w:p>
            <w:pPr>
              <w:pStyle w:val="17"/>
              <w:spacing w:before="155" w:line="194" w:lineRule="auto"/>
              <w:ind w:left="25" w:right="1665"/>
              <w:rPr>
                <w:b/>
                <w:sz w:val="14"/>
              </w:rPr>
            </w:pPr>
            <w:r>
              <w:rPr>
                <w:b/>
                <w:spacing w:val="-3"/>
                <w:sz w:val="14"/>
              </w:rPr>
              <w:t>不能佩戴饰品</w:t>
            </w:r>
            <w:r>
              <w:rPr>
                <w:b/>
                <w:sz w:val="14"/>
              </w:rPr>
              <w:t>不能有异味 精神饱满</w:t>
            </w:r>
          </w:p>
        </w:tc>
        <w:tc>
          <w:tcPr>
            <w:tcW w:w="1488" w:type="dxa"/>
          </w:tcPr>
          <w:p>
            <w:pPr>
              <w:pStyle w:val="17"/>
              <w:rPr>
                <w:rFonts w:ascii="Times New Roman"/>
                <w:sz w:val="18"/>
              </w:rPr>
            </w:pPr>
          </w:p>
          <w:p>
            <w:pPr>
              <w:pStyle w:val="17"/>
              <w:rPr>
                <w:rFonts w:ascii="Times New Roman"/>
                <w:sz w:val="18"/>
              </w:rPr>
            </w:pPr>
          </w:p>
          <w:p>
            <w:pPr>
              <w:pStyle w:val="17"/>
              <w:spacing w:before="122"/>
              <w:ind w:left="25"/>
              <w:rPr>
                <w:b/>
                <w:sz w:val="14"/>
              </w:rPr>
            </w:pPr>
            <w:r>
              <w:rPr>
                <w:b/>
                <w:sz w:val="14"/>
              </w:rPr>
              <w:t>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41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7"/>
              <w:rPr>
                <w:rFonts w:ascii="Times New Roman"/>
                <w:sz w:val="17"/>
              </w:rPr>
            </w:pPr>
          </w:p>
          <w:p>
            <w:pPr>
              <w:pStyle w:val="17"/>
              <w:ind w:left="15"/>
              <w:jc w:val="center"/>
              <w:rPr>
                <w:b/>
                <w:sz w:val="14"/>
              </w:rPr>
            </w:pPr>
            <w:r>
              <w:rPr>
                <w:b/>
                <w:w w:val="102"/>
                <w:sz w:val="14"/>
              </w:rPr>
              <w:t>二</w:t>
            </w:r>
          </w:p>
        </w:tc>
        <w:tc>
          <w:tcPr>
            <w:tcW w:w="1130"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7"/>
              <w:rPr>
                <w:rFonts w:ascii="Times New Roman"/>
                <w:sz w:val="17"/>
              </w:rPr>
            </w:pPr>
          </w:p>
          <w:p>
            <w:pPr>
              <w:pStyle w:val="17"/>
              <w:ind w:left="252" w:right="253"/>
              <w:jc w:val="center"/>
              <w:rPr>
                <w:b/>
                <w:sz w:val="14"/>
              </w:rPr>
            </w:pPr>
            <w:r>
              <w:rPr>
                <w:b/>
                <w:sz w:val="14"/>
              </w:rPr>
              <w:t>洗手消毒</w:t>
            </w:r>
          </w:p>
        </w:tc>
        <w:tc>
          <w:tcPr>
            <w:tcW w:w="1488" w:type="dxa"/>
          </w:tcPr>
          <w:p>
            <w:pPr>
              <w:pStyle w:val="17"/>
              <w:spacing w:before="129" w:line="194" w:lineRule="auto"/>
              <w:ind w:left="455" w:right="447"/>
              <w:jc w:val="both"/>
              <w:rPr>
                <w:b/>
                <w:sz w:val="14"/>
              </w:rPr>
            </w:pPr>
            <w:r>
              <w:rPr>
                <w:b/>
                <w:sz w:val="14"/>
              </w:rPr>
              <w:t>淋湿双手涂洗手液揉搓双手冲洗双手擦干双手挤消毒液丢弃废纸消毒手部</w:t>
            </w:r>
          </w:p>
        </w:tc>
        <w:tc>
          <w:tcPr>
            <w:tcW w:w="2562" w:type="dxa"/>
          </w:tcPr>
          <w:p>
            <w:pPr>
              <w:pStyle w:val="17"/>
              <w:spacing w:before="4"/>
              <w:rPr>
                <w:rFonts w:ascii="Times New Roman"/>
                <w:sz w:val="26"/>
              </w:rPr>
            </w:pPr>
          </w:p>
          <w:p>
            <w:pPr>
              <w:pStyle w:val="17"/>
              <w:spacing w:line="234" w:lineRule="exact"/>
              <w:ind w:left="26"/>
              <w:rPr>
                <w:b/>
                <w:sz w:val="14"/>
              </w:rPr>
            </w:pPr>
            <w:r>
              <w:rPr>
                <w:b/>
                <w:sz w:val="14"/>
              </w:rPr>
              <w:t>设备：</w:t>
            </w:r>
          </w:p>
          <w:p>
            <w:pPr>
              <w:pStyle w:val="17"/>
              <w:spacing w:before="11" w:line="194" w:lineRule="auto"/>
              <w:ind w:left="26" w:right="1522"/>
              <w:rPr>
                <w:b/>
                <w:sz w:val="14"/>
              </w:rPr>
            </w:pPr>
            <w:r>
              <w:rPr>
                <w:b/>
                <w:spacing w:val="-3"/>
                <w:sz w:val="14"/>
              </w:rPr>
              <w:t>洗手池、垃圾桶</w:t>
            </w:r>
            <w:r>
              <w:rPr>
                <w:b/>
                <w:sz w:val="14"/>
              </w:rPr>
              <w:t>工具：</w:t>
            </w:r>
          </w:p>
          <w:p>
            <w:pPr>
              <w:pStyle w:val="17"/>
              <w:spacing w:before="2" w:line="194" w:lineRule="auto"/>
              <w:ind w:left="26" w:right="1808"/>
              <w:rPr>
                <w:b/>
                <w:sz w:val="14"/>
              </w:rPr>
            </w:pPr>
            <w:r>
              <w:rPr>
                <w:b/>
                <w:spacing w:val="-4"/>
                <w:sz w:val="14"/>
              </w:rPr>
              <w:t>洗手流程图</w:t>
            </w:r>
            <w:r>
              <w:rPr>
                <w:b/>
                <w:sz w:val="14"/>
              </w:rPr>
              <w:t>物料：</w:t>
            </w:r>
          </w:p>
          <w:p>
            <w:pPr>
              <w:pStyle w:val="17"/>
              <w:spacing w:line="224" w:lineRule="exact"/>
              <w:ind w:left="26"/>
              <w:rPr>
                <w:b/>
                <w:sz w:val="14"/>
              </w:rPr>
            </w:pPr>
            <w:r>
              <w:rPr>
                <w:b/>
                <w:sz w:val="14"/>
              </w:rPr>
              <w:t>洗手液、消毒液、擦手纸</w:t>
            </w:r>
          </w:p>
        </w:tc>
        <w:tc>
          <w:tcPr>
            <w:tcW w:w="2562" w:type="dxa"/>
          </w:tcPr>
          <w:p>
            <w:pPr>
              <w:pStyle w:val="17"/>
              <w:rPr>
                <w:rFonts w:ascii="Times New Roman"/>
                <w:sz w:val="18"/>
              </w:rPr>
            </w:pPr>
          </w:p>
          <w:p>
            <w:pPr>
              <w:pStyle w:val="17"/>
              <w:spacing w:before="132" w:line="194" w:lineRule="auto"/>
              <w:ind w:left="25" w:right="1347"/>
              <w:rPr>
                <w:b/>
                <w:sz w:val="14"/>
              </w:rPr>
            </w:pPr>
            <w:r>
              <w:rPr>
                <w:b/>
                <w:sz w:val="14"/>
              </w:rPr>
              <w:t>手部搓洗20秒以上指甲无污垢</w:t>
            </w:r>
          </w:p>
          <w:p>
            <w:pPr>
              <w:pStyle w:val="17"/>
              <w:spacing w:line="200" w:lineRule="exact"/>
              <w:ind w:left="25"/>
              <w:rPr>
                <w:b/>
                <w:sz w:val="14"/>
              </w:rPr>
            </w:pPr>
            <w:r>
              <w:rPr>
                <w:b/>
                <w:sz w:val="14"/>
              </w:rPr>
              <w:t>消毒后自然风干避免二次污染</w:t>
            </w:r>
          </w:p>
          <w:p>
            <w:pPr>
              <w:pStyle w:val="17"/>
              <w:spacing w:before="11" w:line="194" w:lineRule="auto"/>
              <w:ind w:left="25" w:right="91"/>
              <w:rPr>
                <w:b/>
                <w:sz w:val="14"/>
              </w:rPr>
            </w:pPr>
            <w:r>
              <w:rPr>
                <w:b/>
                <w:sz w:val="14"/>
              </w:rPr>
              <w:t xml:space="preserve">上岗前、手部受到污染后要洗手。例  </w:t>
            </w:r>
            <w:r>
              <w:rPr>
                <w:b/>
                <w:spacing w:val="-1"/>
                <w:sz w:val="14"/>
              </w:rPr>
              <w:t>如：接触钱，接触化学品后，执行清洁</w:t>
            </w:r>
            <w:r>
              <w:rPr>
                <w:b/>
                <w:sz w:val="14"/>
              </w:rPr>
              <w:t>工作后，上洗手间后等</w:t>
            </w:r>
          </w:p>
        </w:tc>
        <w:tc>
          <w:tcPr>
            <w:tcW w:w="1488"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7"/>
              <w:rPr>
                <w:rFonts w:ascii="Times New Roman"/>
                <w:sz w:val="17"/>
              </w:rPr>
            </w:pPr>
          </w:p>
          <w:p>
            <w:pPr>
              <w:pStyle w:val="17"/>
              <w:ind w:left="25"/>
              <w:rPr>
                <w:b/>
                <w:sz w:val="14"/>
              </w:rPr>
            </w:pPr>
            <w:r>
              <w:rPr>
                <w:b/>
                <w:sz w:val="14"/>
              </w:rPr>
              <w:t>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4" w:hRule="atLeast"/>
        </w:trPr>
        <w:tc>
          <w:tcPr>
            <w:tcW w:w="414" w:type="dxa"/>
          </w:tcPr>
          <w:p>
            <w:pPr>
              <w:pStyle w:val="17"/>
              <w:rPr>
                <w:rFonts w:ascii="Times New Roman"/>
                <w:sz w:val="18"/>
              </w:rPr>
            </w:pPr>
          </w:p>
          <w:p>
            <w:pPr>
              <w:pStyle w:val="17"/>
              <w:rPr>
                <w:rFonts w:ascii="Times New Roman"/>
                <w:sz w:val="18"/>
              </w:rPr>
            </w:pPr>
          </w:p>
          <w:p>
            <w:pPr>
              <w:pStyle w:val="17"/>
              <w:spacing w:before="9"/>
              <w:rPr>
                <w:rFonts w:ascii="Times New Roman"/>
                <w:sz w:val="18"/>
              </w:rPr>
            </w:pPr>
          </w:p>
          <w:p>
            <w:pPr>
              <w:pStyle w:val="17"/>
              <w:ind w:left="15"/>
              <w:jc w:val="center"/>
              <w:rPr>
                <w:b/>
                <w:sz w:val="14"/>
              </w:rPr>
            </w:pPr>
            <w:r>
              <w:rPr>
                <w:b/>
                <w:w w:val="102"/>
                <w:sz w:val="14"/>
              </w:rPr>
              <w:t>三</w:t>
            </w:r>
          </w:p>
        </w:tc>
        <w:tc>
          <w:tcPr>
            <w:tcW w:w="1130" w:type="dxa"/>
          </w:tcPr>
          <w:p>
            <w:pPr>
              <w:pStyle w:val="17"/>
              <w:rPr>
                <w:rFonts w:ascii="Times New Roman"/>
                <w:sz w:val="18"/>
              </w:rPr>
            </w:pPr>
          </w:p>
          <w:p>
            <w:pPr>
              <w:pStyle w:val="17"/>
              <w:rPr>
                <w:rFonts w:ascii="Times New Roman"/>
                <w:sz w:val="18"/>
              </w:rPr>
            </w:pPr>
          </w:p>
          <w:p>
            <w:pPr>
              <w:pStyle w:val="17"/>
              <w:spacing w:before="9"/>
              <w:rPr>
                <w:rFonts w:ascii="Times New Roman"/>
                <w:sz w:val="18"/>
              </w:rPr>
            </w:pPr>
          </w:p>
          <w:p>
            <w:pPr>
              <w:pStyle w:val="17"/>
              <w:ind w:left="259" w:right="245"/>
              <w:jc w:val="center"/>
              <w:rPr>
                <w:b/>
                <w:sz w:val="14"/>
              </w:rPr>
            </w:pPr>
            <w:r>
              <w:rPr>
                <w:b/>
                <w:sz w:val="14"/>
              </w:rPr>
              <w:t>收尾清扫</w:t>
            </w:r>
          </w:p>
        </w:tc>
        <w:tc>
          <w:tcPr>
            <w:tcW w:w="1488" w:type="dxa"/>
          </w:tcPr>
          <w:p>
            <w:pPr>
              <w:pStyle w:val="17"/>
              <w:rPr>
                <w:rFonts w:ascii="Times New Roman"/>
                <w:sz w:val="18"/>
              </w:rPr>
            </w:pPr>
          </w:p>
          <w:p>
            <w:pPr>
              <w:pStyle w:val="17"/>
              <w:rPr>
                <w:rFonts w:ascii="Times New Roman"/>
                <w:sz w:val="18"/>
              </w:rPr>
            </w:pPr>
          </w:p>
          <w:p>
            <w:pPr>
              <w:pStyle w:val="17"/>
              <w:spacing w:before="150" w:line="194" w:lineRule="auto"/>
              <w:ind w:left="384" w:right="376" w:firstLine="71"/>
              <w:rPr>
                <w:b/>
                <w:sz w:val="14"/>
              </w:rPr>
            </w:pPr>
            <w:r>
              <w:rPr>
                <w:b/>
                <w:sz w:val="14"/>
              </w:rPr>
              <w:t>清扫大厅清扫洗手间清扫清洁间</w:t>
            </w:r>
          </w:p>
        </w:tc>
        <w:tc>
          <w:tcPr>
            <w:tcW w:w="2562" w:type="dxa"/>
          </w:tcPr>
          <w:p>
            <w:pPr>
              <w:pStyle w:val="17"/>
              <w:spacing w:before="3"/>
              <w:rPr>
                <w:rFonts w:ascii="Times New Roman"/>
                <w:sz w:val="18"/>
              </w:rPr>
            </w:pPr>
          </w:p>
          <w:p>
            <w:pPr>
              <w:pStyle w:val="17"/>
              <w:spacing w:line="234" w:lineRule="exact"/>
              <w:ind w:left="26"/>
              <w:rPr>
                <w:b/>
                <w:sz w:val="14"/>
              </w:rPr>
            </w:pPr>
            <w:r>
              <w:rPr>
                <w:b/>
                <w:sz w:val="14"/>
              </w:rPr>
              <w:t>工具：</w:t>
            </w:r>
          </w:p>
          <w:p>
            <w:pPr>
              <w:pStyle w:val="17"/>
              <w:spacing w:before="11" w:line="194" w:lineRule="auto"/>
              <w:ind w:left="26" w:right="91"/>
              <w:rPr>
                <w:b/>
                <w:sz w:val="14"/>
              </w:rPr>
            </w:pPr>
            <w:r>
              <w:rPr>
                <w:b/>
                <w:sz w:val="14"/>
              </w:rPr>
              <w:t>玻璃刮、绿色毛巾、棕色毛巾、橙色毛巾、拖布、马桶刷、扫把、撮子</w:t>
            </w:r>
          </w:p>
          <w:p>
            <w:pPr>
              <w:pStyle w:val="17"/>
              <w:spacing w:before="2" w:line="194" w:lineRule="auto"/>
              <w:ind w:left="26" w:right="1951"/>
              <w:rPr>
                <w:b/>
                <w:sz w:val="14"/>
              </w:rPr>
            </w:pPr>
            <w:r>
              <w:rPr>
                <w:b/>
                <w:sz w:val="14"/>
              </w:rPr>
              <w:t>物 料 ： 玻璃水等</w:t>
            </w:r>
          </w:p>
        </w:tc>
        <w:tc>
          <w:tcPr>
            <w:tcW w:w="2562" w:type="dxa"/>
          </w:tcPr>
          <w:p>
            <w:pPr>
              <w:pStyle w:val="17"/>
              <w:spacing w:before="4"/>
              <w:rPr>
                <w:rFonts w:ascii="Times New Roman"/>
                <w:sz w:val="21"/>
              </w:rPr>
            </w:pPr>
          </w:p>
          <w:p>
            <w:pPr>
              <w:pStyle w:val="17"/>
              <w:spacing w:line="194" w:lineRule="auto"/>
              <w:ind w:left="25" w:right="1236"/>
              <w:rPr>
                <w:b/>
                <w:sz w:val="14"/>
              </w:rPr>
            </w:pPr>
            <w:r>
              <w:rPr>
                <w:b/>
                <w:sz w:val="14"/>
              </w:rPr>
              <w:t xml:space="preserve">保证易耗物料充足 </w:t>
            </w:r>
            <w:r>
              <w:rPr>
                <w:b/>
                <w:spacing w:val="-2"/>
                <w:sz w:val="14"/>
              </w:rPr>
              <w:t>下班时注意电源安全</w:t>
            </w:r>
          </w:p>
          <w:p>
            <w:pPr>
              <w:pStyle w:val="17"/>
              <w:spacing w:before="1" w:line="194" w:lineRule="auto"/>
              <w:ind w:left="25" w:right="91"/>
              <w:rPr>
                <w:b/>
                <w:sz w:val="14"/>
              </w:rPr>
            </w:pPr>
            <w:r>
              <w:rPr>
                <w:b/>
                <w:sz w:val="14"/>
              </w:rPr>
              <w:t>玻璃不留痕迹、墙面门面无污渍、地面干净无积水</w:t>
            </w:r>
          </w:p>
          <w:p>
            <w:pPr>
              <w:pStyle w:val="17"/>
              <w:spacing w:line="224" w:lineRule="exact"/>
              <w:ind w:left="25"/>
              <w:rPr>
                <w:b/>
                <w:sz w:val="14"/>
              </w:rPr>
            </w:pPr>
            <w:r>
              <w:rPr>
                <w:b/>
                <w:sz w:val="14"/>
              </w:rPr>
              <w:t>问题进行整改</w:t>
            </w:r>
          </w:p>
        </w:tc>
        <w:tc>
          <w:tcPr>
            <w:tcW w:w="1488" w:type="dxa"/>
          </w:tcPr>
          <w:p>
            <w:pPr>
              <w:pStyle w:val="17"/>
              <w:rPr>
                <w:rFonts w:ascii="Times New Roman"/>
                <w:sz w:val="18"/>
              </w:rPr>
            </w:pPr>
          </w:p>
          <w:p>
            <w:pPr>
              <w:pStyle w:val="17"/>
              <w:spacing w:before="147" w:line="194" w:lineRule="auto"/>
              <w:ind w:left="25" w:right="19"/>
              <w:rPr>
                <w:b/>
                <w:sz w:val="14"/>
              </w:rPr>
            </w:pPr>
            <w:r>
              <w:rPr>
                <w:b/>
                <w:sz w:val="14"/>
              </w:rPr>
              <w:t xml:space="preserve">收尾清洁服务流程篇 </w:t>
            </w:r>
            <w:r>
              <w:rPr>
                <w:b/>
                <w:spacing w:val="-2"/>
                <w:sz w:val="14"/>
              </w:rPr>
              <w:t>卫生间清洁服务流程篇清洁间服务流程清洁篇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414" w:type="dxa"/>
          </w:tcPr>
          <w:p>
            <w:pPr>
              <w:pStyle w:val="17"/>
              <w:rPr>
                <w:rFonts w:ascii="Times New Roman"/>
                <w:sz w:val="18"/>
              </w:rPr>
            </w:pPr>
          </w:p>
          <w:p>
            <w:pPr>
              <w:pStyle w:val="17"/>
              <w:rPr>
                <w:rFonts w:ascii="Times New Roman"/>
                <w:sz w:val="18"/>
              </w:rPr>
            </w:pPr>
          </w:p>
          <w:p>
            <w:pPr>
              <w:pStyle w:val="17"/>
              <w:spacing w:before="123"/>
              <w:jc w:val="center"/>
              <w:rPr>
                <w:b/>
                <w:sz w:val="14"/>
              </w:rPr>
            </w:pPr>
            <w:r>
              <w:rPr>
                <w:b/>
                <w:w w:val="102"/>
                <w:sz w:val="14"/>
              </w:rPr>
              <w:t>四</w:t>
            </w:r>
          </w:p>
        </w:tc>
        <w:tc>
          <w:tcPr>
            <w:tcW w:w="1130" w:type="dxa"/>
          </w:tcPr>
          <w:p>
            <w:pPr>
              <w:pStyle w:val="17"/>
              <w:rPr>
                <w:rFonts w:ascii="Times New Roman"/>
                <w:sz w:val="18"/>
              </w:rPr>
            </w:pPr>
          </w:p>
          <w:p>
            <w:pPr>
              <w:pStyle w:val="17"/>
              <w:rPr>
                <w:rFonts w:ascii="Times New Roman"/>
                <w:sz w:val="18"/>
              </w:rPr>
            </w:pPr>
          </w:p>
          <w:p>
            <w:pPr>
              <w:pStyle w:val="17"/>
              <w:spacing w:before="123"/>
              <w:ind w:left="252" w:right="253"/>
              <w:jc w:val="center"/>
              <w:rPr>
                <w:b/>
                <w:sz w:val="14"/>
              </w:rPr>
            </w:pPr>
            <w:r>
              <w:rPr>
                <w:b/>
                <w:sz w:val="14"/>
              </w:rPr>
              <w:t>收尾检查</w:t>
            </w:r>
          </w:p>
        </w:tc>
        <w:tc>
          <w:tcPr>
            <w:tcW w:w="1488" w:type="dxa"/>
          </w:tcPr>
          <w:p>
            <w:pPr>
              <w:pStyle w:val="17"/>
              <w:rPr>
                <w:rFonts w:ascii="Times New Roman"/>
                <w:sz w:val="22"/>
              </w:rPr>
            </w:pPr>
          </w:p>
          <w:p>
            <w:pPr>
              <w:pStyle w:val="17"/>
              <w:spacing w:line="194" w:lineRule="auto"/>
              <w:ind w:left="455" w:right="447"/>
              <w:jc w:val="both"/>
              <w:rPr>
                <w:b/>
                <w:sz w:val="14"/>
              </w:rPr>
            </w:pPr>
            <w:r>
              <w:rPr>
                <w:b/>
                <w:sz w:val="14"/>
              </w:rPr>
              <w:t>关闭设备物品归位自检收尾申报检查</w:t>
            </w:r>
          </w:p>
        </w:tc>
        <w:tc>
          <w:tcPr>
            <w:tcW w:w="2562" w:type="dxa"/>
          </w:tcPr>
          <w:p>
            <w:pPr>
              <w:pStyle w:val="17"/>
              <w:spacing w:before="152" w:line="194" w:lineRule="auto"/>
              <w:ind w:left="26" w:right="2094"/>
              <w:jc w:val="both"/>
              <w:rPr>
                <w:b/>
                <w:sz w:val="14"/>
              </w:rPr>
            </w:pPr>
            <w:r>
              <w:rPr>
                <w:b/>
                <w:sz w:val="14"/>
              </w:rPr>
              <w:t>设备： 洗衣机工具：</w:t>
            </w:r>
          </w:p>
          <w:p>
            <w:pPr>
              <w:pStyle w:val="17"/>
              <w:spacing w:before="2" w:line="194" w:lineRule="auto"/>
              <w:ind w:left="26" w:right="91"/>
              <w:rPr>
                <w:b/>
                <w:sz w:val="14"/>
              </w:rPr>
            </w:pPr>
            <w:r>
              <w:rPr>
                <w:b/>
                <w:sz w:val="14"/>
              </w:rPr>
              <w:t>玻璃刮、绿色毛巾、棕色毛巾、橙色毛巾、拖布、马桶刷、扫把、撮子</w:t>
            </w:r>
          </w:p>
        </w:tc>
        <w:tc>
          <w:tcPr>
            <w:tcW w:w="2562" w:type="dxa"/>
          </w:tcPr>
          <w:p>
            <w:pPr>
              <w:pStyle w:val="17"/>
              <w:rPr>
                <w:rFonts w:ascii="Times New Roman"/>
                <w:sz w:val="18"/>
              </w:rPr>
            </w:pPr>
          </w:p>
          <w:p>
            <w:pPr>
              <w:pStyle w:val="17"/>
              <w:spacing w:before="120" w:line="234" w:lineRule="exact"/>
              <w:ind w:left="25"/>
              <w:rPr>
                <w:b/>
                <w:sz w:val="14"/>
              </w:rPr>
            </w:pPr>
            <w:r>
              <w:rPr>
                <w:b/>
                <w:sz w:val="14"/>
              </w:rPr>
              <w:t>故障及时报修</w:t>
            </w:r>
          </w:p>
          <w:p>
            <w:pPr>
              <w:pStyle w:val="17"/>
              <w:spacing w:before="11" w:line="194" w:lineRule="auto"/>
              <w:ind w:left="25" w:right="664"/>
              <w:rPr>
                <w:b/>
                <w:sz w:val="14"/>
              </w:rPr>
            </w:pPr>
            <w:r>
              <w:rPr>
                <w:b/>
                <w:spacing w:val="-2"/>
                <w:sz w:val="14"/>
              </w:rPr>
              <w:t>卫生不清洁不干净的立即整改</w:t>
            </w:r>
            <w:r>
              <w:rPr>
                <w:b/>
                <w:sz w:val="14"/>
              </w:rPr>
              <w:t>注意用电安全</w:t>
            </w:r>
          </w:p>
        </w:tc>
        <w:tc>
          <w:tcPr>
            <w:tcW w:w="1488" w:type="dxa"/>
          </w:tcPr>
          <w:p>
            <w:pPr>
              <w:pStyle w:val="17"/>
              <w:rPr>
                <w:rFonts w:ascii="Times New Roman"/>
                <w:sz w:val="18"/>
              </w:rPr>
            </w:pPr>
          </w:p>
          <w:p>
            <w:pPr>
              <w:pStyle w:val="17"/>
              <w:rPr>
                <w:rFonts w:ascii="Times New Roman"/>
                <w:sz w:val="18"/>
              </w:rPr>
            </w:pPr>
          </w:p>
          <w:p>
            <w:pPr>
              <w:pStyle w:val="17"/>
              <w:spacing w:before="123"/>
              <w:ind w:right="4"/>
              <w:jc w:val="center"/>
              <w:rPr>
                <w:b/>
                <w:sz w:val="14"/>
              </w:rPr>
            </w:pPr>
            <w:r>
              <w:rPr>
                <w:b/>
                <w:w w:val="102"/>
                <w:sz w:val="14"/>
              </w:rPr>
              <w:t>/</w:t>
            </w:r>
          </w:p>
        </w:tc>
      </w:tr>
    </w:tbl>
    <w:p>
      <w:pPr>
        <w:spacing w:after="0"/>
        <w:jc w:val="center"/>
        <w:rPr>
          <w:sz w:val="14"/>
        </w:rPr>
        <w:sectPr>
          <w:headerReference r:id="rId144" w:type="default"/>
          <w:footerReference r:id="rId145" w:type="default"/>
          <w:pgSz w:w="10380" w:h="13900"/>
          <w:pgMar w:top="1300" w:right="0" w:bottom="440" w:left="0" w:header="0" w:footer="242" w:gutter="0"/>
          <w:pgNumType w:start="97"/>
        </w:sectPr>
      </w:pPr>
    </w:p>
    <w:p>
      <w:pPr>
        <w:pStyle w:val="4"/>
        <w:spacing w:before="1" w:line="240" w:lineRule="auto"/>
        <w:ind w:left="2507" w:right="2507"/>
        <w:jc w:val="center"/>
      </w:pPr>
      <w:r>
        <w:t>收尾服务流程篇</w:t>
      </w:r>
    </w:p>
    <w:p>
      <w:pPr>
        <w:pStyle w:val="8"/>
        <w:spacing w:before="12"/>
        <w:rPr>
          <w:sz w:val="17"/>
        </w:rPr>
      </w:pPr>
    </w:p>
    <w:p>
      <w:pPr>
        <w:pStyle w:val="8"/>
        <w:tabs>
          <w:tab w:val="left" w:pos="6276"/>
        </w:tabs>
        <w:ind w:left="873"/>
      </w:pPr>
      <w:r>
        <w:drawing>
          <wp:inline distT="0" distB="0" distL="0" distR="0">
            <wp:extent cx="2044065" cy="1536065"/>
            <wp:effectExtent l="0" t="0" r="0" b="0"/>
            <wp:docPr id="611" name="image3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image336.jpeg"/>
                    <pic:cNvPicPr>
                      <a:picLocks noChangeAspect="1"/>
                    </pic:cNvPicPr>
                  </pic:nvPicPr>
                  <pic:blipFill>
                    <a:blip r:embed="rId488" cstate="print"/>
                    <a:stretch>
                      <a:fillRect/>
                    </a:stretch>
                  </pic:blipFill>
                  <pic:spPr>
                    <a:xfrm>
                      <a:off x="0" y="0"/>
                      <a:ext cx="2044200" cy="1536191"/>
                    </a:xfrm>
                    <a:prstGeom prst="rect">
                      <a:avLst/>
                    </a:prstGeom>
                  </pic:spPr>
                </pic:pic>
              </a:graphicData>
            </a:graphic>
          </wp:inline>
        </w:drawing>
      </w:r>
      <w:r>
        <w:tab/>
      </w:r>
      <w:r>
        <w:drawing>
          <wp:inline distT="0" distB="0" distL="0" distR="0">
            <wp:extent cx="2047875" cy="1538605"/>
            <wp:effectExtent l="0" t="0" r="0" b="0"/>
            <wp:docPr id="613" name="image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image337.jpeg"/>
                    <pic:cNvPicPr>
                      <a:picLocks noChangeAspect="1"/>
                    </pic:cNvPicPr>
                  </pic:nvPicPr>
                  <pic:blipFill>
                    <a:blip r:embed="rId489" cstate="print"/>
                    <a:stretch>
                      <a:fillRect/>
                    </a:stretch>
                  </pic:blipFill>
                  <pic:spPr>
                    <a:xfrm>
                      <a:off x="0" y="0"/>
                      <a:ext cx="2048255" cy="1539239"/>
                    </a:xfrm>
                    <a:prstGeom prst="rect">
                      <a:avLst/>
                    </a:prstGeom>
                  </pic:spPr>
                </pic:pic>
              </a:graphicData>
            </a:graphic>
          </wp:inline>
        </w:drawing>
      </w:r>
    </w:p>
    <w:p>
      <w:pPr>
        <w:spacing w:after="0"/>
        <w:sectPr>
          <w:headerReference r:id="rId146" w:type="default"/>
          <w:footerReference r:id="rId147" w:type="default"/>
          <w:pgSz w:w="10380" w:h="13900"/>
          <w:pgMar w:top="540" w:right="0" w:bottom="440" w:left="0" w:header="0" w:footer="242" w:gutter="0"/>
          <w:pgNumType w:start="98"/>
        </w:sectPr>
      </w:pPr>
    </w:p>
    <w:p>
      <w:pPr>
        <w:pStyle w:val="5"/>
        <w:numPr>
          <w:ilvl w:val="0"/>
          <w:numId w:val="47"/>
        </w:numPr>
        <w:tabs>
          <w:tab w:val="left" w:pos="1550"/>
        </w:tabs>
        <w:spacing w:before="0" w:after="0" w:line="534" w:lineRule="exact"/>
        <w:ind w:left="1549" w:right="0" w:hanging="404"/>
        <w:jc w:val="left"/>
      </w:pPr>
      <w:r>
        <w:rPr>
          <w:color w:val="585858"/>
        </w:rPr>
        <w:t>清洁墙面</w:t>
      </w:r>
    </w:p>
    <w:p>
      <w:pPr>
        <w:pStyle w:val="8"/>
        <w:spacing w:line="235" w:lineRule="exact"/>
        <w:ind w:left="1549"/>
      </w:pPr>
      <w:r>
        <w:rPr>
          <w:color w:val="7E7E7E"/>
        </w:rPr>
        <w:t>使用棕色毛巾擦拭墙面，直</w:t>
      </w:r>
    </w:p>
    <w:p>
      <w:pPr>
        <w:pStyle w:val="8"/>
        <w:spacing w:line="305" w:lineRule="exact"/>
        <w:ind w:left="1549"/>
      </w:pPr>
      <w:r>
        <w:rPr>
          <w:color w:val="7E7E7E"/>
        </w:rPr>
        <w:t>至无污渍</w:t>
      </w:r>
    </w:p>
    <w:p>
      <w:pPr>
        <w:pStyle w:val="5"/>
        <w:numPr>
          <w:ilvl w:val="0"/>
          <w:numId w:val="47"/>
        </w:numPr>
        <w:tabs>
          <w:tab w:val="left" w:pos="1550"/>
        </w:tabs>
        <w:spacing w:before="0" w:after="0" w:line="534" w:lineRule="exact"/>
        <w:ind w:left="1549" w:right="0" w:hanging="404"/>
        <w:jc w:val="left"/>
      </w:pPr>
      <w:r>
        <w:rPr>
          <w:color w:val="585858"/>
        </w:rPr>
        <w:br w:type="column"/>
      </w:r>
      <w:r>
        <w:rPr>
          <w:color w:val="585858"/>
        </w:rPr>
        <w:t>清洁座椅</w:t>
      </w:r>
    </w:p>
    <w:p>
      <w:pPr>
        <w:pStyle w:val="8"/>
        <w:spacing w:line="235" w:lineRule="exact"/>
        <w:ind w:left="1549"/>
      </w:pPr>
      <w:r>
        <w:rPr>
          <w:color w:val="7E7E7E"/>
        </w:rPr>
        <w:t>使用橙色毛巾将座椅上的垃</w:t>
      </w:r>
    </w:p>
    <w:p>
      <w:pPr>
        <w:pStyle w:val="8"/>
        <w:spacing w:line="305" w:lineRule="exact"/>
        <w:ind w:left="1549"/>
      </w:pPr>
      <w:r>
        <w:rPr>
          <w:color w:val="7E7E7E"/>
        </w:rPr>
        <w:t>圾清扫干净</w:t>
      </w:r>
    </w:p>
    <w:p>
      <w:pPr>
        <w:spacing w:after="0" w:line="305" w:lineRule="exact"/>
        <w:sectPr>
          <w:type w:val="continuous"/>
          <w:pgSz w:w="10380" w:h="13900"/>
          <w:pgMar w:top="1300" w:right="0" w:bottom="280" w:left="0" w:header="720" w:footer="720" w:gutter="0"/>
          <w:cols w:equalWidth="0" w:num="2">
            <w:col w:w="3981" w:space="1422"/>
            <w:col w:w="4977"/>
          </w:cols>
        </w:sectPr>
      </w:pPr>
    </w:p>
    <w:p>
      <w:pPr>
        <w:pStyle w:val="8"/>
        <w:spacing w:before="8" w:after="1"/>
        <w:rPr>
          <w:sz w:val="26"/>
        </w:rPr>
      </w:pPr>
    </w:p>
    <w:p>
      <w:pPr>
        <w:pStyle w:val="8"/>
        <w:tabs>
          <w:tab w:val="left" w:pos="6276"/>
        </w:tabs>
        <w:ind w:left="873"/>
      </w:pPr>
      <w:r>
        <w:drawing>
          <wp:inline distT="0" distB="0" distL="0" distR="0">
            <wp:extent cx="2042160" cy="1531620"/>
            <wp:effectExtent l="0" t="0" r="0" b="0"/>
            <wp:docPr id="615" name="image3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image338.jpeg"/>
                    <pic:cNvPicPr>
                      <a:picLocks noChangeAspect="1"/>
                    </pic:cNvPicPr>
                  </pic:nvPicPr>
                  <pic:blipFill>
                    <a:blip r:embed="rId490"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617" name="image3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image339.jpeg"/>
                    <pic:cNvPicPr>
                      <a:picLocks noChangeAspect="1"/>
                    </pic:cNvPicPr>
                  </pic:nvPicPr>
                  <pic:blipFill>
                    <a:blip r:embed="rId491"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7"/>
        </w:numPr>
        <w:tabs>
          <w:tab w:val="left" w:pos="1550"/>
        </w:tabs>
        <w:spacing w:before="0" w:after="0" w:line="534" w:lineRule="exact"/>
        <w:ind w:left="1549" w:right="0" w:hanging="404"/>
        <w:jc w:val="left"/>
      </w:pPr>
      <w:r>
        <w:rPr>
          <w:color w:val="585858"/>
        </w:rPr>
        <w:t>清洁卫生间</w:t>
      </w:r>
    </w:p>
    <w:p>
      <w:pPr>
        <w:pStyle w:val="8"/>
        <w:spacing w:before="20" w:line="156" w:lineRule="auto"/>
        <w:ind w:left="1448" w:right="38"/>
      </w:pPr>
      <w:r>
        <w:rPr>
          <w:color w:val="7E7E7E"/>
          <w:spacing w:val="-2"/>
        </w:rPr>
        <w:t>将洗手间玻璃、台面、墙面、</w:t>
      </w:r>
      <w:r>
        <w:rPr>
          <w:color w:val="7E7E7E"/>
        </w:rPr>
        <w:t>门、地面、厕具等清扫干净 并消毒</w:t>
      </w:r>
    </w:p>
    <w:p>
      <w:pPr>
        <w:pStyle w:val="5"/>
        <w:numPr>
          <w:ilvl w:val="0"/>
          <w:numId w:val="47"/>
        </w:numPr>
        <w:tabs>
          <w:tab w:val="left" w:pos="1550"/>
        </w:tabs>
        <w:spacing w:before="0" w:after="0" w:line="529" w:lineRule="exact"/>
        <w:ind w:left="1549" w:right="0" w:hanging="404"/>
        <w:jc w:val="left"/>
      </w:pPr>
      <w:r>
        <w:rPr>
          <w:color w:val="585858"/>
        </w:rPr>
        <w:br w:type="column"/>
      </w:r>
      <w:r>
        <w:rPr>
          <w:color w:val="585858"/>
        </w:rPr>
        <w:t>申报检查</w:t>
      </w:r>
    </w:p>
    <w:p>
      <w:pPr>
        <w:pStyle w:val="8"/>
        <w:spacing w:before="14" w:line="156" w:lineRule="auto"/>
        <w:ind w:left="1549" w:right="1029"/>
        <w:jc w:val="both"/>
      </w:pPr>
      <w:r>
        <w:rPr>
          <w:color w:val="7E7E7E"/>
          <w:spacing w:val="-2"/>
        </w:rPr>
        <w:t>自检收尾，向值班经理申请检查，不合格的地方立即整</w:t>
      </w:r>
      <w:r>
        <w:rPr>
          <w:color w:val="7E7E7E"/>
        </w:rPr>
        <w:t>改</w:t>
      </w:r>
    </w:p>
    <w:p>
      <w:pPr>
        <w:spacing w:after="0" w:line="156" w:lineRule="auto"/>
        <w:jc w:val="both"/>
        <w:sectPr>
          <w:type w:val="continuous"/>
          <w:pgSz w:w="10380" w:h="13900"/>
          <w:pgMar w:top="1300" w:right="0" w:bottom="280" w:left="0" w:header="720" w:footer="720" w:gutter="0"/>
          <w:cols w:equalWidth="0" w:num="2">
            <w:col w:w="4087" w:space="1316"/>
            <w:col w:w="4977"/>
          </w:cols>
        </w:sectPr>
      </w:pPr>
    </w:p>
    <w:p>
      <w:pPr>
        <w:pStyle w:val="5"/>
        <w:numPr>
          <w:ilvl w:val="0"/>
          <w:numId w:val="48"/>
        </w:numPr>
        <w:tabs>
          <w:tab w:val="left" w:pos="737"/>
        </w:tabs>
        <w:spacing w:before="0" w:after="0" w:line="528" w:lineRule="exact"/>
        <w:ind w:left="736" w:right="0" w:hanging="389"/>
        <w:jc w:val="left"/>
      </w:pPr>
      <w:r>
        <w:rPr>
          <w:color w:val="585858"/>
        </w:rPr>
        <w:t>准备工具</w:t>
      </w:r>
    </w:p>
    <w:p>
      <w:pPr>
        <w:pStyle w:val="8"/>
        <w:spacing w:before="26" w:line="156" w:lineRule="auto"/>
        <w:ind w:left="736" w:right="38"/>
        <w:jc w:val="both"/>
      </w:pPr>
      <w:r>
        <w:rPr>
          <w:color w:val="7E7E7E"/>
          <w:spacing w:val="-1"/>
        </w:rPr>
        <w:t>准备相关专用工具：橡胶手套、拖布车、拖布、夹子、</w:t>
      </w:r>
      <w:r>
        <w:rPr>
          <w:color w:val="7E7E7E"/>
          <w:spacing w:val="-2"/>
        </w:rPr>
        <w:t>玻璃刮、玻璃水、消毒液、</w:t>
      </w:r>
      <w:r>
        <w:rPr>
          <w:color w:val="7E7E7E"/>
        </w:rPr>
        <w:t>扫把、撮子</w:t>
      </w:r>
    </w:p>
    <w:p>
      <w:pPr>
        <w:pStyle w:val="5"/>
        <w:numPr>
          <w:ilvl w:val="0"/>
          <w:numId w:val="48"/>
        </w:numPr>
        <w:tabs>
          <w:tab w:val="left" w:pos="737"/>
        </w:tabs>
        <w:spacing w:before="0" w:after="0" w:line="528" w:lineRule="exact"/>
        <w:ind w:left="736" w:right="0" w:hanging="389"/>
        <w:jc w:val="left"/>
      </w:pPr>
      <w:r>
        <w:rPr>
          <w:color w:val="585858"/>
        </w:rPr>
        <w:br w:type="column"/>
      </w:r>
      <w:r>
        <w:rPr>
          <w:color w:val="585858"/>
        </w:rPr>
        <w:t>清洁墙面</w:t>
      </w:r>
    </w:p>
    <w:p>
      <w:pPr>
        <w:pStyle w:val="8"/>
        <w:spacing w:before="26" w:line="156" w:lineRule="auto"/>
        <w:ind w:left="736" w:right="38"/>
        <w:jc w:val="both"/>
      </w:pPr>
      <w:r>
        <w:rPr>
          <w:color w:val="7E7E7E"/>
          <w:spacing w:val="-2"/>
        </w:rPr>
        <w:t>使用浸有洗洁精水的棕色毛巾将墙面擦拭干净，然后使</w:t>
      </w:r>
      <w:r>
        <w:rPr>
          <w:color w:val="7E7E7E"/>
        </w:rPr>
        <w:t>用浸有清水的毛巾进行2次擦拭</w:t>
      </w:r>
    </w:p>
    <w:p>
      <w:pPr>
        <w:pStyle w:val="5"/>
        <w:numPr>
          <w:ilvl w:val="0"/>
          <w:numId w:val="48"/>
        </w:numPr>
        <w:tabs>
          <w:tab w:val="left" w:pos="737"/>
        </w:tabs>
        <w:spacing w:before="0" w:after="0" w:line="528" w:lineRule="exact"/>
        <w:ind w:left="736" w:right="0" w:hanging="389"/>
        <w:jc w:val="left"/>
      </w:pPr>
      <w:r>
        <w:rPr>
          <w:color w:val="585858"/>
        </w:rPr>
        <w:br w:type="column"/>
      </w:r>
      <w:r>
        <w:rPr>
          <w:color w:val="585858"/>
        </w:rPr>
        <w:t>清洁镜面</w:t>
      </w:r>
    </w:p>
    <w:p>
      <w:pPr>
        <w:pStyle w:val="8"/>
        <w:spacing w:before="26" w:line="156" w:lineRule="auto"/>
        <w:ind w:left="736" w:right="193"/>
      </w:pPr>
      <w:r>
        <w:rPr>
          <w:color w:val="7E7E7E"/>
        </w:rPr>
        <w:t>将镜面擦拭干净（参照清洁玻璃流程）</w:t>
      </w:r>
    </w:p>
    <w:p>
      <w:pPr>
        <w:spacing w:after="0" w:line="156" w:lineRule="auto"/>
        <w:sectPr>
          <w:headerReference r:id="rId148" w:type="default"/>
          <w:pgSz w:w="10380" w:h="13900"/>
          <w:pgMar w:top="3640" w:right="0" w:bottom="520" w:left="0" w:header="538" w:footer="242" w:gutter="0"/>
          <w:cols w:equalWidth="0" w:num="3">
            <w:col w:w="3173" w:space="332"/>
            <w:col w:w="3168" w:space="339"/>
            <w:col w:w="3368"/>
          </w:cols>
        </w:sectPr>
      </w:pPr>
    </w:p>
    <w:p>
      <w:pPr>
        <w:pStyle w:val="8"/>
        <w:spacing w:before="7"/>
        <w:rPr>
          <w:sz w:val="5"/>
        </w:rPr>
      </w:pPr>
    </w:p>
    <w:p>
      <w:pPr>
        <w:pStyle w:val="8"/>
        <w:tabs>
          <w:tab w:val="left" w:pos="3592"/>
          <w:tab w:val="left" w:pos="7099"/>
        </w:tabs>
        <w:ind w:left="88"/>
      </w:pPr>
      <w:r>
        <w:drawing>
          <wp:inline distT="0" distB="0" distL="0" distR="0">
            <wp:extent cx="2029460" cy="1522095"/>
            <wp:effectExtent l="0" t="0" r="0" b="0"/>
            <wp:docPr id="625" name="image3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image343.jpeg"/>
                    <pic:cNvPicPr>
                      <a:picLocks noChangeAspect="1"/>
                    </pic:cNvPicPr>
                  </pic:nvPicPr>
                  <pic:blipFill>
                    <a:blip r:embed="rId492"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627" name="image3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image344.jpeg"/>
                    <pic:cNvPicPr>
                      <a:picLocks noChangeAspect="1"/>
                    </pic:cNvPicPr>
                  </pic:nvPicPr>
                  <pic:blipFill>
                    <a:blip r:embed="rId493"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629" name="image3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image345.jpeg"/>
                    <pic:cNvPicPr>
                      <a:picLocks noChangeAspect="1"/>
                    </pic:cNvPicPr>
                  </pic:nvPicPr>
                  <pic:blipFill>
                    <a:blip r:embed="rId494"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8"/>
        </w:numPr>
        <w:tabs>
          <w:tab w:val="left" w:pos="737"/>
        </w:tabs>
        <w:spacing w:before="0" w:after="0" w:line="541" w:lineRule="exact"/>
        <w:ind w:left="736" w:right="0" w:hanging="389"/>
        <w:jc w:val="left"/>
      </w:pPr>
      <w:r>
        <w:rPr>
          <w:color w:val="585858"/>
        </w:rPr>
        <w:t>清洁台面</w:t>
      </w:r>
    </w:p>
    <w:p>
      <w:pPr>
        <w:pStyle w:val="8"/>
        <w:spacing w:before="26" w:line="156" w:lineRule="auto"/>
        <w:ind w:left="736" w:right="18"/>
      </w:pPr>
      <w:r>
        <w:rPr>
          <w:color w:val="7E7E7E"/>
        </w:rPr>
        <w:t>使用棕色毛巾清洁洗手池并将台面物品擦拭干净</w:t>
      </w:r>
    </w:p>
    <w:p>
      <w:pPr>
        <w:pStyle w:val="5"/>
        <w:numPr>
          <w:ilvl w:val="0"/>
          <w:numId w:val="48"/>
        </w:numPr>
        <w:tabs>
          <w:tab w:val="left" w:pos="737"/>
        </w:tabs>
        <w:spacing w:before="0" w:after="0" w:line="541" w:lineRule="exact"/>
        <w:ind w:left="736" w:right="0" w:hanging="389"/>
        <w:jc w:val="left"/>
      </w:pPr>
      <w:r>
        <w:rPr>
          <w:color w:val="585858"/>
        </w:rPr>
        <w:br w:type="column"/>
      </w:r>
      <w:r>
        <w:rPr>
          <w:color w:val="585858"/>
        </w:rPr>
        <w:t>清理马桶</w:t>
      </w:r>
    </w:p>
    <w:p>
      <w:pPr>
        <w:pStyle w:val="8"/>
        <w:spacing w:before="26" w:line="156" w:lineRule="auto"/>
        <w:ind w:left="736" w:right="38"/>
        <w:jc w:val="both"/>
      </w:pPr>
      <w:r>
        <w:rPr>
          <w:color w:val="7E7E7E"/>
          <w:spacing w:val="-2"/>
        </w:rPr>
        <w:t>向便池内喷洒配比好的省力波溶液，然后使用马桶刷将</w:t>
      </w:r>
      <w:r>
        <w:rPr>
          <w:color w:val="7E7E7E"/>
        </w:rPr>
        <w:t>便池刷洗干净并消毒</w:t>
      </w:r>
    </w:p>
    <w:p>
      <w:pPr>
        <w:pStyle w:val="5"/>
        <w:numPr>
          <w:ilvl w:val="0"/>
          <w:numId w:val="48"/>
        </w:numPr>
        <w:tabs>
          <w:tab w:val="left" w:pos="737"/>
        </w:tabs>
        <w:spacing w:before="0" w:after="0" w:line="541" w:lineRule="exact"/>
        <w:ind w:left="736" w:right="0" w:hanging="389"/>
        <w:jc w:val="left"/>
      </w:pPr>
      <w:r>
        <w:rPr>
          <w:color w:val="585858"/>
        </w:rPr>
        <w:br w:type="column"/>
      </w:r>
      <w:r>
        <w:rPr>
          <w:color w:val="585858"/>
        </w:rPr>
        <w:t>清洁门窗</w:t>
      </w:r>
    </w:p>
    <w:p>
      <w:pPr>
        <w:pStyle w:val="8"/>
        <w:spacing w:before="26" w:line="156" w:lineRule="auto"/>
        <w:ind w:left="736" w:right="193"/>
      </w:pPr>
      <w:r>
        <w:rPr>
          <w:color w:val="7E7E7E"/>
        </w:rPr>
        <w:t>使用浸有洗洁精水的棕色毛巾将门擦拭干净</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spacing w:before="16"/>
        <w:rPr>
          <w:sz w:val="17"/>
        </w:rPr>
      </w:pPr>
    </w:p>
    <w:p>
      <w:pPr>
        <w:pStyle w:val="8"/>
        <w:tabs>
          <w:tab w:val="left" w:pos="3592"/>
          <w:tab w:val="left" w:pos="7096"/>
        </w:tabs>
        <w:ind w:left="88"/>
      </w:pPr>
      <w:r>
        <w:drawing>
          <wp:inline distT="0" distB="0" distL="0" distR="0">
            <wp:extent cx="2029460" cy="1522095"/>
            <wp:effectExtent l="0" t="0" r="0" b="0"/>
            <wp:docPr id="631" name="image3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image346.jpeg"/>
                    <pic:cNvPicPr>
                      <a:picLocks noChangeAspect="1"/>
                    </pic:cNvPicPr>
                  </pic:nvPicPr>
                  <pic:blipFill>
                    <a:blip r:embed="rId495"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633" name="image3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image347.jpeg"/>
                    <pic:cNvPicPr>
                      <a:picLocks noChangeAspect="1"/>
                    </pic:cNvPicPr>
                  </pic:nvPicPr>
                  <pic:blipFill>
                    <a:blip r:embed="rId496" cstate="print"/>
                    <a:stretch>
                      <a:fillRect/>
                    </a:stretch>
                  </pic:blipFill>
                  <pic:spPr>
                    <a:xfrm>
                      <a:off x="0" y="0"/>
                      <a:ext cx="2029460" cy="1522476"/>
                    </a:xfrm>
                    <a:prstGeom prst="rect">
                      <a:avLst/>
                    </a:prstGeom>
                  </pic:spPr>
                </pic:pic>
              </a:graphicData>
            </a:graphic>
          </wp:inline>
        </w:drawing>
      </w:r>
      <w:r>
        <w:tab/>
      </w:r>
      <w:r>
        <w:drawing>
          <wp:inline distT="0" distB="0" distL="0" distR="0">
            <wp:extent cx="2026285" cy="1517650"/>
            <wp:effectExtent l="0" t="0" r="0" b="0"/>
            <wp:docPr id="635" name="image3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image348.jpeg"/>
                    <pic:cNvPicPr>
                      <a:picLocks noChangeAspect="1"/>
                    </pic:cNvPicPr>
                  </pic:nvPicPr>
                  <pic:blipFill>
                    <a:blip r:embed="rId497"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8"/>
        </w:numPr>
        <w:tabs>
          <w:tab w:val="left" w:pos="737"/>
        </w:tabs>
        <w:spacing w:before="0" w:after="0" w:line="532" w:lineRule="exact"/>
        <w:ind w:left="736" w:right="0" w:hanging="389"/>
        <w:jc w:val="left"/>
      </w:pPr>
      <w:r>
        <w:rPr>
          <w:color w:val="585858"/>
        </w:rPr>
        <w:t>更换纸篓</w:t>
      </w:r>
    </w:p>
    <w:p>
      <w:pPr>
        <w:pStyle w:val="8"/>
        <w:spacing w:before="26" w:line="156" w:lineRule="auto"/>
        <w:ind w:left="736" w:right="18"/>
      </w:pPr>
      <w:r>
        <w:rPr>
          <w:color w:val="7E7E7E"/>
        </w:rPr>
        <w:t>更换纸篓垃圾袋并清洁垃圾桶</w:t>
      </w:r>
    </w:p>
    <w:p>
      <w:pPr>
        <w:pStyle w:val="5"/>
        <w:numPr>
          <w:ilvl w:val="0"/>
          <w:numId w:val="48"/>
        </w:numPr>
        <w:tabs>
          <w:tab w:val="left" w:pos="737"/>
        </w:tabs>
        <w:spacing w:before="0" w:after="0" w:line="532" w:lineRule="exact"/>
        <w:ind w:left="736" w:right="0" w:hanging="389"/>
        <w:jc w:val="left"/>
      </w:pPr>
      <w:r>
        <w:rPr>
          <w:color w:val="585858"/>
        </w:rPr>
        <w:br w:type="column"/>
      </w:r>
      <w:r>
        <w:rPr>
          <w:color w:val="585858"/>
        </w:rPr>
        <w:t>清洁地面</w:t>
      </w:r>
    </w:p>
    <w:p>
      <w:pPr>
        <w:pStyle w:val="8"/>
        <w:spacing w:before="26" w:line="156" w:lineRule="auto"/>
        <w:ind w:left="736" w:right="16"/>
      </w:pPr>
      <w:r>
        <w:rPr>
          <w:color w:val="7E7E7E"/>
        </w:rPr>
        <w:t>将地面清洁干净（参照清洁地面流程）</w:t>
      </w:r>
    </w:p>
    <w:p>
      <w:pPr>
        <w:pStyle w:val="5"/>
        <w:numPr>
          <w:ilvl w:val="0"/>
          <w:numId w:val="48"/>
        </w:numPr>
        <w:tabs>
          <w:tab w:val="left" w:pos="737"/>
        </w:tabs>
        <w:spacing w:before="0" w:after="0" w:line="532" w:lineRule="exact"/>
        <w:ind w:left="736" w:right="0" w:hanging="389"/>
        <w:jc w:val="left"/>
      </w:pPr>
      <w:r>
        <w:rPr>
          <w:color w:val="585858"/>
        </w:rPr>
        <w:br w:type="column"/>
      </w:r>
      <w:r>
        <w:rPr>
          <w:color w:val="585858"/>
        </w:rPr>
        <w:t>工具归位</w:t>
      </w:r>
    </w:p>
    <w:p>
      <w:pPr>
        <w:pStyle w:val="8"/>
        <w:spacing w:before="26" w:line="156" w:lineRule="auto"/>
        <w:ind w:left="736" w:right="230"/>
        <w:jc w:val="both"/>
      </w:pPr>
      <w:r>
        <w:rPr>
          <w:color w:val="7E7E7E"/>
        </w:rPr>
        <w:t>将清洁工具清洗干净后归位摆放并申请当班经理进行检查（专具专用）</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5"/>
        <w:numPr>
          <w:ilvl w:val="0"/>
          <w:numId w:val="49"/>
        </w:numPr>
        <w:tabs>
          <w:tab w:val="left" w:pos="737"/>
        </w:tabs>
        <w:spacing w:before="0" w:after="0" w:line="528" w:lineRule="exact"/>
        <w:ind w:left="736" w:right="0" w:hanging="389"/>
        <w:jc w:val="left"/>
      </w:pPr>
      <w:r>
        <w:rPr>
          <w:color w:val="585858"/>
        </w:rPr>
        <w:t>准备工具</w:t>
      </w:r>
    </w:p>
    <w:p>
      <w:pPr>
        <w:pStyle w:val="8"/>
        <w:spacing w:before="26" w:line="156" w:lineRule="auto"/>
        <w:ind w:left="736" w:right="38"/>
      </w:pPr>
      <w:r>
        <w:rPr>
          <w:color w:val="7E7E7E"/>
        </w:rPr>
        <w:t xml:space="preserve">准备相关工具：拖布、拖布 </w:t>
      </w:r>
      <w:r>
        <w:rPr>
          <w:color w:val="7E7E7E"/>
          <w:spacing w:val="-2"/>
        </w:rPr>
        <w:t>车、扫把、撮子、绿色毛巾、</w:t>
      </w:r>
      <w:r>
        <w:rPr>
          <w:color w:val="7E7E7E"/>
        </w:rPr>
        <w:t>保洁布、橡胶手套</w:t>
      </w:r>
    </w:p>
    <w:p>
      <w:pPr>
        <w:pStyle w:val="5"/>
        <w:numPr>
          <w:ilvl w:val="0"/>
          <w:numId w:val="49"/>
        </w:numPr>
        <w:tabs>
          <w:tab w:val="left" w:pos="737"/>
        </w:tabs>
        <w:spacing w:before="0" w:after="0" w:line="528" w:lineRule="exact"/>
        <w:ind w:left="736" w:right="0" w:hanging="389"/>
        <w:jc w:val="left"/>
      </w:pPr>
      <w:r>
        <w:rPr>
          <w:color w:val="585858"/>
        </w:rPr>
        <w:br w:type="column"/>
      </w:r>
      <w:r>
        <w:rPr>
          <w:color w:val="585858"/>
        </w:rPr>
        <w:t>取出物品</w:t>
      </w:r>
    </w:p>
    <w:p>
      <w:pPr>
        <w:pStyle w:val="8"/>
        <w:spacing w:line="303" w:lineRule="exact"/>
        <w:ind w:left="736"/>
      </w:pPr>
      <w:r>
        <w:rPr>
          <w:color w:val="7E7E7E"/>
        </w:rPr>
        <w:t>将清洁间内的清洁用具取出</w:t>
      </w:r>
    </w:p>
    <w:p>
      <w:pPr>
        <w:pStyle w:val="5"/>
        <w:numPr>
          <w:ilvl w:val="0"/>
          <w:numId w:val="49"/>
        </w:numPr>
        <w:tabs>
          <w:tab w:val="left" w:pos="737"/>
        </w:tabs>
        <w:spacing w:before="0" w:after="0" w:line="528" w:lineRule="exact"/>
        <w:ind w:left="736" w:right="0" w:hanging="389"/>
        <w:jc w:val="left"/>
      </w:pPr>
      <w:r>
        <w:rPr>
          <w:color w:val="585858"/>
        </w:rPr>
        <w:br w:type="column"/>
      </w:r>
      <w:r>
        <w:rPr>
          <w:color w:val="585858"/>
        </w:rPr>
        <w:t>清洁墙面</w:t>
      </w:r>
    </w:p>
    <w:p>
      <w:pPr>
        <w:pStyle w:val="8"/>
        <w:spacing w:before="26" w:line="156" w:lineRule="auto"/>
        <w:ind w:left="736" w:right="193"/>
      </w:pPr>
      <w:r>
        <w:rPr>
          <w:color w:val="7E7E7E"/>
        </w:rPr>
        <w:t>使用百洁布和绿色毛巾将墙面擦干净</w:t>
      </w:r>
    </w:p>
    <w:p>
      <w:pPr>
        <w:spacing w:after="0" w:line="156" w:lineRule="auto"/>
        <w:sectPr>
          <w:headerReference r:id="rId149" w:type="default"/>
          <w:pgSz w:w="10380" w:h="13900"/>
          <w:pgMar w:top="3640" w:right="0" w:bottom="520" w:left="0" w:header="538" w:footer="242" w:gutter="0"/>
          <w:cols w:equalWidth="0" w:num="3">
            <w:col w:w="3381" w:space="125"/>
            <w:col w:w="3168" w:space="338"/>
            <w:col w:w="3368"/>
          </w:cols>
        </w:sectPr>
      </w:pPr>
    </w:p>
    <w:p>
      <w:pPr>
        <w:pStyle w:val="8"/>
        <w:spacing w:before="7" w:after="1"/>
        <w:rPr>
          <w:sz w:val="18"/>
        </w:rPr>
      </w:pPr>
    </w:p>
    <w:p>
      <w:pPr>
        <w:pStyle w:val="8"/>
        <w:tabs>
          <w:tab w:val="left" w:pos="3592"/>
          <w:tab w:val="left" w:pos="7099"/>
        </w:tabs>
        <w:ind w:left="88"/>
      </w:pPr>
      <w:r>
        <w:drawing>
          <wp:inline distT="0" distB="0" distL="0" distR="0">
            <wp:extent cx="2029460" cy="1522095"/>
            <wp:effectExtent l="0" t="0" r="0" b="0"/>
            <wp:docPr id="643" name="image3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image352.jpeg"/>
                    <pic:cNvPicPr>
                      <a:picLocks noChangeAspect="1"/>
                    </pic:cNvPicPr>
                  </pic:nvPicPr>
                  <pic:blipFill>
                    <a:blip r:embed="rId49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645" name="image3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image353.jpeg"/>
                    <pic:cNvPicPr>
                      <a:picLocks noChangeAspect="1"/>
                    </pic:cNvPicPr>
                  </pic:nvPicPr>
                  <pic:blipFill>
                    <a:blip r:embed="rId499"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647" name="image3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image354.jpeg"/>
                    <pic:cNvPicPr>
                      <a:picLocks noChangeAspect="1"/>
                    </pic:cNvPicPr>
                  </pic:nvPicPr>
                  <pic:blipFill>
                    <a:blip r:embed="rId500"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9"/>
        </w:numPr>
        <w:tabs>
          <w:tab w:val="left" w:pos="737"/>
        </w:tabs>
        <w:spacing w:before="0" w:after="0" w:line="541" w:lineRule="exact"/>
        <w:ind w:left="736" w:right="0" w:hanging="389"/>
        <w:jc w:val="left"/>
      </w:pPr>
      <w:r>
        <w:rPr>
          <w:color w:val="585858"/>
        </w:rPr>
        <w:t>清洁门</w:t>
      </w:r>
    </w:p>
    <w:p>
      <w:pPr>
        <w:pStyle w:val="8"/>
        <w:spacing w:before="26" w:line="156" w:lineRule="auto"/>
        <w:ind w:left="736" w:right="18"/>
      </w:pPr>
      <w:r>
        <w:rPr>
          <w:color w:val="7E7E7E"/>
        </w:rPr>
        <w:t>使用百洁布和绿色毛巾将门面及门框擦干净</w:t>
      </w:r>
    </w:p>
    <w:p>
      <w:pPr>
        <w:pStyle w:val="5"/>
        <w:numPr>
          <w:ilvl w:val="0"/>
          <w:numId w:val="49"/>
        </w:numPr>
        <w:tabs>
          <w:tab w:val="left" w:pos="737"/>
        </w:tabs>
        <w:spacing w:before="0" w:after="0" w:line="541" w:lineRule="exact"/>
        <w:ind w:left="736" w:right="0" w:hanging="389"/>
        <w:jc w:val="left"/>
      </w:pPr>
      <w:r>
        <w:rPr>
          <w:color w:val="585858"/>
        </w:rPr>
        <w:br w:type="column"/>
      </w:r>
      <w:r>
        <w:rPr>
          <w:color w:val="585858"/>
        </w:rPr>
        <w:t>清洁水池</w:t>
      </w:r>
    </w:p>
    <w:p>
      <w:pPr>
        <w:pStyle w:val="8"/>
        <w:spacing w:before="26" w:line="156" w:lineRule="auto"/>
        <w:ind w:left="736" w:right="16"/>
      </w:pPr>
      <w:r>
        <w:rPr>
          <w:color w:val="7E7E7E"/>
        </w:rPr>
        <w:t>使用百洁布将水池内外刷洗干净</w:t>
      </w:r>
    </w:p>
    <w:p>
      <w:pPr>
        <w:pStyle w:val="5"/>
        <w:numPr>
          <w:ilvl w:val="0"/>
          <w:numId w:val="49"/>
        </w:numPr>
        <w:tabs>
          <w:tab w:val="left" w:pos="737"/>
        </w:tabs>
        <w:spacing w:before="0" w:after="0" w:line="541" w:lineRule="exact"/>
        <w:ind w:left="736" w:right="0" w:hanging="389"/>
        <w:jc w:val="left"/>
      </w:pPr>
      <w:r>
        <w:rPr>
          <w:color w:val="585858"/>
        </w:rPr>
        <w:br w:type="column"/>
      </w:r>
      <w:r>
        <w:rPr>
          <w:color w:val="585858"/>
        </w:rPr>
        <w:t>清洁地面</w:t>
      </w:r>
    </w:p>
    <w:p>
      <w:pPr>
        <w:pStyle w:val="8"/>
        <w:spacing w:before="26" w:line="156" w:lineRule="auto"/>
        <w:ind w:left="736" w:right="193"/>
      </w:pPr>
      <w:r>
        <w:rPr>
          <w:color w:val="7E7E7E"/>
        </w:rPr>
        <w:t>使用百洁布和拖布将地面清洁干净，注意死角的清洁</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pPr>
    </w:p>
    <w:p>
      <w:pPr>
        <w:pStyle w:val="8"/>
        <w:spacing w:before="16"/>
        <w:rPr>
          <w:sz w:val="10"/>
        </w:rPr>
      </w:pPr>
    </w:p>
    <w:p>
      <w:pPr>
        <w:pStyle w:val="8"/>
        <w:tabs>
          <w:tab w:val="left" w:pos="3592"/>
          <w:tab w:val="left" w:pos="7099"/>
        </w:tabs>
        <w:ind w:left="88"/>
      </w:pPr>
      <w:r>
        <w:drawing>
          <wp:inline distT="0" distB="0" distL="0" distR="0">
            <wp:extent cx="2029460" cy="1522095"/>
            <wp:effectExtent l="0" t="0" r="0" b="0"/>
            <wp:docPr id="649" name="image3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image355.jpeg"/>
                    <pic:cNvPicPr>
                      <a:picLocks noChangeAspect="1"/>
                    </pic:cNvPicPr>
                  </pic:nvPicPr>
                  <pic:blipFill>
                    <a:blip r:embed="rId501"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651" name="image3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image356.jpeg"/>
                    <pic:cNvPicPr>
                      <a:picLocks noChangeAspect="1"/>
                    </pic:cNvPicPr>
                  </pic:nvPicPr>
                  <pic:blipFill>
                    <a:blip r:embed="rId502"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653" name="image3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image357.jpeg"/>
                    <pic:cNvPicPr>
                      <a:picLocks noChangeAspect="1"/>
                    </pic:cNvPicPr>
                  </pic:nvPicPr>
                  <pic:blipFill>
                    <a:blip r:embed="rId503"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49"/>
        </w:numPr>
        <w:tabs>
          <w:tab w:val="left" w:pos="737"/>
        </w:tabs>
        <w:spacing w:before="0" w:after="0" w:line="532" w:lineRule="exact"/>
        <w:ind w:left="736" w:right="0" w:hanging="389"/>
        <w:jc w:val="left"/>
      </w:pPr>
      <w:r>
        <w:rPr>
          <w:color w:val="585858"/>
        </w:rPr>
        <w:t>进行消毒</w:t>
      </w:r>
    </w:p>
    <w:p>
      <w:pPr>
        <w:pStyle w:val="8"/>
        <w:spacing w:before="26" w:line="156" w:lineRule="auto"/>
        <w:ind w:left="736" w:right="18"/>
      </w:pPr>
      <w:r>
        <w:rPr>
          <w:color w:val="7E7E7E"/>
        </w:rPr>
        <w:t>向清洁间喷洒消毒液进行消毒</w:t>
      </w:r>
    </w:p>
    <w:p>
      <w:pPr>
        <w:pStyle w:val="5"/>
        <w:numPr>
          <w:ilvl w:val="0"/>
          <w:numId w:val="49"/>
        </w:numPr>
        <w:tabs>
          <w:tab w:val="left" w:pos="737"/>
        </w:tabs>
        <w:spacing w:before="0" w:after="0" w:line="532" w:lineRule="exact"/>
        <w:ind w:left="736" w:right="0" w:hanging="389"/>
        <w:jc w:val="left"/>
      </w:pPr>
      <w:r>
        <w:rPr>
          <w:color w:val="585858"/>
        </w:rPr>
        <w:br w:type="column"/>
      </w:r>
      <w:r>
        <w:rPr>
          <w:color w:val="585858"/>
        </w:rPr>
        <w:t>物品归位</w:t>
      </w:r>
    </w:p>
    <w:p>
      <w:pPr>
        <w:pStyle w:val="8"/>
        <w:spacing w:before="26" w:line="156" w:lineRule="auto"/>
        <w:ind w:left="736" w:right="16"/>
      </w:pPr>
      <w:r>
        <w:rPr>
          <w:color w:val="7E7E7E"/>
        </w:rPr>
        <w:t>将清洁用具进行对位，摆放整齐</w:t>
      </w:r>
    </w:p>
    <w:p>
      <w:pPr>
        <w:pStyle w:val="5"/>
        <w:numPr>
          <w:ilvl w:val="0"/>
          <w:numId w:val="49"/>
        </w:numPr>
        <w:tabs>
          <w:tab w:val="left" w:pos="737"/>
        </w:tabs>
        <w:spacing w:before="0" w:after="0" w:line="532" w:lineRule="exact"/>
        <w:ind w:left="736" w:right="0" w:hanging="389"/>
        <w:jc w:val="left"/>
      </w:pPr>
      <w:r>
        <w:rPr>
          <w:color w:val="585858"/>
        </w:rPr>
        <w:br w:type="column"/>
      </w:r>
      <w:r>
        <w:rPr>
          <w:color w:val="585858"/>
        </w:rPr>
        <w:t>申报检查</w:t>
      </w:r>
    </w:p>
    <w:p>
      <w:pPr>
        <w:pStyle w:val="8"/>
        <w:spacing w:before="26" w:line="156" w:lineRule="auto"/>
        <w:ind w:left="736" w:right="234"/>
        <w:jc w:val="both"/>
      </w:pPr>
      <w:r>
        <w:rPr>
          <w:color w:val="7E7E7E"/>
          <w:spacing w:val="-2"/>
        </w:rPr>
        <w:t>进行自检并申请值班经理进行检查，如有不合格立即整</w:t>
      </w:r>
      <w:r>
        <w:rPr>
          <w:color w:val="7E7E7E"/>
        </w:rPr>
        <w:t>改</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pPr>
      <w:r>
        <w:pict>
          <v:group id="_x0000_s1151" o:spid="_x0000_s1151" o:spt="203" style="position:absolute;left:0pt;margin-left:0pt;margin-top:0pt;height:621.4pt;width:518.8pt;mso-position-horizontal-relative:page;mso-position-vertical-relative:page;z-index:-263871488;mso-width-relative:page;mso-height-relative:page;" coordsize="10376,12428">
            <o:lock v:ext="edit"/>
            <v:shape id="_x0000_s1152" o:spid="_x0000_s1152" o:spt="75" type="#_x0000_t75" style="position:absolute;left:0;top:0;height:12428;width:10376;" filled="f" stroked="f" coordsize="21600,21600">
              <v:path/>
              <v:fill on="f" focussize="0,0"/>
              <v:stroke on="f"/>
              <v:imagedata r:id="rId196" o:title=""/>
              <o:lock v:ext="edit" aspectratio="t"/>
            </v:shape>
            <v:shape id="_x0000_s1153" o:spid="_x0000_s1153" o:spt="75" type="#_x0000_t75" style="position:absolute;left:2388;top:5136;height:1413;width:1293;" filled="f" stroked="f" coordsize="21600,21600">
              <v:path/>
              <v:fill on="f" focussize="0,0"/>
              <v:stroke on="f"/>
              <v:imagedata r:id="rId377" o:title=""/>
              <o:lock v:ext="edit" aspectratio="t"/>
            </v:shape>
            <v:shape id="_x0000_s1154" o:spid="_x0000_s1154" o:spt="75" type="#_x0000_t75" style="position:absolute;left:2844;top:5136;height:1413;width:4737;" filled="f" stroked="f" coordsize="21600,21600">
              <v:path/>
              <v:fill on="f" focussize="0,0"/>
              <v:stroke on="f"/>
              <v:imagedata r:id="rId504" o:title=""/>
              <o:lock v:ext="edit" aspectratio="t"/>
            </v:shape>
            <v:shape id="_x0000_s1155" o:spid="_x0000_s1155" o:spt="75" type="#_x0000_t75" style="position:absolute;left:6936;top:5136;height:1413;width:1096;" filled="f" stroked="f" coordsize="21600,21600">
              <v:path/>
              <v:fill on="f" focussize="0,0"/>
              <v:stroke on="f"/>
              <v:imagedata r:id="rId379" o:title=""/>
              <o:lock v:ext="edit" aspectratio="t"/>
            </v:shape>
            <v:rect id="_x0000_s1156" o:spid="_x0000_s1156" o:spt="1" style="position:absolute;left:6100;top:240;height:1100;width:4119;" fillcolor="#FFFFFF" filled="t" stroked="f" coordsize="21600,21600">
              <v:path/>
              <v:fill on="t" focussize="0,0"/>
              <v:stroke on="f"/>
              <v:imagedata o:title=""/>
              <o:lock v:ext="edit"/>
            </v:rect>
            <v:rect id="_x0000_s1157" o:spid="_x0000_s1157"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ind w:right="2511"/>
      </w:pPr>
      <w:r>
        <w:rPr>
          <w:color w:val="FFFFFF"/>
        </w:rPr>
        <w:t>[ 敬酒服务流程 ]</w:t>
      </w:r>
    </w:p>
    <w:p>
      <w:pPr>
        <w:spacing w:after="0"/>
        <w:sectPr>
          <w:headerReference r:id="rId150" w:type="default"/>
          <w:pgSz w:w="10380" w:h="13900"/>
          <w:pgMar w:top="1300" w:right="0" w:bottom="520" w:left="0" w:header="0" w:footer="242" w:gutter="0"/>
        </w:sectPr>
      </w:pPr>
    </w:p>
    <w:tbl>
      <w:tblPr>
        <w:tblStyle w:val="13"/>
        <w:tblW w:w="0" w:type="auto"/>
        <w:tblInd w:w="4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8"/>
        <w:gridCol w:w="1141"/>
        <w:gridCol w:w="1503"/>
        <w:gridCol w:w="2587"/>
        <w:gridCol w:w="2587"/>
        <w:gridCol w:w="15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9739" w:type="dxa"/>
            <w:gridSpan w:val="6"/>
            <w:tcBorders>
              <w:top w:val="nil"/>
              <w:left w:val="nil"/>
              <w:right w:val="nil"/>
            </w:tcBorders>
            <w:shd w:val="clear" w:color="auto" w:fill="5A1717"/>
          </w:tcPr>
          <w:p>
            <w:pPr>
              <w:pStyle w:val="17"/>
              <w:spacing w:before="42"/>
              <w:ind w:left="3885" w:right="3880"/>
              <w:jc w:val="center"/>
              <w:rPr>
                <w:b/>
                <w:sz w:val="26"/>
              </w:rPr>
            </w:pPr>
            <w:r>
              <w:rPr>
                <w:b/>
                <w:color w:val="FFFFFF"/>
                <w:sz w:val="26"/>
              </w:rPr>
              <w:t>敬酒流程-准备篇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418" w:type="dxa"/>
            <w:shd w:val="clear" w:color="auto" w:fill="D9D9D9"/>
          </w:tcPr>
          <w:p>
            <w:pPr>
              <w:pStyle w:val="17"/>
              <w:spacing w:before="159"/>
              <w:ind w:left="44" w:right="29"/>
              <w:jc w:val="center"/>
              <w:rPr>
                <w:b/>
                <w:sz w:val="14"/>
              </w:rPr>
            </w:pPr>
            <w:r>
              <w:rPr>
                <w:b/>
                <w:w w:val="105"/>
                <w:sz w:val="14"/>
              </w:rPr>
              <w:t>序号</w:t>
            </w:r>
          </w:p>
        </w:tc>
        <w:tc>
          <w:tcPr>
            <w:tcW w:w="1141" w:type="dxa"/>
            <w:shd w:val="clear" w:color="auto" w:fill="D9D9D9"/>
          </w:tcPr>
          <w:p>
            <w:pPr>
              <w:pStyle w:val="17"/>
              <w:spacing w:before="159"/>
              <w:ind w:left="207" w:right="193"/>
              <w:jc w:val="center"/>
              <w:rPr>
                <w:b/>
                <w:sz w:val="14"/>
              </w:rPr>
            </w:pPr>
            <w:r>
              <w:rPr>
                <w:b/>
                <w:w w:val="105"/>
                <w:sz w:val="14"/>
              </w:rPr>
              <w:t>流程</w:t>
            </w:r>
          </w:p>
        </w:tc>
        <w:tc>
          <w:tcPr>
            <w:tcW w:w="1503" w:type="dxa"/>
            <w:shd w:val="clear" w:color="auto" w:fill="D9D9D9"/>
          </w:tcPr>
          <w:p>
            <w:pPr>
              <w:pStyle w:val="17"/>
              <w:spacing w:before="159"/>
              <w:ind w:left="82" w:right="77"/>
              <w:jc w:val="center"/>
              <w:rPr>
                <w:b/>
                <w:sz w:val="14"/>
              </w:rPr>
            </w:pPr>
            <w:r>
              <w:rPr>
                <w:b/>
                <w:w w:val="105"/>
                <w:sz w:val="14"/>
              </w:rPr>
              <w:t>步骤</w:t>
            </w:r>
          </w:p>
        </w:tc>
        <w:tc>
          <w:tcPr>
            <w:tcW w:w="2587" w:type="dxa"/>
            <w:shd w:val="clear" w:color="auto" w:fill="D9D9D9"/>
          </w:tcPr>
          <w:p>
            <w:pPr>
              <w:pStyle w:val="17"/>
              <w:spacing w:before="159"/>
              <w:ind w:left="636"/>
              <w:rPr>
                <w:b/>
                <w:sz w:val="14"/>
              </w:rPr>
            </w:pPr>
            <w:r>
              <w:rPr>
                <w:b/>
                <w:w w:val="105"/>
                <w:sz w:val="14"/>
              </w:rPr>
              <w:t>相关设备/工具/物料</w:t>
            </w:r>
          </w:p>
        </w:tc>
        <w:tc>
          <w:tcPr>
            <w:tcW w:w="2587" w:type="dxa"/>
            <w:shd w:val="clear" w:color="auto" w:fill="D9D9D9"/>
          </w:tcPr>
          <w:p>
            <w:pPr>
              <w:pStyle w:val="17"/>
              <w:spacing w:before="159"/>
              <w:ind w:left="852"/>
              <w:rPr>
                <w:b/>
                <w:sz w:val="14"/>
              </w:rPr>
            </w:pPr>
            <w:r>
              <w:rPr>
                <w:b/>
                <w:w w:val="105"/>
                <w:sz w:val="14"/>
              </w:rPr>
              <w:t>重点注意事项</w:t>
            </w:r>
          </w:p>
        </w:tc>
        <w:tc>
          <w:tcPr>
            <w:tcW w:w="1503" w:type="dxa"/>
            <w:shd w:val="clear" w:color="auto" w:fill="D9D9D9"/>
          </w:tcPr>
          <w:p>
            <w:pPr>
              <w:pStyle w:val="17"/>
              <w:spacing w:before="159"/>
              <w:ind w:left="77" w:right="81"/>
              <w:jc w:val="center"/>
              <w:rPr>
                <w:b/>
                <w:sz w:val="14"/>
              </w:rPr>
            </w:pPr>
            <w:r>
              <w:rPr>
                <w:b/>
                <w:w w:val="105"/>
                <w:sz w:val="14"/>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5" w:hRule="atLeast"/>
        </w:trPr>
        <w:tc>
          <w:tcPr>
            <w:tcW w:w="418" w:type="dxa"/>
          </w:tcPr>
          <w:p>
            <w:pPr>
              <w:pStyle w:val="17"/>
              <w:rPr>
                <w:b/>
                <w:sz w:val="18"/>
              </w:rPr>
            </w:pPr>
          </w:p>
          <w:p>
            <w:pPr>
              <w:pStyle w:val="17"/>
              <w:spacing w:before="13"/>
              <w:rPr>
                <w:b/>
                <w:sz w:val="12"/>
              </w:rPr>
            </w:pPr>
          </w:p>
          <w:p>
            <w:pPr>
              <w:pStyle w:val="17"/>
              <w:ind w:left="7"/>
              <w:jc w:val="center"/>
              <w:rPr>
                <w:b/>
                <w:sz w:val="13"/>
              </w:rPr>
            </w:pPr>
            <w:r>
              <w:rPr>
                <w:b/>
                <w:w w:val="104"/>
                <w:sz w:val="13"/>
              </w:rPr>
              <w:t>一</w:t>
            </w:r>
          </w:p>
        </w:tc>
        <w:tc>
          <w:tcPr>
            <w:tcW w:w="1141" w:type="dxa"/>
          </w:tcPr>
          <w:p>
            <w:pPr>
              <w:pStyle w:val="17"/>
              <w:rPr>
                <w:b/>
                <w:sz w:val="18"/>
              </w:rPr>
            </w:pPr>
          </w:p>
          <w:p>
            <w:pPr>
              <w:pStyle w:val="17"/>
              <w:spacing w:before="13"/>
              <w:rPr>
                <w:b/>
                <w:sz w:val="12"/>
              </w:rPr>
            </w:pPr>
          </w:p>
          <w:p>
            <w:pPr>
              <w:pStyle w:val="17"/>
              <w:ind w:left="200" w:right="201"/>
              <w:jc w:val="center"/>
              <w:rPr>
                <w:b/>
                <w:sz w:val="13"/>
              </w:rPr>
            </w:pPr>
            <w:r>
              <w:rPr>
                <w:b/>
                <w:w w:val="105"/>
                <w:sz w:val="13"/>
              </w:rPr>
              <w:t>仪容仪表</w:t>
            </w:r>
          </w:p>
        </w:tc>
        <w:tc>
          <w:tcPr>
            <w:tcW w:w="1503" w:type="dxa"/>
          </w:tcPr>
          <w:p>
            <w:pPr>
              <w:pStyle w:val="17"/>
              <w:spacing w:before="4"/>
              <w:rPr>
                <w:b/>
                <w:sz w:val="9"/>
              </w:rPr>
            </w:pPr>
          </w:p>
          <w:p>
            <w:pPr>
              <w:pStyle w:val="17"/>
              <w:spacing w:before="1" w:line="208" w:lineRule="auto"/>
              <w:ind w:left="476" w:right="468"/>
              <w:jc w:val="both"/>
              <w:rPr>
                <w:b/>
                <w:sz w:val="13"/>
              </w:rPr>
            </w:pPr>
            <w:r>
              <w:rPr>
                <w:b/>
                <w:w w:val="105"/>
                <w:sz w:val="13"/>
              </w:rPr>
              <w:t>检查头发检查妆容检查工装检查工牌检查手部</w:t>
            </w:r>
          </w:p>
        </w:tc>
        <w:tc>
          <w:tcPr>
            <w:tcW w:w="2587" w:type="dxa"/>
          </w:tcPr>
          <w:p>
            <w:pPr>
              <w:pStyle w:val="17"/>
              <w:spacing w:before="13"/>
              <w:rPr>
                <w:b/>
                <w:sz w:val="13"/>
              </w:rPr>
            </w:pPr>
          </w:p>
          <w:p>
            <w:pPr>
              <w:pStyle w:val="17"/>
              <w:spacing w:line="224" w:lineRule="exact"/>
              <w:ind w:left="25"/>
              <w:rPr>
                <w:b/>
                <w:sz w:val="13"/>
              </w:rPr>
            </w:pPr>
            <w:r>
              <w:rPr>
                <w:b/>
                <w:sz w:val="13"/>
              </w:rPr>
              <w:t>工具：</w:t>
            </w:r>
          </w:p>
          <w:p>
            <w:pPr>
              <w:pStyle w:val="17"/>
              <w:spacing w:before="7" w:line="208" w:lineRule="auto"/>
              <w:ind w:left="25" w:right="1184"/>
              <w:rPr>
                <w:b/>
                <w:sz w:val="13"/>
              </w:rPr>
            </w:pPr>
            <w:r>
              <w:rPr>
                <w:b/>
                <w:w w:val="105"/>
                <w:sz w:val="13"/>
              </w:rPr>
              <w:t>腰包、口罩（传菜岗</w:t>
            </w:r>
            <w:r>
              <w:rPr>
                <w:b/>
                <w:spacing w:val="-17"/>
                <w:w w:val="105"/>
                <w:sz w:val="13"/>
              </w:rPr>
              <w:t xml:space="preserve">） </w:t>
            </w:r>
            <w:r>
              <w:rPr>
                <w:b/>
                <w:w w:val="105"/>
                <w:sz w:val="13"/>
              </w:rPr>
              <w:t>物料：</w:t>
            </w:r>
          </w:p>
          <w:p>
            <w:pPr>
              <w:pStyle w:val="17"/>
              <w:spacing w:line="218" w:lineRule="exact"/>
              <w:ind w:left="25"/>
              <w:rPr>
                <w:b/>
                <w:sz w:val="13"/>
              </w:rPr>
            </w:pPr>
            <w:r>
              <w:rPr>
                <w:b/>
                <w:w w:val="105"/>
                <w:sz w:val="13"/>
              </w:rPr>
              <w:t>头花、发卡、口红</w:t>
            </w:r>
          </w:p>
        </w:tc>
        <w:tc>
          <w:tcPr>
            <w:tcW w:w="2587" w:type="dxa"/>
          </w:tcPr>
          <w:p>
            <w:pPr>
              <w:pStyle w:val="17"/>
              <w:spacing w:before="11"/>
              <w:rPr>
                <w:b/>
                <w:sz w:val="20"/>
              </w:rPr>
            </w:pPr>
          </w:p>
          <w:p>
            <w:pPr>
              <w:pStyle w:val="17"/>
              <w:spacing w:line="208" w:lineRule="auto"/>
              <w:ind w:left="25" w:right="1731"/>
              <w:rPr>
                <w:b/>
                <w:sz w:val="13"/>
              </w:rPr>
            </w:pPr>
            <w:r>
              <w:rPr>
                <w:b/>
                <w:spacing w:val="-4"/>
                <w:w w:val="105"/>
                <w:sz w:val="13"/>
              </w:rPr>
              <w:t>不能佩戴饰品</w:t>
            </w:r>
            <w:r>
              <w:rPr>
                <w:b/>
                <w:w w:val="105"/>
                <w:sz w:val="13"/>
              </w:rPr>
              <w:t>不能有异味 精神饱满</w:t>
            </w:r>
          </w:p>
        </w:tc>
        <w:tc>
          <w:tcPr>
            <w:tcW w:w="1503" w:type="dxa"/>
          </w:tcPr>
          <w:p>
            <w:pPr>
              <w:pStyle w:val="17"/>
              <w:rPr>
                <w:b/>
                <w:sz w:val="18"/>
              </w:rPr>
            </w:pPr>
          </w:p>
          <w:p>
            <w:pPr>
              <w:pStyle w:val="17"/>
              <w:spacing w:before="13"/>
              <w:rPr>
                <w:b/>
                <w:sz w:val="12"/>
              </w:rPr>
            </w:pPr>
          </w:p>
          <w:p>
            <w:pPr>
              <w:pStyle w:val="17"/>
              <w:ind w:left="82" w:right="81"/>
              <w:jc w:val="center"/>
              <w:rPr>
                <w:b/>
                <w:sz w:val="13"/>
              </w:rPr>
            </w:pPr>
            <w:r>
              <w:rPr>
                <w:b/>
                <w:w w:val="105"/>
                <w:sz w:val="13"/>
              </w:rPr>
              <w:t>服务流程-仪容仪表篇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7" w:hRule="atLeast"/>
        </w:trPr>
        <w:tc>
          <w:tcPr>
            <w:tcW w:w="418" w:type="dxa"/>
          </w:tcPr>
          <w:p>
            <w:pPr>
              <w:pStyle w:val="17"/>
              <w:rPr>
                <w:b/>
                <w:sz w:val="18"/>
              </w:rPr>
            </w:pPr>
          </w:p>
          <w:p>
            <w:pPr>
              <w:pStyle w:val="17"/>
              <w:rPr>
                <w:b/>
                <w:sz w:val="18"/>
              </w:rPr>
            </w:pPr>
          </w:p>
          <w:p>
            <w:pPr>
              <w:pStyle w:val="17"/>
              <w:spacing w:before="5"/>
              <w:rPr>
                <w:b/>
                <w:sz w:val="11"/>
              </w:rPr>
            </w:pPr>
          </w:p>
          <w:p>
            <w:pPr>
              <w:pStyle w:val="17"/>
              <w:ind w:left="7"/>
              <w:jc w:val="center"/>
              <w:rPr>
                <w:b/>
                <w:sz w:val="13"/>
              </w:rPr>
            </w:pPr>
            <w:r>
              <w:rPr>
                <w:b/>
                <w:w w:val="104"/>
                <w:sz w:val="13"/>
              </w:rPr>
              <w:t>二</w:t>
            </w:r>
          </w:p>
        </w:tc>
        <w:tc>
          <w:tcPr>
            <w:tcW w:w="1141" w:type="dxa"/>
          </w:tcPr>
          <w:p>
            <w:pPr>
              <w:pStyle w:val="17"/>
              <w:rPr>
                <w:b/>
                <w:sz w:val="18"/>
              </w:rPr>
            </w:pPr>
          </w:p>
          <w:p>
            <w:pPr>
              <w:pStyle w:val="17"/>
              <w:rPr>
                <w:b/>
                <w:sz w:val="18"/>
              </w:rPr>
            </w:pPr>
          </w:p>
          <w:p>
            <w:pPr>
              <w:pStyle w:val="17"/>
              <w:spacing w:before="5"/>
              <w:rPr>
                <w:b/>
                <w:sz w:val="11"/>
              </w:rPr>
            </w:pPr>
          </w:p>
          <w:p>
            <w:pPr>
              <w:pStyle w:val="17"/>
              <w:ind w:left="200" w:right="201"/>
              <w:jc w:val="center"/>
              <w:rPr>
                <w:b/>
                <w:sz w:val="13"/>
              </w:rPr>
            </w:pPr>
            <w:r>
              <w:rPr>
                <w:b/>
                <w:w w:val="105"/>
                <w:sz w:val="13"/>
              </w:rPr>
              <w:t>洗手消毒</w:t>
            </w:r>
          </w:p>
        </w:tc>
        <w:tc>
          <w:tcPr>
            <w:tcW w:w="1503" w:type="dxa"/>
          </w:tcPr>
          <w:p>
            <w:pPr>
              <w:pStyle w:val="17"/>
              <w:spacing w:before="15"/>
              <w:rPr>
                <w:b/>
                <w:sz w:val="8"/>
              </w:rPr>
            </w:pPr>
          </w:p>
          <w:p>
            <w:pPr>
              <w:pStyle w:val="17"/>
              <w:spacing w:line="208" w:lineRule="auto"/>
              <w:ind w:left="476" w:right="468"/>
              <w:jc w:val="both"/>
              <w:rPr>
                <w:b/>
                <w:sz w:val="13"/>
              </w:rPr>
            </w:pPr>
            <w:r>
              <w:rPr>
                <w:b/>
                <w:w w:val="105"/>
                <w:sz w:val="13"/>
              </w:rPr>
              <w:t>淋湿双手涂洗手液揉搓双手冲洗双手擦干双手挤消毒液丢弃废纸消毒手部</w:t>
            </w:r>
          </w:p>
        </w:tc>
        <w:tc>
          <w:tcPr>
            <w:tcW w:w="2587" w:type="dxa"/>
          </w:tcPr>
          <w:p>
            <w:pPr>
              <w:pStyle w:val="17"/>
              <w:spacing w:before="17"/>
              <w:rPr>
                <w:b/>
                <w:sz w:val="18"/>
              </w:rPr>
            </w:pPr>
          </w:p>
          <w:p>
            <w:pPr>
              <w:pStyle w:val="17"/>
              <w:spacing w:before="1" w:line="224" w:lineRule="exact"/>
              <w:ind w:left="25"/>
              <w:rPr>
                <w:b/>
                <w:sz w:val="13"/>
              </w:rPr>
            </w:pPr>
            <w:r>
              <w:rPr>
                <w:b/>
                <w:sz w:val="13"/>
              </w:rPr>
              <w:t>设备：</w:t>
            </w:r>
          </w:p>
          <w:p>
            <w:pPr>
              <w:pStyle w:val="17"/>
              <w:spacing w:before="6" w:line="208" w:lineRule="auto"/>
              <w:ind w:left="25" w:right="1594"/>
              <w:rPr>
                <w:b/>
                <w:sz w:val="13"/>
              </w:rPr>
            </w:pPr>
            <w:r>
              <w:rPr>
                <w:b/>
                <w:spacing w:val="-3"/>
                <w:w w:val="105"/>
                <w:sz w:val="13"/>
              </w:rPr>
              <w:t>洗手池、垃圾桶</w:t>
            </w:r>
            <w:r>
              <w:rPr>
                <w:b/>
                <w:w w:val="105"/>
                <w:sz w:val="13"/>
              </w:rPr>
              <w:t>工具：</w:t>
            </w:r>
          </w:p>
          <w:p>
            <w:pPr>
              <w:pStyle w:val="17"/>
              <w:spacing w:before="1" w:line="208" w:lineRule="auto"/>
              <w:ind w:left="25" w:right="1866"/>
              <w:rPr>
                <w:b/>
                <w:sz w:val="13"/>
              </w:rPr>
            </w:pPr>
            <w:r>
              <w:rPr>
                <w:b/>
                <w:spacing w:val="-4"/>
                <w:w w:val="105"/>
                <w:sz w:val="13"/>
              </w:rPr>
              <w:t>洗手流程图</w:t>
            </w:r>
            <w:r>
              <w:rPr>
                <w:b/>
                <w:w w:val="105"/>
                <w:sz w:val="13"/>
              </w:rPr>
              <w:t>物料：</w:t>
            </w:r>
          </w:p>
          <w:p>
            <w:pPr>
              <w:pStyle w:val="17"/>
              <w:spacing w:line="218" w:lineRule="exact"/>
              <w:ind w:left="25"/>
              <w:rPr>
                <w:b/>
                <w:sz w:val="13"/>
              </w:rPr>
            </w:pPr>
            <w:r>
              <w:rPr>
                <w:b/>
                <w:w w:val="105"/>
                <w:sz w:val="13"/>
              </w:rPr>
              <w:t>洗手液、消毒液、擦手纸</w:t>
            </w:r>
          </w:p>
        </w:tc>
        <w:tc>
          <w:tcPr>
            <w:tcW w:w="2587" w:type="dxa"/>
          </w:tcPr>
          <w:p>
            <w:pPr>
              <w:pStyle w:val="17"/>
              <w:spacing w:before="3"/>
              <w:rPr>
                <w:b/>
                <w:sz w:val="20"/>
              </w:rPr>
            </w:pPr>
          </w:p>
          <w:p>
            <w:pPr>
              <w:pStyle w:val="17"/>
              <w:spacing w:line="208" w:lineRule="auto"/>
              <w:ind w:left="25" w:right="1391"/>
              <w:rPr>
                <w:b/>
                <w:sz w:val="13"/>
              </w:rPr>
            </w:pPr>
            <w:r>
              <w:rPr>
                <w:b/>
                <w:w w:val="105"/>
                <w:sz w:val="13"/>
              </w:rPr>
              <w:t>手部搓洗20秒以上指甲无污垢</w:t>
            </w:r>
          </w:p>
          <w:p>
            <w:pPr>
              <w:pStyle w:val="17"/>
              <w:spacing w:line="202" w:lineRule="exact"/>
              <w:ind w:left="25"/>
              <w:rPr>
                <w:b/>
                <w:sz w:val="13"/>
              </w:rPr>
            </w:pPr>
            <w:r>
              <w:rPr>
                <w:b/>
                <w:w w:val="105"/>
                <w:sz w:val="13"/>
              </w:rPr>
              <w:t>消毒后自然风干避免二次污染</w:t>
            </w:r>
          </w:p>
          <w:p>
            <w:pPr>
              <w:pStyle w:val="17"/>
              <w:spacing w:before="7" w:line="208" w:lineRule="auto"/>
              <w:ind w:left="25" w:right="93"/>
              <w:rPr>
                <w:b/>
                <w:sz w:val="13"/>
              </w:rPr>
            </w:pPr>
            <w:r>
              <w:rPr>
                <w:b/>
                <w:spacing w:val="-1"/>
                <w:w w:val="105"/>
                <w:sz w:val="13"/>
              </w:rPr>
              <w:t xml:space="preserve">上岗前、手部受到污染后要洗手。例如： </w:t>
            </w:r>
            <w:r>
              <w:rPr>
                <w:b/>
                <w:w w:val="105"/>
                <w:sz w:val="13"/>
              </w:rPr>
              <w:t>接触钱，接触化学品后，执行清洁工作 后，上洗手间后等</w:t>
            </w:r>
          </w:p>
        </w:tc>
        <w:tc>
          <w:tcPr>
            <w:tcW w:w="1503" w:type="dxa"/>
          </w:tcPr>
          <w:p>
            <w:pPr>
              <w:pStyle w:val="17"/>
              <w:rPr>
                <w:b/>
                <w:sz w:val="18"/>
              </w:rPr>
            </w:pPr>
          </w:p>
          <w:p>
            <w:pPr>
              <w:pStyle w:val="17"/>
              <w:rPr>
                <w:b/>
                <w:sz w:val="18"/>
              </w:rPr>
            </w:pPr>
          </w:p>
          <w:p>
            <w:pPr>
              <w:pStyle w:val="17"/>
              <w:spacing w:before="5"/>
              <w:rPr>
                <w:b/>
                <w:sz w:val="11"/>
              </w:rPr>
            </w:pPr>
          </w:p>
          <w:p>
            <w:pPr>
              <w:pStyle w:val="17"/>
              <w:ind w:left="82" w:right="81"/>
              <w:jc w:val="center"/>
              <w:rPr>
                <w:b/>
                <w:sz w:val="13"/>
              </w:rPr>
            </w:pPr>
            <w:r>
              <w:rPr>
                <w:b/>
                <w:w w:val="105"/>
                <w:sz w:val="13"/>
              </w:rPr>
              <w:t>服务流程-洗手消毒篇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6" w:hRule="atLeast"/>
        </w:trPr>
        <w:tc>
          <w:tcPr>
            <w:tcW w:w="418" w:type="dxa"/>
          </w:tcPr>
          <w:p>
            <w:pPr>
              <w:pStyle w:val="17"/>
              <w:rPr>
                <w:b/>
                <w:sz w:val="18"/>
              </w:rPr>
            </w:pPr>
          </w:p>
          <w:p>
            <w:pPr>
              <w:pStyle w:val="17"/>
              <w:spacing w:before="11"/>
              <w:rPr>
                <w:b/>
                <w:sz w:val="23"/>
              </w:rPr>
            </w:pPr>
          </w:p>
          <w:p>
            <w:pPr>
              <w:pStyle w:val="17"/>
              <w:ind w:left="7"/>
              <w:jc w:val="center"/>
              <w:rPr>
                <w:b/>
                <w:sz w:val="13"/>
              </w:rPr>
            </w:pPr>
            <w:r>
              <w:rPr>
                <w:b/>
                <w:w w:val="104"/>
                <w:sz w:val="13"/>
              </w:rPr>
              <w:t>三</w:t>
            </w:r>
          </w:p>
        </w:tc>
        <w:tc>
          <w:tcPr>
            <w:tcW w:w="1141" w:type="dxa"/>
          </w:tcPr>
          <w:p>
            <w:pPr>
              <w:pStyle w:val="17"/>
              <w:rPr>
                <w:b/>
                <w:sz w:val="18"/>
              </w:rPr>
            </w:pPr>
          </w:p>
          <w:p>
            <w:pPr>
              <w:pStyle w:val="17"/>
              <w:spacing w:before="11"/>
              <w:rPr>
                <w:b/>
                <w:sz w:val="23"/>
              </w:rPr>
            </w:pPr>
          </w:p>
          <w:p>
            <w:pPr>
              <w:pStyle w:val="17"/>
              <w:ind w:left="200" w:right="201"/>
              <w:jc w:val="center"/>
              <w:rPr>
                <w:b/>
                <w:sz w:val="13"/>
              </w:rPr>
            </w:pPr>
            <w:r>
              <w:rPr>
                <w:b/>
                <w:w w:val="105"/>
                <w:sz w:val="13"/>
              </w:rPr>
              <w:t>准备确认</w:t>
            </w:r>
          </w:p>
        </w:tc>
        <w:tc>
          <w:tcPr>
            <w:tcW w:w="1503" w:type="dxa"/>
          </w:tcPr>
          <w:p>
            <w:pPr>
              <w:pStyle w:val="17"/>
              <w:rPr>
                <w:b/>
                <w:sz w:val="18"/>
              </w:rPr>
            </w:pPr>
          </w:p>
          <w:p>
            <w:pPr>
              <w:pStyle w:val="17"/>
              <w:spacing w:before="8"/>
              <w:rPr>
                <w:b/>
                <w:sz w:val="13"/>
              </w:rPr>
            </w:pPr>
          </w:p>
          <w:p>
            <w:pPr>
              <w:pStyle w:val="17"/>
              <w:spacing w:before="1" w:line="208" w:lineRule="auto"/>
              <w:ind w:left="476" w:right="468"/>
              <w:jc w:val="both"/>
              <w:rPr>
                <w:b/>
                <w:sz w:val="13"/>
              </w:rPr>
            </w:pPr>
            <w:r>
              <w:rPr>
                <w:b/>
                <w:w w:val="105"/>
                <w:sz w:val="13"/>
              </w:rPr>
              <w:t>确认敬酒确认对象确定情况</w:t>
            </w:r>
          </w:p>
        </w:tc>
        <w:tc>
          <w:tcPr>
            <w:tcW w:w="2587" w:type="dxa"/>
          </w:tcPr>
          <w:p>
            <w:pPr>
              <w:pStyle w:val="17"/>
              <w:rPr>
                <w:b/>
                <w:sz w:val="18"/>
              </w:rPr>
            </w:pPr>
          </w:p>
          <w:p>
            <w:pPr>
              <w:pStyle w:val="17"/>
              <w:spacing w:before="11"/>
              <w:rPr>
                <w:b/>
                <w:sz w:val="23"/>
              </w:rPr>
            </w:pPr>
          </w:p>
          <w:p>
            <w:pPr>
              <w:pStyle w:val="17"/>
              <w:jc w:val="center"/>
              <w:rPr>
                <w:b/>
                <w:sz w:val="13"/>
              </w:rPr>
            </w:pPr>
            <w:r>
              <w:rPr>
                <w:b/>
                <w:w w:val="104"/>
                <w:sz w:val="13"/>
              </w:rPr>
              <w:t>/</w:t>
            </w:r>
          </w:p>
        </w:tc>
        <w:tc>
          <w:tcPr>
            <w:tcW w:w="2587" w:type="dxa"/>
          </w:tcPr>
          <w:p>
            <w:pPr>
              <w:pStyle w:val="17"/>
              <w:spacing w:before="58" w:line="208" w:lineRule="auto"/>
              <w:ind w:left="25" w:right="93"/>
              <w:rPr>
                <w:b/>
                <w:sz w:val="13"/>
              </w:rPr>
            </w:pPr>
            <w:r>
              <w:rPr>
                <w:b/>
                <w:w w:val="105"/>
                <w:sz w:val="13"/>
              </w:rPr>
              <w:t>就餐类别：商务宴请、朋友聚餐、家庭聚餐、单位聚餐</w:t>
            </w:r>
          </w:p>
          <w:p>
            <w:pPr>
              <w:pStyle w:val="17"/>
              <w:spacing w:before="1" w:line="208" w:lineRule="auto"/>
              <w:ind w:left="25" w:right="93"/>
              <w:rPr>
                <w:b/>
                <w:sz w:val="13"/>
              </w:rPr>
            </w:pPr>
            <w:r>
              <w:rPr>
                <w:b/>
                <w:spacing w:val="-1"/>
                <w:w w:val="105"/>
                <w:sz w:val="13"/>
              </w:rPr>
              <w:t>敬酒对象：一般敬酒对象：领导；团建、</w:t>
            </w:r>
            <w:r>
              <w:rPr>
                <w:b/>
                <w:w w:val="105"/>
                <w:sz w:val="13"/>
              </w:rPr>
              <w:t>大客户、表彰；祝寿、生日；求婚、结 婚；客诉；顾客要求</w:t>
            </w:r>
          </w:p>
          <w:p>
            <w:pPr>
              <w:pStyle w:val="17"/>
              <w:spacing w:before="1" w:line="208" w:lineRule="auto"/>
              <w:ind w:left="25" w:right="93"/>
              <w:rPr>
                <w:b/>
                <w:sz w:val="13"/>
              </w:rPr>
            </w:pPr>
            <w:r>
              <w:rPr>
                <w:b/>
                <w:w w:val="105"/>
                <w:sz w:val="13"/>
              </w:rPr>
              <w:t>顾客都是男士的情况下不要由女管理层单独敬酒</w:t>
            </w:r>
          </w:p>
          <w:p>
            <w:pPr>
              <w:pStyle w:val="17"/>
              <w:spacing w:line="218" w:lineRule="exact"/>
              <w:ind w:left="25"/>
              <w:rPr>
                <w:b/>
                <w:sz w:val="13"/>
              </w:rPr>
            </w:pPr>
            <w:r>
              <w:rPr>
                <w:b/>
                <w:w w:val="105"/>
                <w:sz w:val="13"/>
              </w:rPr>
              <w:t>了解顾客饮食情况，沟通中避免说错话</w:t>
            </w:r>
          </w:p>
        </w:tc>
        <w:tc>
          <w:tcPr>
            <w:tcW w:w="1503" w:type="dxa"/>
          </w:tcPr>
          <w:p>
            <w:pPr>
              <w:pStyle w:val="17"/>
              <w:rPr>
                <w:b/>
                <w:sz w:val="18"/>
              </w:rPr>
            </w:pPr>
          </w:p>
          <w:p>
            <w:pPr>
              <w:pStyle w:val="17"/>
              <w:spacing w:before="11"/>
              <w:rPr>
                <w:b/>
                <w:sz w:val="23"/>
              </w:rPr>
            </w:pPr>
          </w:p>
          <w:p>
            <w:pPr>
              <w:pStyle w:val="17"/>
              <w:ind w:left="77" w:right="81"/>
              <w:jc w:val="center"/>
              <w:rPr>
                <w:b/>
                <w:sz w:val="13"/>
              </w:rPr>
            </w:pPr>
            <w:r>
              <w:rPr>
                <w:b/>
                <w:w w:val="105"/>
                <w:sz w:val="13"/>
              </w:rPr>
              <w:t>敬酒服务流程篇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6" w:hRule="atLeast"/>
        </w:trPr>
        <w:tc>
          <w:tcPr>
            <w:tcW w:w="418" w:type="dxa"/>
          </w:tcPr>
          <w:p>
            <w:pPr>
              <w:pStyle w:val="17"/>
              <w:rPr>
                <w:b/>
                <w:sz w:val="18"/>
              </w:rPr>
            </w:pPr>
          </w:p>
          <w:p>
            <w:pPr>
              <w:pStyle w:val="17"/>
              <w:spacing w:before="7"/>
              <w:rPr>
                <w:b/>
                <w:sz w:val="18"/>
              </w:rPr>
            </w:pPr>
          </w:p>
          <w:p>
            <w:pPr>
              <w:pStyle w:val="17"/>
              <w:ind w:left="7"/>
              <w:jc w:val="center"/>
              <w:rPr>
                <w:b/>
                <w:sz w:val="13"/>
              </w:rPr>
            </w:pPr>
            <w:r>
              <w:rPr>
                <w:b/>
                <w:w w:val="104"/>
                <w:sz w:val="13"/>
              </w:rPr>
              <w:t>四</w:t>
            </w:r>
          </w:p>
        </w:tc>
        <w:tc>
          <w:tcPr>
            <w:tcW w:w="1141" w:type="dxa"/>
          </w:tcPr>
          <w:p>
            <w:pPr>
              <w:pStyle w:val="17"/>
              <w:rPr>
                <w:b/>
                <w:sz w:val="18"/>
              </w:rPr>
            </w:pPr>
          </w:p>
          <w:p>
            <w:pPr>
              <w:pStyle w:val="17"/>
              <w:spacing w:before="7"/>
              <w:rPr>
                <w:b/>
                <w:sz w:val="18"/>
              </w:rPr>
            </w:pPr>
          </w:p>
          <w:p>
            <w:pPr>
              <w:pStyle w:val="17"/>
              <w:ind w:left="207" w:right="193"/>
              <w:jc w:val="center"/>
              <w:rPr>
                <w:b/>
                <w:sz w:val="13"/>
              </w:rPr>
            </w:pPr>
            <w:r>
              <w:rPr>
                <w:b/>
                <w:w w:val="105"/>
                <w:sz w:val="13"/>
              </w:rPr>
              <w:t>准备物品</w:t>
            </w:r>
          </w:p>
        </w:tc>
        <w:tc>
          <w:tcPr>
            <w:tcW w:w="1503" w:type="dxa"/>
          </w:tcPr>
          <w:p>
            <w:pPr>
              <w:pStyle w:val="17"/>
              <w:spacing w:before="5"/>
              <w:rPr>
                <w:b/>
                <w:sz w:val="9"/>
              </w:rPr>
            </w:pPr>
          </w:p>
          <w:p>
            <w:pPr>
              <w:pStyle w:val="17"/>
              <w:spacing w:line="208" w:lineRule="auto"/>
              <w:ind w:left="339" w:right="332" w:firstLine="136"/>
              <w:rPr>
                <w:b/>
                <w:sz w:val="13"/>
              </w:rPr>
            </w:pPr>
            <w:r>
              <w:rPr>
                <w:b/>
                <w:w w:val="105"/>
                <w:sz w:val="13"/>
              </w:rPr>
              <w:t>准 备 果 盘 准备节日美食</w:t>
            </w:r>
          </w:p>
          <w:p>
            <w:pPr>
              <w:pStyle w:val="17"/>
              <w:spacing w:before="1" w:line="208" w:lineRule="auto"/>
              <w:ind w:left="476" w:right="468"/>
              <w:jc w:val="both"/>
              <w:rPr>
                <w:b/>
                <w:sz w:val="13"/>
              </w:rPr>
            </w:pPr>
            <w:r>
              <w:rPr>
                <w:b/>
                <w:w w:val="105"/>
                <w:sz w:val="13"/>
              </w:rPr>
              <w:t>准备鲜花准备蛋糕准备其他准备酒水</w:t>
            </w:r>
          </w:p>
        </w:tc>
        <w:tc>
          <w:tcPr>
            <w:tcW w:w="2587" w:type="dxa"/>
          </w:tcPr>
          <w:p>
            <w:pPr>
              <w:pStyle w:val="17"/>
              <w:spacing w:before="13"/>
              <w:rPr>
                <w:b/>
                <w:sz w:val="13"/>
              </w:rPr>
            </w:pPr>
          </w:p>
          <w:p>
            <w:pPr>
              <w:pStyle w:val="17"/>
              <w:spacing w:line="224" w:lineRule="exact"/>
              <w:ind w:left="25"/>
              <w:rPr>
                <w:b/>
                <w:sz w:val="13"/>
              </w:rPr>
            </w:pPr>
            <w:r>
              <w:rPr>
                <w:b/>
                <w:sz w:val="13"/>
              </w:rPr>
              <w:t>工具：</w:t>
            </w:r>
          </w:p>
          <w:p>
            <w:pPr>
              <w:pStyle w:val="17"/>
              <w:spacing w:before="7" w:line="208" w:lineRule="auto"/>
              <w:ind w:left="25" w:right="775"/>
              <w:rPr>
                <w:b/>
                <w:sz w:val="13"/>
              </w:rPr>
            </w:pPr>
            <w:r>
              <w:rPr>
                <w:b/>
                <w:spacing w:val="-2"/>
                <w:w w:val="105"/>
                <w:sz w:val="13"/>
              </w:rPr>
              <w:t>推车、蜡烛、生日帽、小音箱</w:t>
            </w:r>
            <w:r>
              <w:rPr>
                <w:b/>
                <w:w w:val="105"/>
                <w:sz w:val="13"/>
              </w:rPr>
              <w:t>物料：</w:t>
            </w:r>
          </w:p>
          <w:p>
            <w:pPr>
              <w:pStyle w:val="17"/>
              <w:spacing w:before="1" w:line="208" w:lineRule="auto"/>
              <w:ind w:left="25" w:right="93"/>
              <w:rPr>
                <w:b/>
                <w:sz w:val="13"/>
              </w:rPr>
            </w:pPr>
            <w:r>
              <w:rPr>
                <w:b/>
                <w:w w:val="105"/>
                <w:sz w:val="13"/>
              </w:rPr>
              <w:t>果盘、生日面、节日美食、鲜花、蛋糕、其他</w:t>
            </w:r>
          </w:p>
        </w:tc>
        <w:tc>
          <w:tcPr>
            <w:tcW w:w="2587" w:type="dxa"/>
          </w:tcPr>
          <w:p>
            <w:pPr>
              <w:pStyle w:val="17"/>
              <w:spacing w:before="17"/>
              <w:rPr>
                <w:b/>
                <w:sz w:val="14"/>
              </w:rPr>
            </w:pPr>
          </w:p>
          <w:p>
            <w:pPr>
              <w:pStyle w:val="17"/>
              <w:spacing w:line="208" w:lineRule="auto"/>
              <w:ind w:left="25" w:right="230"/>
              <w:rPr>
                <w:b/>
                <w:sz w:val="13"/>
              </w:rPr>
            </w:pPr>
            <w:r>
              <w:rPr>
                <w:b/>
                <w:w w:val="105"/>
                <w:sz w:val="13"/>
              </w:rPr>
              <w:t>注：小朋友过生日不敬酒，只送果盘即可；成年人送生日面</w:t>
            </w:r>
          </w:p>
          <w:p>
            <w:pPr>
              <w:pStyle w:val="17"/>
              <w:spacing w:before="1" w:line="208" w:lineRule="auto"/>
              <w:ind w:left="25" w:right="93"/>
              <w:rPr>
                <w:b/>
                <w:sz w:val="13"/>
              </w:rPr>
            </w:pPr>
            <w:r>
              <w:rPr>
                <w:b/>
                <w:w w:val="105"/>
                <w:sz w:val="13"/>
              </w:rPr>
              <w:t>准备时机：所有物品按照时机情况提前准备好，方便敬酒时奉送</w:t>
            </w:r>
          </w:p>
          <w:p>
            <w:pPr>
              <w:pStyle w:val="17"/>
              <w:spacing w:line="218" w:lineRule="exact"/>
              <w:ind w:left="25"/>
              <w:rPr>
                <w:b/>
                <w:sz w:val="13"/>
              </w:rPr>
            </w:pPr>
            <w:r>
              <w:rPr>
                <w:b/>
                <w:w w:val="105"/>
                <w:sz w:val="13"/>
              </w:rPr>
              <w:t>每人一杯啤酒</w:t>
            </w:r>
          </w:p>
        </w:tc>
        <w:tc>
          <w:tcPr>
            <w:tcW w:w="1503" w:type="dxa"/>
          </w:tcPr>
          <w:p>
            <w:pPr>
              <w:pStyle w:val="17"/>
              <w:rPr>
                <w:b/>
                <w:sz w:val="18"/>
              </w:rPr>
            </w:pPr>
          </w:p>
          <w:p>
            <w:pPr>
              <w:pStyle w:val="17"/>
              <w:spacing w:before="7"/>
              <w:rPr>
                <w:b/>
                <w:sz w:val="18"/>
              </w:rPr>
            </w:pPr>
          </w:p>
          <w:p>
            <w:pPr>
              <w:pStyle w:val="17"/>
              <w:ind w:left="77" w:right="81"/>
              <w:jc w:val="center"/>
              <w:rPr>
                <w:b/>
                <w:sz w:val="13"/>
              </w:rPr>
            </w:pPr>
            <w:r>
              <w:rPr>
                <w:b/>
                <w:w w:val="105"/>
                <w:sz w:val="13"/>
              </w:rPr>
              <w:t>敬酒服务流程篇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4" w:hRule="atLeast"/>
        </w:trPr>
        <w:tc>
          <w:tcPr>
            <w:tcW w:w="418" w:type="dxa"/>
          </w:tcPr>
          <w:p>
            <w:pPr>
              <w:pStyle w:val="17"/>
              <w:spacing w:before="9"/>
              <w:rPr>
                <w:b/>
                <w:sz w:val="25"/>
              </w:rPr>
            </w:pPr>
          </w:p>
          <w:p>
            <w:pPr>
              <w:pStyle w:val="17"/>
              <w:ind w:left="7"/>
              <w:jc w:val="center"/>
              <w:rPr>
                <w:b/>
                <w:sz w:val="13"/>
              </w:rPr>
            </w:pPr>
            <w:r>
              <w:rPr>
                <w:b/>
                <w:w w:val="104"/>
                <w:sz w:val="13"/>
              </w:rPr>
              <w:t>五</w:t>
            </w:r>
          </w:p>
        </w:tc>
        <w:tc>
          <w:tcPr>
            <w:tcW w:w="1141" w:type="dxa"/>
          </w:tcPr>
          <w:p>
            <w:pPr>
              <w:pStyle w:val="17"/>
              <w:spacing w:before="9"/>
              <w:rPr>
                <w:b/>
                <w:sz w:val="25"/>
              </w:rPr>
            </w:pPr>
          </w:p>
          <w:p>
            <w:pPr>
              <w:pStyle w:val="17"/>
              <w:ind w:left="207" w:right="193"/>
              <w:jc w:val="center"/>
              <w:rPr>
                <w:b/>
                <w:sz w:val="13"/>
              </w:rPr>
            </w:pPr>
            <w:r>
              <w:rPr>
                <w:b/>
                <w:w w:val="105"/>
                <w:sz w:val="13"/>
              </w:rPr>
              <w:t>敬酒人员</w:t>
            </w:r>
          </w:p>
        </w:tc>
        <w:tc>
          <w:tcPr>
            <w:tcW w:w="1503" w:type="dxa"/>
          </w:tcPr>
          <w:p>
            <w:pPr>
              <w:pStyle w:val="17"/>
              <w:rPr>
                <w:b/>
                <w:sz w:val="21"/>
              </w:rPr>
            </w:pPr>
          </w:p>
          <w:p>
            <w:pPr>
              <w:pStyle w:val="17"/>
              <w:spacing w:line="208" w:lineRule="auto"/>
              <w:ind w:left="476" w:right="468" w:firstLine="72"/>
              <w:rPr>
                <w:b/>
                <w:sz w:val="13"/>
              </w:rPr>
            </w:pPr>
            <w:r>
              <w:rPr>
                <w:b/>
                <w:w w:val="105"/>
                <w:sz w:val="13"/>
              </w:rPr>
              <w:t>组织者参与人员</w:t>
            </w:r>
          </w:p>
        </w:tc>
        <w:tc>
          <w:tcPr>
            <w:tcW w:w="2587" w:type="dxa"/>
          </w:tcPr>
          <w:p>
            <w:pPr>
              <w:pStyle w:val="17"/>
              <w:spacing w:before="74" w:line="208" w:lineRule="auto"/>
              <w:ind w:left="25" w:right="1866"/>
              <w:rPr>
                <w:b/>
                <w:sz w:val="13"/>
              </w:rPr>
            </w:pPr>
            <w:r>
              <w:rPr>
                <w:b/>
                <w:spacing w:val="-4"/>
                <w:w w:val="105"/>
                <w:sz w:val="13"/>
              </w:rPr>
              <w:t xml:space="preserve">参加人员： </w:t>
            </w:r>
            <w:r>
              <w:rPr>
                <w:b/>
                <w:w w:val="105"/>
                <w:sz w:val="13"/>
              </w:rPr>
              <w:t>店长</w:t>
            </w:r>
          </w:p>
          <w:p>
            <w:pPr>
              <w:pStyle w:val="17"/>
              <w:spacing w:before="1" w:line="208" w:lineRule="auto"/>
              <w:ind w:left="25" w:right="2003"/>
              <w:rPr>
                <w:b/>
                <w:sz w:val="13"/>
              </w:rPr>
            </w:pPr>
            <w:r>
              <w:rPr>
                <w:b/>
                <w:spacing w:val="-5"/>
                <w:w w:val="105"/>
                <w:sz w:val="13"/>
              </w:rPr>
              <w:t>客户经理</w:t>
            </w:r>
            <w:r>
              <w:rPr>
                <w:b/>
                <w:w w:val="105"/>
                <w:sz w:val="13"/>
              </w:rPr>
              <w:t>管 理 层 员工</w:t>
            </w:r>
          </w:p>
        </w:tc>
        <w:tc>
          <w:tcPr>
            <w:tcW w:w="2587" w:type="dxa"/>
          </w:tcPr>
          <w:p>
            <w:pPr>
              <w:pStyle w:val="17"/>
              <w:spacing w:before="12"/>
              <w:rPr>
                <w:b/>
                <w:sz w:val="9"/>
              </w:rPr>
            </w:pPr>
          </w:p>
          <w:p>
            <w:pPr>
              <w:pStyle w:val="17"/>
              <w:spacing w:before="1" w:line="208" w:lineRule="auto"/>
              <w:ind w:left="25" w:right="41"/>
              <w:jc w:val="both"/>
              <w:rPr>
                <w:b/>
                <w:sz w:val="13"/>
              </w:rPr>
            </w:pPr>
            <w:r>
              <w:rPr>
                <w:b/>
                <w:w w:val="105"/>
                <w:sz w:val="13"/>
              </w:rPr>
              <w:t>顾客</w:t>
            </w:r>
            <w:r>
              <w:rPr>
                <w:b/>
                <w:spacing w:val="-4"/>
                <w:w w:val="105"/>
                <w:sz w:val="13"/>
              </w:rPr>
              <w:t>4</w:t>
            </w:r>
            <w:r>
              <w:rPr>
                <w:b/>
                <w:w w:val="105"/>
                <w:sz w:val="13"/>
              </w:rPr>
              <w:t>人以下的可以由</w:t>
            </w:r>
            <w:r>
              <w:rPr>
                <w:b/>
                <w:spacing w:val="-4"/>
                <w:w w:val="105"/>
                <w:sz w:val="13"/>
              </w:rPr>
              <w:t>2</w:t>
            </w:r>
            <w:r>
              <w:rPr>
                <w:b/>
                <w:w w:val="105"/>
                <w:sz w:val="13"/>
              </w:rPr>
              <w:t>人以上敬酒；顾客</w:t>
            </w:r>
            <w:r>
              <w:rPr>
                <w:b/>
                <w:spacing w:val="-4"/>
                <w:w w:val="105"/>
                <w:sz w:val="13"/>
              </w:rPr>
              <w:t>5</w:t>
            </w:r>
            <w:r>
              <w:rPr>
                <w:b/>
                <w:w w:val="105"/>
                <w:sz w:val="13"/>
              </w:rPr>
              <w:t>人</w:t>
            </w:r>
            <w:r>
              <w:rPr>
                <w:b/>
                <w:spacing w:val="-4"/>
                <w:w w:val="105"/>
                <w:sz w:val="13"/>
              </w:rPr>
              <w:t>-8</w:t>
            </w:r>
            <w:r>
              <w:rPr>
                <w:b/>
                <w:w w:val="105"/>
                <w:sz w:val="13"/>
              </w:rPr>
              <w:t>人的由</w:t>
            </w:r>
            <w:r>
              <w:rPr>
                <w:b/>
                <w:spacing w:val="-4"/>
                <w:w w:val="105"/>
                <w:sz w:val="13"/>
              </w:rPr>
              <w:t>3</w:t>
            </w:r>
            <w:r>
              <w:rPr>
                <w:b/>
                <w:w w:val="105"/>
                <w:sz w:val="13"/>
              </w:rPr>
              <w:t>人以上敬酒；顾客</w:t>
            </w:r>
            <w:r>
              <w:rPr>
                <w:b/>
                <w:spacing w:val="-4"/>
                <w:w w:val="105"/>
                <w:sz w:val="13"/>
              </w:rPr>
              <w:t>9</w:t>
            </w:r>
            <w:r>
              <w:rPr>
                <w:b/>
                <w:w w:val="105"/>
                <w:sz w:val="13"/>
              </w:rPr>
              <w:t>人</w:t>
            </w:r>
            <w:r>
              <w:rPr>
                <w:b/>
                <w:spacing w:val="-4"/>
                <w:w w:val="105"/>
                <w:sz w:val="13"/>
              </w:rPr>
              <w:t>-16</w:t>
            </w:r>
            <w:r>
              <w:rPr>
                <w:b/>
                <w:spacing w:val="-12"/>
                <w:w w:val="105"/>
                <w:sz w:val="13"/>
              </w:rPr>
              <w:t>人</w:t>
            </w:r>
            <w:r>
              <w:rPr>
                <w:b/>
                <w:w w:val="105"/>
                <w:sz w:val="13"/>
              </w:rPr>
              <w:t>的由</w:t>
            </w:r>
            <w:r>
              <w:rPr>
                <w:b/>
                <w:spacing w:val="-4"/>
                <w:w w:val="105"/>
                <w:sz w:val="13"/>
              </w:rPr>
              <w:t>5</w:t>
            </w:r>
            <w:r>
              <w:rPr>
                <w:b/>
                <w:w w:val="105"/>
                <w:sz w:val="13"/>
              </w:rPr>
              <w:t>人以上敬酒；顾客在</w:t>
            </w:r>
            <w:r>
              <w:rPr>
                <w:b/>
                <w:spacing w:val="-4"/>
                <w:w w:val="105"/>
                <w:sz w:val="13"/>
              </w:rPr>
              <w:t>20</w:t>
            </w:r>
            <w:r>
              <w:rPr>
                <w:b/>
                <w:w w:val="105"/>
                <w:sz w:val="13"/>
              </w:rPr>
              <w:t>人以上的由</w:t>
            </w:r>
            <w:r>
              <w:rPr>
                <w:b/>
                <w:spacing w:val="-17"/>
                <w:w w:val="105"/>
                <w:sz w:val="13"/>
              </w:rPr>
              <w:t xml:space="preserve">6 </w:t>
            </w:r>
            <w:r>
              <w:rPr>
                <w:b/>
                <w:w w:val="105"/>
                <w:sz w:val="13"/>
              </w:rPr>
              <w:t>人以上敬酒；或按实际情况组织</w:t>
            </w:r>
          </w:p>
        </w:tc>
        <w:tc>
          <w:tcPr>
            <w:tcW w:w="1503" w:type="dxa"/>
          </w:tcPr>
          <w:p>
            <w:pPr>
              <w:pStyle w:val="17"/>
              <w:spacing w:before="9"/>
              <w:rPr>
                <w:b/>
                <w:sz w:val="25"/>
              </w:rPr>
            </w:pPr>
          </w:p>
          <w:p>
            <w:pPr>
              <w:pStyle w:val="17"/>
              <w:ind w:left="77" w:right="81"/>
              <w:jc w:val="center"/>
              <w:rPr>
                <w:b/>
                <w:sz w:val="13"/>
              </w:rPr>
            </w:pPr>
            <w:r>
              <w:rPr>
                <w:b/>
                <w:w w:val="105"/>
                <w:sz w:val="13"/>
              </w:rPr>
              <w:t>敬酒服务流程篇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418" w:type="dxa"/>
          </w:tcPr>
          <w:p>
            <w:pPr>
              <w:pStyle w:val="17"/>
              <w:spacing w:before="15"/>
              <w:rPr>
                <w:b/>
                <w:sz w:val="19"/>
              </w:rPr>
            </w:pPr>
          </w:p>
          <w:p>
            <w:pPr>
              <w:pStyle w:val="17"/>
              <w:ind w:left="7"/>
              <w:jc w:val="center"/>
              <w:rPr>
                <w:b/>
                <w:sz w:val="13"/>
              </w:rPr>
            </w:pPr>
            <w:r>
              <w:rPr>
                <w:b/>
                <w:w w:val="104"/>
                <w:sz w:val="13"/>
              </w:rPr>
              <w:t>六</w:t>
            </w:r>
          </w:p>
        </w:tc>
        <w:tc>
          <w:tcPr>
            <w:tcW w:w="1141" w:type="dxa"/>
          </w:tcPr>
          <w:p>
            <w:pPr>
              <w:pStyle w:val="17"/>
              <w:spacing w:before="15"/>
              <w:rPr>
                <w:b/>
                <w:sz w:val="19"/>
              </w:rPr>
            </w:pPr>
          </w:p>
          <w:p>
            <w:pPr>
              <w:pStyle w:val="17"/>
              <w:ind w:left="207" w:right="201"/>
              <w:jc w:val="center"/>
              <w:rPr>
                <w:b/>
                <w:sz w:val="13"/>
              </w:rPr>
            </w:pPr>
            <w:r>
              <w:rPr>
                <w:b/>
                <w:w w:val="105"/>
                <w:sz w:val="13"/>
              </w:rPr>
              <w:t>准备敬酒词</w:t>
            </w:r>
          </w:p>
        </w:tc>
        <w:tc>
          <w:tcPr>
            <w:tcW w:w="1503" w:type="dxa"/>
          </w:tcPr>
          <w:p>
            <w:pPr>
              <w:pStyle w:val="17"/>
              <w:spacing w:before="75" w:line="208" w:lineRule="auto"/>
              <w:ind w:left="540" w:right="541"/>
              <w:jc w:val="both"/>
              <w:rPr>
                <w:b/>
                <w:sz w:val="13"/>
              </w:rPr>
            </w:pPr>
            <w:r>
              <w:rPr>
                <w:b/>
                <w:w w:val="105"/>
                <w:sz w:val="13"/>
              </w:rPr>
              <w:t>开场白寒暄语敬酒词祝福语</w:t>
            </w:r>
          </w:p>
        </w:tc>
        <w:tc>
          <w:tcPr>
            <w:tcW w:w="2587" w:type="dxa"/>
          </w:tcPr>
          <w:p>
            <w:pPr>
              <w:pStyle w:val="17"/>
              <w:spacing w:before="15"/>
              <w:rPr>
                <w:b/>
                <w:sz w:val="19"/>
              </w:rPr>
            </w:pPr>
          </w:p>
          <w:p>
            <w:pPr>
              <w:pStyle w:val="17"/>
              <w:ind w:left="25"/>
              <w:rPr>
                <w:b/>
                <w:sz w:val="13"/>
              </w:rPr>
            </w:pPr>
            <w:r>
              <w:rPr>
                <w:b/>
                <w:w w:val="105"/>
                <w:sz w:val="13"/>
              </w:rPr>
              <w:t>工具：纸、笔</w:t>
            </w:r>
          </w:p>
        </w:tc>
        <w:tc>
          <w:tcPr>
            <w:tcW w:w="2587" w:type="dxa"/>
          </w:tcPr>
          <w:p>
            <w:pPr>
              <w:pStyle w:val="17"/>
              <w:spacing w:before="15"/>
              <w:rPr>
                <w:b/>
                <w:sz w:val="19"/>
              </w:rPr>
            </w:pPr>
          </w:p>
          <w:p>
            <w:pPr>
              <w:pStyle w:val="17"/>
              <w:ind w:left="25"/>
              <w:rPr>
                <w:b/>
                <w:sz w:val="13"/>
              </w:rPr>
            </w:pPr>
            <w:r>
              <w:rPr>
                <w:b/>
                <w:w w:val="105"/>
                <w:sz w:val="13"/>
              </w:rPr>
              <w:t>语言简洁，符合场景，紧扣主题</w:t>
            </w:r>
          </w:p>
        </w:tc>
        <w:tc>
          <w:tcPr>
            <w:tcW w:w="1503" w:type="dxa"/>
          </w:tcPr>
          <w:p>
            <w:pPr>
              <w:pStyle w:val="17"/>
              <w:spacing w:before="15"/>
              <w:rPr>
                <w:b/>
                <w:sz w:val="19"/>
              </w:rPr>
            </w:pPr>
          </w:p>
          <w:p>
            <w:pPr>
              <w:pStyle w:val="17"/>
              <w:ind w:left="78" w:right="81"/>
              <w:jc w:val="center"/>
              <w:rPr>
                <w:b/>
                <w:sz w:val="13"/>
              </w:rPr>
            </w:pPr>
            <w:r>
              <w:rPr>
                <w:b/>
                <w:w w:val="105"/>
                <w:sz w:val="13"/>
              </w:rPr>
              <w:t>敬酒词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5" w:hRule="atLeast"/>
        </w:trPr>
        <w:tc>
          <w:tcPr>
            <w:tcW w:w="418" w:type="dxa"/>
          </w:tcPr>
          <w:p>
            <w:pPr>
              <w:pStyle w:val="17"/>
              <w:rPr>
                <w:b/>
                <w:sz w:val="18"/>
              </w:rPr>
            </w:pPr>
          </w:p>
          <w:p>
            <w:pPr>
              <w:pStyle w:val="17"/>
              <w:spacing w:before="13"/>
              <w:rPr>
                <w:b/>
                <w:sz w:val="12"/>
              </w:rPr>
            </w:pPr>
          </w:p>
          <w:p>
            <w:pPr>
              <w:pStyle w:val="17"/>
              <w:ind w:left="7"/>
              <w:jc w:val="center"/>
              <w:rPr>
                <w:b/>
                <w:sz w:val="13"/>
              </w:rPr>
            </w:pPr>
            <w:r>
              <w:rPr>
                <w:b/>
                <w:w w:val="104"/>
                <w:sz w:val="13"/>
              </w:rPr>
              <w:t>七</w:t>
            </w:r>
          </w:p>
        </w:tc>
        <w:tc>
          <w:tcPr>
            <w:tcW w:w="1141" w:type="dxa"/>
          </w:tcPr>
          <w:p>
            <w:pPr>
              <w:pStyle w:val="17"/>
              <w:rPr>
                <w:b/>
                <w:sz w:val="18"/>
              </w:rPr>
            </w:pPr>
          </w:p>
          <w:p>
            <w:pPr>
              <w:pStyle w:val="17"/>
              <w:spacing w:before="13"/>
              <w:rPr>
                <w:b/>
                <w:sz w:val="12"/>
              </w:rPr>
            </w:pPr>
          </w:p>
          <w:p>
            <w:pPr>
              <w:pStyle w:val="17"/>
              <w:ind w:left="207" w:right="193"/>
              <w:jc w:val="center"/>
              <w:rPr>
                <w:b/>
                <w:sz w:val="13"/>
              </w:rPr>
            </w:pPr>
            <w:r>
              <w:rPr>
                <w:b/>
                <w:w w:val="105"/>
                <w:sz w:val="13"/>
              </w:rPr>
              <w:t>选好时机</w:t>
            </w:r>
          </w:p>
        </w:tc>
        <w:tc>
          <w:tcPr>
            <w:tcW w:w="1503" w:type="dxa"/>
          </w:tcPr>
          <w:p>
            <w:pPr>
              <w:pStyle w:val="17"/>
              <w:spacing w:before="5"/>
              <w:rPr>
                <w:b/>
                <w:sz w:val="26"/>
              </w:rPr>
            </w:pPr>
          </w:p>
          <w:p>
            <w:pPr>
              <w:pStyle w:val="17"/>
              <w:spacing w:line="208" w:lineRule="auto"/>
              <w:ind w:left="476" w:right="332" w:hanging="137"/>
              <w:rPr>
                <w:b/>
                <w:sz w:val="13"/>
              </w:rPr>
            </w:pPr>
            <w:r>
              <w:rPr>
                <w:b/>
                <w:w w:val="105"/>
                <w:sz w:val="13"/>
              </w:rPr>
              <w:t>确定就餐情况选好时机</w:t>
            </w:r>
          </w:p>
        </w:tc>
        <w:tc>
          <w:tcPr>
            <w:tcW w:w="2587" w:type="dxa"/>
          </w:tcPr>
          <w:p>
            <w:pPr>
              <w:pStyle w:val="17"/>
              <w:rPr>
                <w:b/>
                <w:sz w:val="18"/>
              </w:rPr>
            </w:pPr>
          </w:p>
          <w:p>
            <w:pPr>
              <w:pStyle w:val="17"/>
              <w:spacing w:before="13"/>
              <w:rPr>
                <w:b/>
                <w:sz w:val="12"/>
              </w:rPr>
            </w:pPr>
          </w:p>
          <w:p>
            <w:pPr>
              <w:pStyle w:val="17"/>
              <w:jc w:val="center"/>
              <w:rPr>
                <w:b/>
                <w:sz w:val="13"/>
              </w:rPr>
            </w:pPr>
            <w:r>
              <w:rPr>
                <w:b/>
                <w:w w:val="104"/>
                <w:sz w:val="13"/>
              </w:rPr>
              <w:t>/</w:t>
            </w:r>
          </w:p>
        </w:tc>
        <w:tc>
          <w:tcPr>
            <w:tcW w:w="2587" w:type="dxa"/>
          </w:tcPr>
          <w:p>
            <w:pPr>
              <w:pStyle w:val="17"/>
              <w:spacing w:line="172" w:lineRule="exact"/>
              <w:ind w:left="25"/>
              <w:rPr>
                <w:b/>
                <w:sz w:val="13"/>
              </w:rPr>
            </w:pPr>
            <w:r>
              <w:rPr>
                <w:b/>
                <w:sz w:val="13"/>
              </w:rPr>
              <w:t>不要在顾客刚落座时敬酒；不要在顾客有</w:t>
            </w:r>
          </w:p>
          <w:p>
            <w:pPr>
              <w:pStyle w:val="17"/>
              <w:spacing w:before="7" w:line="208" w:lineRule="auto"/>
              <w:ind w:left="25" w:right="53"/>
              <w:jc w:val="both"/>
              <w:rPr>
                <w:b/>
                <w:sz w:val="13"/>
              </w:rPr>
            </w:pPr>
            <w:r>
              <w:rPr>
                <w:b/>
                <w:w w:val="105"/>
                <w:sz w:val="13"/>
              </w:rPr>
              <w:t>人提酒的时候进行；不要在就餐氛围很压抑或严肃的情况敬酒；不要在就餐氛围过分吵闹时敬酒；不要在顾客都喝很高的情</w:t>
            </w:r>
            <w:r>
              <w:rPr>
                <w:b/>
                <w:spacing w:val="-2"/>
                <w:w w:val="105"/>
                <w:sz w:val="13"/>
              </w:rPr>
              <w:t>况下敬酒； 不要在顾客杯中无酒且瓶中也</w:t>
            </w:r>
            <w:r>
              <w:rPr>
                <w:b/>
                <w:sz w:val="13"/>
              </w:rPr>
              <w:t>无酒情况下敬酒；不要在顾客要离开时敬</w:t>
            </w:r>
          </w:p>
          <w:p>
            <w:pPr>
              <w:pStyle w:val="17"/>
              <w:spacing w:line="154" w:lineRule="exact"/>
              <w:ind w:left="25"/>
              <w:rPr>
                <w:b/>
                <w:sz w:val="13"/>
              </w:rPr>
            </w:pPr>
            <w:r>
              <w:rPr>
                <w:b/>
                <w:w w:val="105"/>
                <w:sz w:val="13"/>
              </w:rPr>
              <w:t>酒；</w:t>
            </w:r>
          </w:p>
        </w:tc>
        <w:tc>
          <w:tcPr>
            <w:tcW w:w="1503" w:type="dxa"/>
          </w:tcPr>
          <w:p>
            <w:pPr>
              <w:pStyle w:val="17"/>
              <w:rPr>
                <w:b/>
                <w:sz w:val="14"/>
              </w:rPr>
            </w:pPr>
          </w:p>
          <w:p>
            <w:pPr>
              <w:pStyle w:val="17"/>
              <w:spacing w:before="14"/>
              <w:rPr>
                <w:b/>
                <w:sz w:val="19"/>
              </w:rPr>
            </w:pPr>
          </w:p>
          <w:p>
            <w:pPr>
              <w:pStyle w:val="17"/>
              <w:jc w:val="center"/>
              <w:rPr>
                <w:rFonts w:ascii="Calibri"/>
                <w:b/>
                <w:i/>
                <w:sz w:val="13"/>
              </w:rPr>
            </w:pPr>
            <w:r>
              <w:rPr>
                <w:rFonts w:ascii="Calibri"/>
                <w:b/>
                <w:i/>
                <w:w w:val="103"/>
                <w:sz w:val="13"/>
              </w:rPr>
              <w:t>/</w:t>
            </w:r>
          </w:p>
        </w:tc>
      </w:tr>
    </w:tbl>
    <w:p>
      <w:pPr>
        <w:spacing w:after="0"/>
        <w:jc w:val="center"/>
        <w:rPr>
          <w:rFonts w:ascii="Calibri"/>
          <w:sz w:val="13"/>
        </w:rPr>
        <w:sectPr>
          <w:headerReference r:id="rId151" w:type="default"/>
          <w:footerReference r:id="rId152" w:type="default"/>
          <w:pgSz w:w="10380" w:h="13900"/>
          <w:pgMar w:top="1260" w:right="0" w:bottom="440" w:left="0" w:header="0" w:footer="242" w:gutter="0"/>
          <w:pgNumType w:start="102"/>
        </w:sectPr>
      </w:pPr>
    </w:p>
    <w:p>
      <w:pPr>
        <w:pStyle w:val="8"/>
        <w:spacing w:before="14"/>
        <w:rPr>
          <w:b/>
          <w:sz w:val="29"/>
        </w:rPr>
      </w:pPr>
    </w:p>
    <w:p>
      <w:pPr>
        <w:pStyle w:val="8"/>
        <w:tabs>
          <w:tab w:val="left" w:pos="6273"/>
        </w:tabs>
        <w:ind w:left="873"/>
      </w:pPr>
      <w:r>
        <w:drawing>
          <wp:inline distT="0" distB="0" distL="0" distR="0">
            <wp:extent cx="2041525" cy="1531620"/>
            <wp:effectExtent l="0" t="0" r="0" b="0"/>
            <wp:docPr id="655" name="image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image359.jpeg"/>
                    <pic:cNvPicPr>
                      <a:picLocks noChangeAspect="1"/>
                    </pic:cNvPicPr>
                  </pic:nvPicPr>
                  <pic:blipFill>
                    <a:blip r:embed="rId505"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657" name="image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image359.jpeg"/>
                    <pic:cNvPicPr>
                      <a:picLocks noChangeAspect="1"/>
                    </pic:cNvPicPr>
                  </pic:nvPicPr>
                  <pic:blipFill>
                    <a:blip r:embed="rId505" cstate="print"/>
                    <a:stretch>
                      <a:fillRect/>
                    </a:stretch>
                  </pic:blipFill>
                  <pic:spPr>
                    <a:xfrm>
                      <a:off x="0" y="0"/>
                      <a:ext cx="2043679" cy="1531620"/>
                    </a:xfrm>
                    <a:prstGeom prst="rect">
                      <a:avLst/>
                    </a:prstGeom>
                  </pic:spPr>
                </pic:pic>
              </a:graphicData>
            </a:graphic>
          </wp:inline>
        </w:drawing>
      </w:r>
    </w:p>
    <w:p>
      <w:pPr>
        <w:spacing w:after="0"/>
        <w:sectPr>
          <w:headerReference r:id="rId153" w:type="default"/>
          <w:pgSz w:w="10380" w:h="13900"/>
          <w:pgMar w:top="840" w:right="0" w:bottom="440" w:left="0" w:header="477" w:footer="242" w:gutter="0"/>
        </w:sectPr>
      </w:pPr>
    </w:p>
    <w:p>
      <w:pPr>
        <w:pStyle w:val="5"/>
        <w:numPr>
          <w:ilvl w:val="1"/>
          <w:numId w:val="49"/>
        </w:numPr>
        <w:tabs>
          <w:tab w:val="left" w:pos="1550"/>
        </w:tabs>
        <w:spacing w:before="0" w:after="0" w:line="551" w:lineRule="exact"/>
        <w:ind w:left="1549" w:right="0" w:hanging="404"/>
        <w:jc w:val="left"/>
      </w:pPr>
      <w:r>
        <w:rPr>
          <w:color w:val="585858"/>
        </w:rPr>
        <w:t>确认敬酒</w:t>
      </w:r>
    </w:p>
    <w:p>
      <w:pPr>
        <w:pStyle w:val="8"/>
        <w:spacing w:before="30" w:line="156" w:lineRule="auto"/>
        <w:ind w:left="1549" w:right="16"/>
      </w:pPr>
      <w:r>
        <w:rPr>
          <w:color w:val="7E7E7E"/>
        </w:rPr>
        <w:t>确认顾客信息后与最熟悉的顾客沟通好，是否需要敬酒</w:t>
      </w:r>
    </w:p>
    <w:p>
      <w:pPr>
        <w:pStyle w:val="5"/>
        <w:numPr>
          <w:ilvl w:val="1"/>
          <w:numId w:val="49"/>
        </w:numPr>
        <w:tabs>
          <w:tab w:val="left" w:pos="1550"/>
        </w:tabs>
        <w:spacing w:before="0" w:after="0" w:line="556" w:lineRule="exact"/>
        <w:ind w:left="1549" w:right="0" w:hanging="404"/>
        <w:jc w:val="left"/>
      </w:pPr>
      <w:r>
        <w:rPr>
          <w:color w:val="585858"/>
        </w:rPr>
        <w:br w:type="column"/>
      </w:r>
      <w:r>
        <w:rPr>
          <w:color w:val="585858"/>
        </w:rPr>
        <w:t>确认对象</w:t>
      </w:r>
    </w:p>
    <w:p>
      <w:pPr>
        <w:pStyle w:val="8"/>
        <w:spacing w:before="38" w:line="156" w:lineRule="auto"/>
        <w:ind w:left="1549" w:right="821"/>
      </w:pPr>
      <w:r>
        <w:rPr>
          <w:color w:val="7E7E7E"/>
        </w:rPr>
        <w:t xml:space="preserve">一、通常敬酒对象：领导； </w:t>
      </w:r>
      <w:r>
        <w:rPr>
          <w:color w:val="7E7E7E"/>
          <w:spacing w:val="-2"/>
        </w:rPr>
        <w:t>团建、大客户、表彰；祝寿、生日；求婚；二、客诉；三、</w:t>
      </w:r>
      <w:r>
        <w:rPr>
          <w:color w:val="7E7E7E"/>
        </w:rPr>
        <w:t>顾客要求</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tabs>
          <w:tab w:val="left" w:pos="6273"/>
        </w:tabs>
        <w:ind w:left="873"/>
      </w:pPr>
      <w:r>
        <w:drawing>
          <wp:inline distT="0" distB="0" distL="0" distR="0">
            <wp:extent cx="2045970" cy="1536065"/>
            <wp:effectExtent l="0" t="0" r="0" b="0"/>
            <wp:docPr id="659" name="image3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image360.jpeg"/>
                    <pic:cNvPicPr>
                      <a:picLocks noChangeAspect="1"/>
                    </pic:cNvPicPr>
                  </pic:nvPicPr>
                  <pic:blipFill>
                    <a:blip r:embed="rId506"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661" name="image3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image361.jpeg"/>
                    <pic:cNvPicPr>
                      <a:picLocks noChangeAspect="1"/>
                    </pic:cNvPicPr>
                  </pic:nvPicPr>
                  <pic:blipFill>
                    <a:blip r:embed="rId507"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49"/>
        </w:numPr>
        <w:tabs>
          <w:tab w:val="left" w:pos="1550"/>
        </w:tabs>
        <w:spacing w:before="0" w:after="0" w:line="556" w:lineRule="exact"/>
        <w:ind w:left="1549" w:right="0" w:hanging="404"/>
        <w:jc w:val="left"/>
      </w:pPr>
      <w:r>
        <w:rPr>
          <w:color w:val="585858"/>
        </w:rPr>
        <w:t>确定情况</w:t>
      </w:r>
    </w:p>
    <w:p>
      <w:pPr>
        <w:pStyle w:val="8"/>
        <w:spacing w:before="30" w:line="156" w:lineRule="auto"/>
        <w:ind w:left="1549" w:right="38"/>
      </w:pPr>
      <w:r>
        <w:rPr>
          <w:color w:val="7E7E7E"/>
        </w:rPr>
        <w:t>确定就餐人数、座位、主宾、买单顾客等</w:t>
      </w:r>
    </w:p>
    <w:p>
      <w:pPr>
        <w:pStyle w:val="5"/>
        <w:numPr>
          <w:ilvl w:val="1"/>
          <w:numId w:val="49"/>
        </w:numPr>
        <w:tabs>
          <w:tab w:val="left" w:pos="1550"/>
        </w:tabs>
        <w:spacing w:before="0" w:after="0" w:line="572" w:lineRule="exact"/>
        <w:ind w:left="1549" w:right="0" w:hanging="404"/>
        <w:jc w:val="left"/>
      </w:pPr>
      <w:r>
        <w:rPr>
          <w:color w:val="585858"/>
        </w:rPr>
        <w:br w:type="column"/>
      </w:r>
      <w:r>
        <w:rPr>
          <w:color w:val="585858"/>
        </w:rPr>
        <w:t>准备生日面</w:t>
      </w:r>
    </w:p>
    <w:p>
      <w:pPr>
        <w:pStyle w:val="8"/>
        <w:spacing w:before="46" w:line="156" w:lineRule="auto"/>
        <w:ind w:left="1549" w:right="821"/>
      </w:pPr>
      <w:r>
        <w:rPr>
          <w:color w:val="7E7E7E"/>
          <w:spacing w:val="-2"/>
        </w:rPr>
        <w:t xml:space="preserve">一般敬酒时或小朋友过生日， </w:t>
      </w:r>
      <w:r>
        <w:rPr>
          <w:color w:val="7E7E7E"/>
        </w:rPr>
        <w:t>准备果盘；单桌准备一个， 包房一桌准备2个，成年人</w:t>
      </w:r>
    </w:p>
    <w:p>
      <w:pPr>
        <w:pStyle w:val="8"/>
        <w:spacing w:line="277" w:lineRule="exact"/>
        <w:ind w:left="1549"/>
      </w:pPr>
      <w:r>
        <w:drawing>
          <wp:anchor distT="0" distB="0" distL="0" distR="0" simplePos="0" relativeHeight="239447040" behindDoc="1" locked="0" layoutInCell="1" allowOverlap="1">
            <wp:simplePos x="0" y="0"/>
            <wp:positionH relativeFrom="page">
              <wp:posOffset>3983355</wp:posOffset>
            </wp:positionH>
            <wp:positionV relativeFrom="paragraph">
              <wp:posOffset>154940</wp:posOffset>
            </wp:positionV>
            <wp:extent cx="2049780" cy="1537970"/>
            <wp:effectExtent l="0" t="0" r="0" b="0"/>
            <wp:wrapNone/>
            <wp:docPr id="663" name="image3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image362.jpeg"/>
                    <pic:cNvPicPr>
                      <a:picLocks noChangeAspect="1"/>
                    </pic:cNvPicPr>
                  </pic:nvPicPr>
                  <pic:blipFill>
                    <a:blip r:embed="rId508" cstate="print"/>
                    <a:stretch>
                      <a:fillRect/>
                    </a:stretch>
                  </pic:blipFill>
                  <pic:spPr>
                    <a:xfrm>
                      <a:off x="0" y="0"/>
                      <a:ext cx="2049780" cy="1537716"/>
                    </a:xfrm>
                    <a:prstGeom prst="rect">
                      <a:avLst/>
                    </a:prstGeom>
                  </pic:spPr>
                </pic:pic>
              </a:graphicData>
            </a:graphic>
          </wp:anchor>
        </w:drawing>
      </w:r>
      <w:r>
        <w:rPr>
          <w:color w:val="7E7E7E"/>
        </w:rPr>
        <w:t>过生日准备生日面和果盘</w:t>
      </w:r>
    </w:p>
    <w:p>
      <w:pPr>
        <w:spacing w:after="0" w:line="277" w:lineRule="exact"/>
        <w:sectPr>
          <w:type w:val="continuous"/>
          <w:pgSz w:w="10380" w:h="13900"/>
          <w:pgMar w:top="1300" w:right="0" w:bottom="280" w:left="0" w:header="720" w:footer="720" w:gutter="0"/>
          <w:cols w:equalWidth="0" w:num="2">
            <w:col w:w="4189" w:space="1214"/>
            <w:col w:w="4977"/>
          </w:cols>
        </w:sectPr>
      </w:pPr>
    </w:p>
    <w:p>
      <w:pPr>
        <w:pStyle w:val="8"/>
      </w:pPr>
    </w:p>
    <w:p>
      <w:pPr>
        <w:pStyle w:val="8"/>
      </w:pPr>
    </w:p>
    <w:p>
      <w:pPr>
        <w:pStyle w:val="8"/>
      </w:pPr>
    </w:p>
    <w:p>
      <w:pPr>
        <w:pStyle w:val="8"/>
      </w:pPr>
    </w:p>
    <w:p>
      <w:pPr>
        <w:pStyle w:val="8"/>
      </w:pPr>
    </w:p>
    <w:p>
      <w:pPr>
        <w:pStyle w:val="8"/>
        <w:spacing w:before="3"/>
        <w:rPr>
          <w:sz w:val="26"/>
        </w:rPr>
      </w:pPr>
    </w:p>
    <w:p>
      <w:pPr>
        <w:spacing w:after="0"/>
        <w:rPr>
          <w:sz w:val="26"/>
        </w:rPr>
        <w:sectPr>
          <w:type w:val="continuous"/>
          <w:pgSz w:w="10380" w:h="13900"/>
          <w:pgMar w:top="1300" w:right="0" w:bottom="280" w:left="0" w:header="720" w:footer="720" w:gutter="0"/>
        </w:sectPr>
      </w:pPr>
    </w:p>
    <w:p>
      <w:pPr>
        <w:pStyle w:val="5"/>
        <w:numPr>
          <w:ilvl w:val="1"/>
          <w:numId w:val="49"/>
        </w:numPr>
        <w:tabs>
          <w:tab w:val="left" w:pos="1550"/>
        </w:tabs>
        <w:spacing w:before="6" w:after="0" w:line="601" w:lineRule="exact"/>
        <w:ind w:left="1549" w:right="0" w:hanging="404"/>
        <w:jc w:val="left"/>
      </w:pPr>
      <w:r>
        <w:drawing>
          <wp:anchor distT="0" distB="0" distL="0" distR="0" simplePos="0" relativeHeight="239446016" behindDoc="1" locked="0" layoutInCell="1" allowOverlap="1">
            <wp:simplePos x="0" y="0"/>
            <wp:positionH relativeFrom="page">
              <wp:posOffset>554355</wp:posOffset>
            </wp:positionH>
            <wp:positionV relativeFrom="paragraph">
              <wp:posOffset>-1497330</wp:posOffset>
            </wp:positionV>
            <wp:extent cx="2048510" cy="1537970"/>
            <wp:effectExtent l="0" t="0" r="0" b="0"/>
            <wp:wrapNone/>
            <wp:docPr id="665" name="image3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image363.jpeg"/>
                    <pic:cNvPicPr>
                      <a:picLocks noChangeAspect="1"/>
                    </pic:cNvPicPr>
                  </pic:nvPicPr>
                  <pic:blipFill>
                    <a:blip r:embed="rId509" cstate="print"/>
                    <a:stretch>
                      <a:fillRect/>
                    </a:stretch>
                  </pic:blipFill>
                  <pic:spPr>
                    <a:xfrm>
                      <a:off x="0" y="0"/>
                      <a:ext cx="2048256" cy="1537716"/>
                    </a:xfrm>
                    <a:prstGeom prst="rect">
                      <a:avLst/>
                    </a:prstGeom>
                  </pic:spPr>
                </pic:pic>
              </a:graphicData>
            </a:graphic>
          </wp:anchor>
        </w:drawing>
      </w:r>
      <w:r>
        <w:rPr>
          <w:color w:val="585858"/>
        </w:rPr>
        <w:t>准备节日美食</w:t>
      </w:r>
    </w:p>
    <w:p>
      <w:pPr>
        <w:pStyle w:val="8"/>
        <w:spacing w:before="30" w:line="156" w:lineRule="auto"/>
        <w:ind w:left="1549" w:right="38"/>
      </w:pPr>
      <w:r>
        <w:rPr>
          <w:color w:val="7E7E7E"/>
        </w:rPr>
        <w:t xml:space="preserve">准备相应的节日美食：如汤 </w:t>
      </w:r>
      <w:r>
        <w:rPr>
          <w:color w:val="7E7E7E"/>
          <w:spacing w:val="-2"/>
        </w:rPr>
        <w:t xml:space="preserve">圆、粽子、月饼、腊八粥等； </w:t>
      </w:r>
      <w:r>
        <w:rPr>
          <w:color w:val="7E7E7E"/>
        </w:rPr>
        <w:t>每人一份即可</w:t>
      </w:r>
    </w:p>
    <w:p>
      <w:pPr>
        <w:pStyle w:val="5"/>
        <w:numPr>
          <w:ilvl w:val="1"/>
          <w:numId w:val="49"/>
        </w:numPr>
        <w:tabs>
          <w:tab w:val="left" w:pos="1550"/>
        </w:tabs>
        <w:spacing w:before="6" w:after="0" w:line="601" w:lineRule="exact"/>
        <w:ind w:left="1549" w:right="0" w:hanging="404"/>
        <w:jc w:val="left"/>
      </w:pPr>
      <w:r>
        <w:rPr>
          <w:color w:val="585858"/>
        </w:rPr>
        <w:br w:type="column"/>
      </w:r>
      <w:r>
        <w:rPr>
          <w:color w:val="585858"/>
        </w:rPr>
        <w:t>准备鲜花</w:t>
      </w:r>
    </w:p>
    <w:p>
      <w:pPr>
        <w:pStyle w:val="8"/>
        <w:spacing w:before="30" w:line="156" w:lineRule="auto"/>
        <w:ind w:left="1549" w:right="1029"/>
        <w:jc w:val="both"/>
      </w:pPr>
      <w:r>
        <w:rPr>
          <w:color w:val="7E7E7E"/>
          <w:spacing w:val="-2"/>
        </w:rPr>
        <w:t>特别的领导莅临、受到公司表彰的人及特殊情况提前准</w:t>
      </w:r>
      <w:r>
        <w:rPr>
          <w:color w:val="7E7E7E"/>
        </w:rPr>
        <w:t>备</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spacing w:before="12"/>
        <w:rPr>
          <w:sz w:val="29"/>
        </w:rPr>
      </w:pPr>
    </w:p>
    <w:p>
      <w:pPr>
        <w:pStyle w:val="8"/>
        <w:tabs>
          <w:tab w:val="left" w:pos="6276"/>
        </w:tabs>
        <w:ind w:left="873"/>
      </w:pPr>
      <w:r>
        <w:drawing>
          <wp:inline distT="0" distB="0" distL="0" distR="0">
            <wp:extent cx="2041525" cy="1531620"/>
            <wp:effectExtent l="0" t="0" r="0" b="0"/>
            <wp:docPr id="667" name="image3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image364.jpeg"/>
                    <pic:cNvPicPr>
                      <a:picLocks noChangeAspect="1"/>
                    </pic:cNvPicPr>
                  </pic:nvPicPr>
                  <pic:blipFill>
                    <a:blip r:embed="rId510" cstate="print"/>
                    <a:stretch>
                      <a:fillRect/>
                    </a:stretch>
                  </pic:blipFill>
                  <pic:spPr>
                    <a:xfrm>
                      <a:off x="0" y="0"/>
                      <a:ext cx="2042159" cy="1531620"/>
                    </a:xfrm>
                    <a:prstGeom prst="rect">
                      <a:avLst/>
                    </a:prstGeom>
                  </pic:spPr>
                </pic:pic>
              </a:graphicData>
            </a:graphic>
          </wp:inline>
        </w:drawing>
      </w:r>
      <w:r>
        <w:tab/>
      </w:r>
      <w:r>
        <w:drawing>
          <wp:inline distT="0" distB="0" distL="0" distR="0">
            <wp:extent cx="2044065" cy="1536065"/>
            <wp:effectExtent l="0" t="0" r="0" b="0"/>
            <wp:docPr id="669" name="image3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image365.jpeg"/>
                    <pic:cNvPicPr>
                      <a:picLocks noChangeAspect="1"/>
                    </pic:cNvPicPr>
                  </pic:nvPicPr>
                  <pic:blipFill>
                    <a:blip r:embed="rId511" cstate="print"/>
                    <a:stretch>
                      <a:fillRect/>
                    </a:stretch>
                  </pic:blipFill>
                  <pic:spPr>
                    <a:xfrm>
                      <a:off x="0" y="0"/>
                      <a:ext cx="2044200" cy="1536191"/>
                    </a:xfrm>
                    <a:prstGeom prst="rect">
                      <a:avLst/>
                    </a:prstGeom>
                  </pic:spPr>
                </pic:pic>
              </a:graphicData>
            </a:graphic>
          </wp:inline>
        </w:drawing>
      </w:r>
    </w:p>
    <w:p>
      <w:pPr>
        <w:spacing w:after="0"/>
        <w:sectPr>
          <w:pgSz w:w="10380" w:h="13900"/>
          <w:pgMar w:top="840" w:right="0" w:bottom="520" w:left="0" w:header="477" w:footer="242" w:gutter="0"/>
        </w:sectPr>
      </w:pPr>
    </w:p>
    <w:p>
      <w:pPr>
        <w:pStyle w:val="5"/>
        <w:numPr>
          <w:ilvl w:val="1"/>
          <w:numId w:val="49"/>
        </w:numPr>
        <w:tabs>
          <w:tab w:val="left" w:pos="1550"/>
        </w:tabs>
        <w:spacing w:before="0" w:after="0" w:line="545" w:lineRule="exact"/>
        <w:ind w:left="1549" w:right="0" w:hanging="404"/>
        <w:jc w:val="left"/>
      </w:pPr>
      <w:r>
        <w:rPr>
          <w:color w:val="585858"/>
        </w:rPr>
        <w:t>准备蛋糕</w:t>
      </w:r>
    </w:p>
    <w:p>
      <w:pPr>
        <w:pStyle w:val="8"/>
        <w:spacing w:before="30" w:line="156" w:lineRule="auto"/>
        <w:ind w:left="1549" w:right="16"/>
      </w:pPr>
      <w:r>
        <w:rPr>
          <w:color w:val="7E7E7E"/>
        </w:rPr>
        <w:t>重点顾客、领导；本公司领导，准备生日蛋糕</w:t>
      </w:r>
    </w:p>
    <w:p>
      <w:pPr>
        <w:pStyle w:val="5"/>
        <w:numPr>
          <w:ilvl w:val="1"/>
          <w:numId w:val="49"/>
        </w:numPr>
        <w:tabs>
          <w:tab w:val="left" w:pos="1550"/>
        </w:tabs>
        <w:spacing w:before="0" w:after="0" w:line="543" w:lineRule="exact"/>
        <w:ind w:left="1549" w:right="0" w:hanging="404"/>
        <w:jc w:val="left"/>
      </w:pPr>
      <w:r>
        <w:rPr>
          <w:color w:val="585858"/>
        </w:rPr>
        <w:br w:type="column"/>
      </w:r>
      <w:r>
        <w:rPr>
          <w:color w:val="585858"/>
        </w:rPr>
        <w:t>准备其他</w:t>
      </w:r>
    </w:p>
    <w:p>
      <w:pPr>
        <w:pStyle w:val="8"/>
        <w:spacing w:before="32" w:line="156" w:lineRule="auto"/>
        <w:ind w:left="1549" w:right="1029"/>
        <w:jc w:val="both"/>
      </w:pPr>
      <w:r>
        <w:rPr>
          <w:color w:val="7E7E7E"/>
          <w:spacing w:val="-2"/>
        </w:rPr>
        <w:t>需要赠送的其他礼品，如： 礼物、特产、米酒等；数量</w:t>
      </w:r>
      <w:r>
        <w:rPr>
          <w:color w:val="7E7E7E"/>
        </w:rPr>
        <w:t>按实际情况准备</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671" name="image3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image366.jpeg"/>
                    <pic:cNvPicPr>
                      <a:picLocks noChangeAspect="1"/>
                    </pic:cNvPicPr>
                  </pic:nvPicPr>
                  <pic:blipFill>
                    <a:blip r:embed="rId512"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673" name="image3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image367.jpeg"/>
                    <pic:cNvPicPr>
                      <a:picLocks noChangeAspect="1"/>
                    </pic:cNvPicPr>
                  </pic:nvPicPr>
                  <pic:blipFill>
                    <a:blip r:embed="rId513"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49"/>
        </w:numPr>
        <w:tabs>
          <w:tab w:val="left" w:pos="1550"/>
        </w:tabs>
        <w:spacing w:before="0" w:after="0" w:line="538" w:lineRule="exact"/>
        <w:ind w:left="1549" w:right="0" w:hanging="404"/>
        <w:jc w:val="left"/>
      </w:pPr>
      <w:r>
        <w:rPr>
          <w:color w:val="585858"/>
        </w:rPr>
        <w:t>敬酒人员</w:t>
      </w:r>
    </w:p>
    <w:p>
      <w:pPr>
        <w:pStyle w:val="8"/>
        <w:spacing w:before="30" w:line="156" w:lineRule="auto"/>
        <w:ind w:left="1549" w:right="38"/>
        <w:jc w:val="both"/>
      </w:pPr>
      <w:r>
        <w:rPr>
          <w:color w:val="7E7E7E"/>
          <w:spacing w:val="-2"/>
        </w:rPr>
        <w:t>店长、客户经理或其他管理层组织；参加人数参照敬酒</w:t>
      </w:r>
      <w:r>
        <w:rPr>
          <w:color w:val="7E7E7E"/>
        </w:rPr>
        <w:t>流程注意事项</w:t>
      </w:r>
    </w:p>
    <w:p>
      <w:pPr>
        <w:pStyle w:val="5"/>
        <w:numPr>
          <w:ilvl w:val="1"/>
          <w:numId w:val="49"/>
        </w:numPr>
        <w:tabs>
          <w:tab w:val="left" w:pos="1827"/>
        </w:tabs>
        <w:spacing w:before="0" w:after="0" w:line="538" w:lineRule="exact"/>
        <w:ind w:left="1826" w:right="0" w:hanging="510"/>
        <w:jc w:val="left"/>
      </w:pPr>
      <w:r>
        <w:rPr>
          <w:color w:val="585858"/>
        </w:rPr>
        <w:br w:type="column"/>
      </w:r>
      <w:r>
        <w:rPr>
          <w:color w:val="585858"/>
        </w:rPr>
        <w:t>准备酒水</w:t>
      </w:r>
    </w:p>
    <w:p>
      <w:pPr>
        <w:pStyle w:val="8"/>
        <w:spacing w:line="266" w:lineRule="exact"/>
        <w:ind w:left="1826"/>
      </w:pPr>
      <w:r>
        <w:rPr>
          <w:color w:val="7E7E7E"/>
        </w:rPr>
        <w:t>每人一杯啤酒</w:t>
      </w:r>
    </w:p>
    <w:p>
      <w:pPr>
        <w:pStyle w:val="8"/>
        <w:spacing w:line="264" w:lineRule="exact"/>
        <w:ind w:left="1826"/>
      </w:pPr>
      <w:r>
        <w:rPr>
          <w:color w:val="7E7E7E"/>
        </w:rPr>
        <w:t>确定顾客就餐情况，选好时</w:t>
      </w:r>
    </w:p>
    <w:p>
      <w:pPr>
        <w:pStyle w:val="8"/>
        <w:spacing w:line="305" w:lineRule="exact"/>
        <w:ind w:left="1826"/>
      </w:pPr>
      <w:r>
        <w:rPr>
          <w:color w:val="7E7E7E"/>
        </w:rPr>
        <w:t>机进行敬酒</w:t>
      </w:r>
    </w:p>
    <w:p>
      <w:pPr>
        <w:spacing w:after="0" w:line="305" w:lineRule="exact"/>
        <w:sectPr>
          <w:type w:val="continuous"/>
          <w:pgSz w:w="10380" w:h="13900"/>
          <w:pgMar w:top="1300" w:right="0" w:bottom="280" w:left="0" w:header="720" w:footer="720" w:gutter="0"/>
          <w:cols w:equalWidth="0" w:num="2">
            <w:col w:w="3981" w:space="1146"/>
            <w:col w:w="5253"/>
          </w:cols>
        </w:sectPr>
      </w:pPr>
    </w:p>
    <w:p>
      <w:pPr>
        <w:pStyle w:val="8"/>
        <w:spacing w:before="6"/>
        <w:rPr>
          <w:sz w:val="10"/>
        </w:rPr>
      </w:pPr>
    </w:p>
    <w:p>
      <w:pPr>
        <w:pStyle w:val="8"/>
        <w:ind w:left="873"/>
      </w:pPr>
      <w:r>
        <w:drawing>
          <wp:inline distT="0" distB="0" distL="0" distR="0">
            <wp:extent cx="2045970" cy="1536065"/>
            <wp:effectExtent l="0" t="0" r="0" b="0"/>
            <wp:docPr id="675" name="image3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image368.jpeg"/>
                    <pic:cNvPicPr>
                      <a:picLocks noChangeAspect="1"/>
                    </pic:cNvPicPr>
                  </pic:nvPicPr>
                  <pic:blipFill>
                    <a:blip r:embed="rId514" cstate="print"/>
                    <a:stretch>
                      <a:fillRect/>
                    </a:stretch>
                  </pic:blipFill>
                  <pic:spPr>
                    <a:xfrm>
                      <a:off x="0" y="0"/>
                      <a:ext cx="2046226" cy="1536192"/>
                    </a:xfrm>
                    <a:prstGeom prst="rect">
                      <a:avLst/>
                    </a:prstGeom>
                  </pic:spPr>
                </pic:pic>
              </a:graphicData>
            </a:graphic>
          </wp:inline>
        </w:drawing>
      </w:r>
    </w:p>
    <w:p>
      <w:pPr>
        <w:pStyle w:val="5"/>
        <w:numPr>
          <w:ilvl w:val="1"/>
          <w:numId w:val="49"/>
        </w:numPr>
        <w:tabs>
          <w:tab w:val="left" w:pos="1550"/>
        </w:tabs>
        <w:spacing w:before="0" w:after="0" w:line="546" w:lineRule="exact"/>
        <w:ind w:left="1549" w:right="0" w:hanging="509"/>
        <w:jc w:val="left"/>
      </w:pPr>
      <w:r>
        <w:rPr>
          <w:color w:val="585858"/>
        </w:rPr>
        <w:t>准备敬酒词</w:t>
      </w:r>
    </w:p>
    <w:p>
      <w:pPr>
        <w:pStyle w:val="8"/>
        <w:spacing w:before="30" w:line="156" w:lineRule="auto"/>
        <w:ind w:left="1549" w:right="6432"/>
        <w:jc w:val="both"/>
      </w:pPr>
      <w:r>
        <w:rPr>
          <w:color w:val="7E7E7E"/>
          <w:spacing w:val="-2"/>
        </w:rPr>
        <w:t>以实际情况准备相应的开场白、寒暄语、敬酒词和祝福</w:t>
      </w:r>
      <w:r>
        <w:rPr>
          <w:color w:val="7E7E7E"/>
        </w:rPr>
        <w:t>语</w:t>
      </w:r>
    </w:p>
    <w:p>
      <w:pPr>
        <w:spacing w:after="0" w:line="156" w:lineRule="auto"/>
        <w:jc w:val="both"/>
        <w:sectPr>
          <w:type w:val="continuous"/>
          <w:pgSz w:w="10380" w:h="13900"/>
          <w:pgMar w:top="1300" w:right="0" w:bottom="280" w:left="0" w:header="720" w:footer="720" w:gutter="0"/>
        </w:sectPr>
      </w:pPr>
    </w:p>
    <w:p>
      <w:pPr>
        <w:pStyle w:val="8"/>
        <w:spacing w:before="7"/>
        <w:rPr>
          <w:rFonts w:ascii="Times New Roman"/>
          <w:sz w:val="4"/>
        </w:rPr>
      </w:pPr>
    </w:p>
    <w:tbl>
      <w:tblPr>
        <w:tblStyle w:val="13"/>
        <w:tblW w:w="0" w:type="auto"/>
        <w:tblInd w:w="4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
        <w:gridCol w:w="1122"/>
        <w:gridCol w:w="1477"/>
        <w:gridCol w:w="2543"/>
        <w:gridCol w:w="2543"/>
        <w:gridCol w:w="14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9573" w:type="dxa"/>
            <w:gridSpan w:val="6"/>
            <w:tcBorders>
              <w:top w:val="nil"/>
              <w:left w:val="nil"/>
              <w:right w:val="nil"/>
            </w:tcBorders>
            <w:shd w:val="clear" w:color="auto" w:fill="5A1717"/>
          </w:tcPr>
          <w:p>
            <w:pPr>
              <w:pStyle w:val="17"/>
              <w:spacing w:before="40"/>
              <w:ind w:left="3543" w:right="3535"/>
              <w:jc w:val="center"/>
              <w:rPr>
                <w:b/>
                <w:sz w:val="26"/>
              </w:rPr>
            </w:pPr>
            <w:r>
              <w:rPr>
                <w:b/>
                <w:color w:val="FFFFFF"/>
                <w:sz w:val="26"/>
              </w:rPr>
              <w:t>敬酒流程-常用敬酒篇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411" w:type="dxa"/>
            <w:shd w:val="clear" w:color="auto" w:fill="D9D9D9"/>
          </w:tcPr>
          <w:p>
            <w:pPr>
              <w:pStyle w:val="17"/>
              <w:spacing w:before="149"/>
              <w:ind w:left="28" w:right="13"/>
              <w:jc w:val="center"/>
              <w:rPr>
                <w:b/>
                <w:sz w:val="15"/>
              </w:rPr>
            </w:pPr>
            <w:r>
              <w:rPr>
                <w:b/>
                <w:w w:val="105"/>
                <w:sz w:val="15"/>
              </w:rPr>
              <w:t>序号</w:t>
            </w:r>
          </w:p>
        </w:tc>
        <w:tc>
          <w:tcPr>
            <w:tcW w:w="1122" w:type="dxa"/>
            <w:shd w:val="clear" w:color="auto" w:fill="D9D9D9"/>
          </w:tcPr>
          <w:p>
            <w:pPr>
              <w:pStyle w:val="17"/>
              <w:spacing w:before="154"/>
              <w:ind w:left="197" w:right="183"/>
              <w:jc w:val="center"/>
              <w:rPr>
                <w:b/>
                <w:sz w:val="14"/>
              </w:rPr>
            </w:pPr>
            <w:r>
              <w:rPr>
                <w:b/>
                <w:sz w:val="14"/>
              </w:rPr>
              <w:t>流程</w:t>
            </w:r>
          </w:p>
        </w:tc>
        <w:tc>
          <w:tcPr>
            <w:tcW w:w="1477" w:type="dxa"/>
            <w:shd w:val="clear" w:color="auto" w:fill="D9D9D9"/>
          </w:tcPr>
          <w:p>
            <w:pPr>
              <w:pStyle w:val="17"/>
              <w:spacing w:before="154"/>
              <w:ind w:left="576" w:right="570"/>
              <w:jc w:val="center"/>
              <w:rPr>
                <w:b/>
                <w:sz w:val="14"/>
              </w:rPr>
            </w:pPr>
            <w:r>
              <w:rPr>
                <w:b/>
                <w:sz w:val="14"/>
              </w:rPr>
              <w:t>步骤</w:t>
            </w:r>
          </w:p>
        </w:tc>
        <w:tc>
          <w:tcPr>
            <w:tcW w:w="2543" w:type="dxa"/>
            <w:shd w:val="clear" w:color="auto" w:fill="D9D9D9"/>
          </w:tcPr>
          <w:p>
            <w:pPr>
              <w:pStyle w:val="17"/>
              <w:spacing w:before="154"/>
              <w:ind w:left="626"/>
              <w:rPr>
                <w:b/>
                <w:sz w:val="14"/>
              </w:rPr>
            </w:pPr>
            <w:r>
              <w:rPr>
                <w:b/>
                <w:sz w:val="14"/>
              </w:rPr>
              <w:t>相关设备/工具/物料</w:t>
            </w:r>
          </w:p>
        </w:tc>
        <w:tc>
          <w:tcPr>
            <w:tcW w:w="2543" w:type="dxa"/>
            <w:shd w:val="clear" w:color="auto" w:fill="D9D9D9"/>
          </w:tcPr>
          <w:p>
            <w:pPr>
              <w:pStyle w:val="17"/>
              <w:spacing w:before="154"/>
              <w:ind w:left="839"/>
              <w:rPr>
                <w:b/>
                <w:sz w:val="14"/>
              </w:rPr>
            </w:pPr>
            <w:r>
              <w:rPr>
                <w:b/>
                <w:sz w:val="14"/>
              </w:rPr>
              <w:t>重点注意事项</w:t>
            </w:r>
          </w:p>
        </w:tc>
        <w:tc>
          <w:tcPr>
            <w:tcW w:w="1477" w:type="dxa"/>
            <w:shd w:val="clear" w:color="auto" w:fill="D9D9D9"/>
          </w:tcPr>
          <w:p>
            <w:pPr>
              <w:pStyle w:val="17"/>
              <w:spacing w:before="149"/>
              <w:ind w:right="222"/>
              <w:jc w:val="right"/>
              <w:rPr>
                <w:b/>
                <w:sz w:val="15"/>
              </w:rPr>
            </w:pPr>
            <w:r>
              <w:rPr>
                <w:b/>
                <w:w w:val="105"/>
                <w:sz w:val="15"/>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6" w:hRule="atLeast"/>
        </w:trPr>
        <w:tc>
          <w:tcPr>
            <w:tcW w:w="411"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8"/>
              </w:rPr>
            </w:pPr>
          </w:p>
          <w:p>
            <w:pPr>
              <w:pStyle w:val="17"/>
              <w:ind w:left="7"/>
              <w:jc w:val="center"/>
              <w:rPr>
                <w:b/>
                <w:sz w:val="13"/>
              </w:rPr>
            </w:pPr>
            <w:r>
              <w:rPr>
                <w:b/>
                <w:w w:val="103"/>
                <w:sz w:val="13"/>
              </w:rPr>
              <w:t>一</w:t>
            </w:r>
          </w:p>
        </w:tc>
        <w:tc>
          <w:tcPr>
            <w:tcW w:w="1122"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8"/>
              </w:rPr>
            </w:pPr>
          </w:p>
          <w:p>
            <w:pPr>
              <w:pStyle w:val="17"/>
              <w:ind w:left="197" w:right="191"/>
              <w:jc w:val="center"/>
              <w:rPr>
                <w:b/>
                <w:sz w:val="13"/>
              </w:rPr>
            </w:pPr>
            <w:r>
              <w:rPr>
                <w:b/>
                <w:w w:val="105"/>
                <w:sz w:val="13"/>
              </w:rPr>
              <w:t>进入客人桌</w:t>
            </w:r>
          </w:p>
        </w:tc>
        <w:tc>
          <w:tcPr>
            <w:tcW w:w="147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39" w:line="206" w:lineRule="auto"/>
              <w:ind w:left="25" w:right="902"/>
              <w:jc w:val="both"/>
              <w:rPr>
                <w:b/>
                <w:sz w:val="13"/>
              </w:rPr>
            </w:pPr>
            <w:r>
              <w:rPr>
                <w:b/>
                <w:spacing w:val="-5"/>
                <w:w w:val="105"/>
                <w:sz w:val="13"/>
              </w:rPr>
              <w:t>顺序站立微笑礼节自报家门说开场白奉送物品倒酒斟满</w:t>
            </w:r>
          </w:p>
        </w:tc>
        <w:tc>
          <w:tcPr>
            <w:tcW w:w="254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15" w:line="222" w:lineRule="exact"/>
              <w:ind w:left="25"/>
              <w:rPr>
                <w:b/>
                <w:sz w:val="13"/>
              </w:rPr>
            </w:pPr>
            <w:r>
              <w:rPr>
                <w:b/>
                <w:sz w:val="13"/>
              </w:rPr>
              <w:t>工具：</w:t>
            </w:r>
          </w:p>
          <w:p>
            <w:pPr>
              <w:pStyle w:val="17"/>
              <w:spacing w:before="7" w:line="206" w:lineRule="auto"/>
              <w:ind w:left="25" w:right="760"/>
              <w:rPr>
                <w:b/>
                <w:sz w:val="13"/>
              </w:rPr>
            </w:pPr>
            <w:r>
              <w:rPr>
                <w:b/>
                <w:spacing w:val="-2"/>
                <w:sz w:val="13"/>
              </w:rPr>
              <w:t>推车、蜡烛、生日帽、小音箱</w:t>
            </w:r>
            <w:r>
              <w:rPr>
                <w:b/>
                <w:w w:val="105"/>
                <w:sz w:val="13"/>
              </w:rPr>
              <w:t>物料：</w:t>
            </w:r>
          </w:p>
          <w:p>
            <w:pPr>
              <w:pStyle w:val="17"/>
              <w:spacing w:line="206" w:lineRule="auto"/>
              <w:ind w:left="25" w:right="88"/>
              <w:rPr>
                <w:b/>
                <w:sz w:val="13"/>
              </w:rPr>
            </w:pPr>
            <w:r>
              <w:rPr>
                <w:b/>
                <w:sz w:val="13"/>
              </w:rPr>
              <w:t>果盘、生日面、节日美食、鲜花、蛋糕、</w:t>
            </w:r>
            <w:r>
              <w:rPr>
                <w:b/>
                <w:w w:val="105"/>
                <w:sz w:val="13"/>
              </w:rPr>
              <w:t>名片、其他</w:t>
            </w:r>
          </w:p>
          <w:p>
            <w:pPr>
              <w:pStyle w:val="17"/>
              <w:spacing w:line="215" w:lineRule="exact"/>
              <w:ind w:left="25"/>
              <w:rPr>
                <w:b/>
                <w:sz w:val="13"/>
              </w:rPr>
            </w:pPr>
            <w:r>
              <w:rPr>
                <w:b/>
                <w:w w:val="105"/>
                <w:sz w:val="13"/>
              </w:rPr>
              <w:t>啤酒</w:t>
            </w:r>
          </w:p>
        </w:tc>
        <w:tc>
          <w:tcPr>
            <w:tcW w:w="2543" w:type="dxa"/>
          </w:tcPr>
          <w:p>
            <w:pPr>
              <w:pStyle w:val="17"/>
              <w:spacing w:before="144" w:line="206" w:lineRule="auto"/>
              <w:ind w:left="26" w:right="1162"/>
              <w:rPr>
                <w:b/>
                <w:sz w:val="13"/>
              </w:rPr>
            </w:pPr>
            <w:r>
              <w:rPr>
                <w:b/>
                <w:w w:val="105"/>
                <w:sz w:val="13"/>
              </w:rPr>
              <w:t xml:space="preserve">顺序站立，不可乱； </w:t>
            </w:r>
            <w:r>
              <w:rPr>
                <w:b/>
                <w:sz w:val="13"/>
              </w:rPr>
              <w:t>组织者一人主讲即可；</w:t>
            </w:r>
          </w:p>
          <w:p>
            <w:pPr>
              <w:pStyle w:val="17"/>
              <w:spacing w:line="206" w:lineRule="auto"/>
              <w:ind w:left="26" w:right="223"/>
              <w:rPr>
                <w:b/>
                <w:sz w:val="13"/>
              </w:rPr>
            </w:pPr>
            <w:r>
              <w:rPr>
                <w:b/>
                <w:sz w:val="13"/>
              </w:rPr>
              <w:t>如有不认的顾客，可由认识的顾客先介</w:t>
            </w:r>
            <w:r>
              <w:rPr>
                <w:b/>
                <w:w w:val="105"/>
                <w:sz w:val="13"/>
              </w:rPr>
              <w:t>绍；</w:t>
            </w:r>
          </w:p>
          <w:p>
            <w:pPr>
              <w:pStyle w:val="17"/>
              <w:spacing w:line="206" w:lineRule="auto"/>
              <w:ind w:left="26" w:right="88"/>
              <w:rPr>
                <w:b/>
                <w:sz w:val="13"/>
              </w:rPr>
            </w:pPr>
            <w:r>
              <w:rPr>
                <w:b/>
                <w:sz w:val="13"/>
              </w:rPr>
              <w:t>如不认识顾客需自报家门（自己职务以及</w:t>
            </w:r>
            <w:r>
              <w:rPr>
                <w:b/>
                <w:w w:val="105"/>
                <w:sz w:val="13"/>
              </w:rPr>
              <w:t>敬酒团队）；</w:t>
            </w:r>
          </w:p>
          <w:p>
            <w:pPr>
              <w:pStyle w:val="17"/>
              <w:spacing w:line="197" w:lineRule="exact"/>
              <w:ind w:left="26"/>
              <w:rPr>
                <w:b/>
                <w:sz w:val="13"/>
              </w:rPr>
            </w:pPr>
            <w:r>
              <w:rPr>
                <w:b/>
                <w:w w:val="105"/>
                <w:sz w:val="13"/>
              </w:rPr>
              <w:t>奉送物品顺序：由主宾开始；</w:t>
            </w:r>
          </w:p>
          <w:p>
            <w:pPr>
              <w:pStyle w:val="17"/>
              <w:spacing w:before="4" w:line="206" w:lineRule="auto"/>
              <w:ind w:left="26" w:right="88"/>
              <w:jc w:val="both"/>
              <w:rPr>
                <w:b/>
                <w:sz w:val="13"/>
              </w:rPr>
            </w:pPr>
            <w:r>
              <w:rPr>
                <w:b/>
                <w:sz w:val="13"/>
              </w:rPr>
              <w:t>如顾客有不喝酒的，切不可强行倒酒；在对方请人代酒或饮料代替时，不要非让对</w:t>
            </w:r>
            <w:r>
              <w:rPr>
                <w:b/>
                <w:w w:val="105"/>
                <w:sz w:val="13"/>
              </w:rPr>
              <w:t>方喝酒不可。</w:t>
            </w:r>
          </w:p>
          <w:p>
            <w:pPr>
              <w:pStyle w:val="17"/>
              <w:spacing w:line="206" w:lineRule="auto"/>
              <w:ind w:left="26" w:right="88"/>
              <w:rPr>
                <w:b/>
                <w:sz w:val="13"/>
              </w:rPr>
            </w:pPr>
            <w:r>
              <w:rPr>
                <w:b/>
                <w:sz w:val="13"/>
              </w:rPr>
              <w:t>面带微笑，落落大方，语言清晰、声音洪</w:t>
            </w:r>
            <w:r>
              <w:rPr>
                <w:b/>
                <w:w w:val="105"/>
                <w:sz w:val="13"/>
              </w:rPr>
              <w:t>亮</w:t>
            </w:r>
          </w:p>
        </w:tc>
        <w:tc>
          <w:tcPr>
            <w:tcW w:w="147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8"/>
              </w:rPr>
            </w:pPr>
          </w:p>
          <w:p>
            <w:pPr>
              <w:pStyle w:val="17"/>
              <w:ind w:right="175"/>
              <w:jc w:val="right"/>
              <w:rPr>
                <w:b/>
                <w:sz w:val="13"/>
              </w:rPr>
            </w:pPr>
            <w:r>
              <w:rPr>
                <w:b/>
                <w:sz w:val="13"/>
              </w:rPr>
              <w:t>敬酒服务-常用敬酒篇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6" w:hRule="atLeast"/>
        </w:trPr>
        <w:tc>
          <w:tcPr>
            <w:tcW w:w="411"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8"/>
              </w:rPr>
            </w:pPr>
          </w:p>
          <w:p>
            <w:pPr>
              <w:pStyle w:val="17"/>
              <w:ind w:left="7"/>
              <w:jc w:val="center"/>
              <w:rPr>
                <w:b/>
                <w:sz w:val="13"/>
              </w:rPr>
            </w:pPr>
            <w:r>
              <w:rPr>
                <w:b/>
                <w:w w:val="103"/>
                <w:sz w:val="13"/>
              </w:rPr>
              <w:t>二</w:t>
            </w:r>
          </w:p>
        </w:tc>
        <w:tc>
          <w:tcPr>
            <w:tcW w:w="1122"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8"/>
              </w:rPr>
            </w:pPr>
          </w:p>
          <w:p>
            <w:pPr>
              <w:pStyle w:val="17"/>
              <w:ind w:left="190" w:right="191"/>
              <w:jc w:val="center"/>
              <w:rPr>
                <w:b/>
                <w:sz w:val="13"/>
              </w:rPr>
            </w:pPr>
            <w:r>
              <w:rPr>
                <w:b/>
                <w:w w:val="105"/>
                <w:sz w:val="13"/>
              </w:rPr>
              <w:t>开始敬酒</w:t>
            </w:r>
          </w:p>
        </w:tc>
        <w:tc>
          <w:tcPr>
            <w:tcW w:w="147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38" w:line="206" w:lineRule="auto"/>
              <w:ind w:left="25" w:right="902"/>
              <w:jc w:val="both"/>
              <w:rPr>
                <w:b/>
                <w:sz w:val="13"/>
              </w:rPr>
            </w:pPr>
            <w:r>
              <w:rPr>
                <w:b/>
                <w:spacing w:val="-5"/>
                <w:w w:val="105"/>
                <w:sz w:val="13"/>
              </w:rPr>
              <w:t>站好举杯致敬酒词碰杯礼节喝酒礼节</w:t>
            </w:r>
          </w:p>
        </w:tc>
        <w:tc>
          <w:tcPr>
            <w:tcW w:w="2543"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15" w:line="223" w:lineRule="exact"/>
              <w:ind w:left="25"/>
              <w:rPr>
                <w:b/>
                <w:sz w:val="13"/>
              </w:rPr>
            </w:pPr>
            <w:r>
              <w:rPr>
                <w:b/>
                <w:sz w:val="13"/>
              </w:rPr>
              <w:t>工具：</w:t>
            </w:r>
          </w:p>
          <w:p>
            <w:pPr>
              <w:pStyle w:val="17"/>
              <w:spacing w:before="7" w:line="206" w:lineRule="auto"/>
              <w:ind w:left="25" w:right="760"/>
              <w:rPr>
                <w:b/>
                <w:sz w:val="13"/>
              </w:rPr>
            </w:pPr>
            <w:r>
              <w:rPr>
                <w:b/>
                <w:spacing w:val="-2"/>
                <w:sz w:val="13"/>
              </w:rPr>
              <w:t>推车、蜡烛、生日帽、小音箱</w:t>
            </w:r>
            <w:r>
              <w:rPr>
                <w:b/>
                <w:w w:val="105"/>
                <w:sz w:val="13"/>
              </w:rPr>
              <w:t>物料：</w:t>
            </w:r>
          </w:p>
          <w:p>
            <w:pPr>
              <w:pStyle w:val="17"/>
              <w:spacing w:line="206" w:lineRule="auto"/>
              <w:ind w:left="25" w:right="88"/>
              <w:rPr>
                <w:b/>
                <w:sz w:val="13"/>
              </w:rPr>
            </w:pPr>
            <w:r>
              <w:rPr>
                <w:b/>
                <w:sz w:val="13"/>
              </w:rPr>
              <w:t>果盘、生日面、节日美食、鲜花、蛋糕、</w:t>
            </w:r>
            <w:r>
              <w:rPr>
                <w:b/>
                <w:w w:val="105"/>
                <w:sz w:val="13"/>
              </w:rPr>
              <w:t>名片、其他</w:t>
            </w:r>
          </w:p>
          <w:p>
            <w:pPr>
              <w:pStyle w:val="17"/>
              <w:spacing w:line="214" w:lineRule="exact"/>
              <w:ind w:left="25"/>
              <w:rPr>
                <w:b/>
                <w:sz w:val="13"/>
              </w:rPr>
            </w:pPr>
            <w:r>
              <w:rPr>
                <w:b/>
                <w:w w:val="105"/>
                <w:sz w:val="13"/>
              </w:rPr>
              <w:t>啤酒</w:t>
            </w:r>
          </w:p>
        </w:tc>
        <w:tc>
          <w:tcPr>
            <w:tcW w:w="2543" w:type="dxa"/>
          </w:tcPr>
          <w:p>
            <w:pPr>
              <w:pStyle w:val="17"/>
              <w:spacing w:before="144" w:line="206" w:lineRule="auto"/>
              <w:ind w:left="26" w:right="222"/>
              <w:rPr>
                <w:b/>
                <w:sz w:val="13"/>
              </w:rPr>
            </w:pPr>
            <w:r>
              <w:rPr>
                <w:b/>
                <w:sz w:val="13"/>
              </w:rPr>
              <w:t xml:space="preserve">所有人都不是空杯的情况下开始敬酒； </w:t>
            </w:r>
            <w:r>
              <w:rPr>
                <w:b/>
                <w:w w:val="105"/>
                <w:sz w:val="13"/>
              </w:rPr>
              <w:t>敬酒词面对着主宾或全员说；</w:t>
            </w:r>
          </w:p>
          <w:p>
            <w:pPr>
              <w:pStyle w:val="17"/>
              <w:spacing w:line="206" w:lineRule="auto"/>
              <w:ind w:left="26" w:right="88"/>
              <w:rPr>
                <w:b/>
                <w:sz w:val="13"/>
              </w:rPr>
            </w:pPr>
            <w:r>
              <w:rPr>
                <w:b/>
                <w:sz w:val="13"/>
              </w:rPr>
              <w:t>敬酒以年龄大小、职位高低、宾主身份为</w:t>
            </w:r>
            <w:r>
              <w:rPr>
                <w:b/>
                <w:w w:val="105"/>
                <w:sz w:val="13"/>
              </w:rPr>
              <w:t>先后顺序，一定要充分考虑好敬酒的顺序，分清主次；</w:t>
            </w:r>
          </w:p>
          <w:p>
            <w:pPr>
              <w:pStyle w:val="17"/>
              <w:spacing w:line="206" w:lineRule="auto"/>
              <w:ind w:left="26" w:right="88"/>
              <w:rPr>
                <w:b/>
                <w:sz w:val="13"/>
              </w:rPr>
            </w:pPr>
            <w:r>
              <w:rPr>
                <w:b/>
                <w:sz w:val="13"/>
              </w:rPr>
              <w:t>举杯时：右手端杯，左手托杯底，团队保</w:t>
            </w:r>
            <w:r>
              <w:rPr>
                <w:b/>
                <w:w w:val="105"/>
                <w:sz w:val="13"/>
              </w:rPr>
              <w:t>持一个高度；</w:t>
            </w:r>
          </w:p>
          <w:p>
            <w:pPr>
              <w:pStyle w:val="17"/>
              <w:spacing w:line="206" w:lineRule="auto"/>
              <w:ind w:left="26" w:right="88"/>
              <w:rPr>
                <w:b/>
                <w:sz w:val="13"/>
              </w:rPr>
            </w:pPr>
            <w:r>
              <w:rPr>
                <w:b/>
                <w:sz w:val="13"/>
              </w:rPr>
              <w:t>碰杯时：要轻轻，不要过于用力，身体前</w:t>
            </w:r>
            <w:r>
              <w:rPr>
                <w:b/>
                <w:w w:val="105"/>
                <w:sz w:val="13"/>
              </w:rPr>
              <w:t>倾；</w:t>
            </w:r>
          </w:p>
          <w:p>
            <w:pPr>
              <w:pStyle w:val="17"/>
              <w:spacing w:line="206" w:lineRule="auto"/>
              <w:ind w:left="26" w:right="88"/>
              <w:jc w:val="both"/>
              <w:rPr>
                <w:b/>
                <w:sz w:val="13"/>
              </w:rPr>
            </w:pPr>
            <w:r>
              <w:rPr>
                <w:b/>
                <w:sz w:val="13"/>
              </w:rPr>
              <w:t>酒杯要比对方低一些；喝酒时尽量站在一排，身体站直，上身转向左侧喝酒，切忌</w:t>
            </w:r>
            <w:r>
              <w:rPr>
                <w:b/>
                <w:w w:val="105"/>
                <w:sz w:val="13"/>
              </w:rPr>
              <w:t>不可面对对方喝酒</w:t>
            </w:r>
          </w:p>
        </w:tc>
        <w:tc>
          <w:tcPr>
            <w:tcW w:w="147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8"/>
              </w:rPr>
            </w:pPr>
          </w:p>
          <w:p>
            <w:pPr>
              <w:pStyle w:val="17"/>
              <w:ind w:right="175"/>
              <w:jc w:val="right"/>
              <w:rPr>
                <w:b/>
                <w:sz w:val="13"/>
              </w:rPr>
            </w:pPr>
            <w:r>
              <w:rPr>
                <w:b/>
                <w:sz w:val="13"/>
              </w:rPr>
              <w:t>敬酒服务-常用敬酒篇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411" w:type="dxa"/>
          </w:tcPr>
          <w:p>
            <w:pPr>
              <w:pStyle w:val="17"/>
              <w:rPr>
                <w:rFonts w:ascii="Times New Roman"/>
                <w:sz w:val="18"/>
              </w:rPr>
            </w:pPr>
          </w:p>
          <w:p>
            <w:pPr>
              <w:pStyle w:val="17"/>
              <w:spacing w:before="150"/>
              <w:ind w:left="7"/>
              <w:jc w:val="center"/>
              <w:rPr>
                <w:b/>
                <w:sz w:val="13"/>
              </w:rPr>
            </w:pPr>
            <w:r>
              <w:rPr>
                <w:b/>
                <w:w w:val="103"/>
                <w:sz w:val="13"/>
              </w:rPr>
              <w:t>三</w:t>
            </w:r>
          </w:p>
        </w:tc>
        <w:tc>
          <w:tcPr>
            <w:tcW w:w="1122" w:type="dxa"/>
          </w:tcPr>
          <w:p>
            <w:pPr>
              <w:pStyle w:val="17"/>
              <w:rPr>
                <w:rFonts w:ascii="Times New Roman"/>
                <w:sz w:val="18"/>
              </w:rPr>
            </w:pPr>
          </w:p>
          <w:p>
            <w:pPr>
              <w:pStyle w:val="17"/>
              <w:spacing w:before="150"/>
              <w:ind w:left="190" w:right="191"/>
              <w:jc w:val="center"/>
              <w:rPr>
                <w:b/>
                <w:sz w:val="13"/>
              </w:rPr>
            </w:pPr>
            <w:r>
              <w:rPr>
                <w:b/>
                <w:w w:val="105"/>
                <w:sz w:val="13"/>
              </w:rPr>
              <w:t>存留信息</w:t>
            </w:r>
          </w:p>
        </w:tc>
        <w:tc>
          <w:tcPr>
            <w:tcW w:w="1477" w:type="dxa"/>
          </w:tcPr>
          <w:p>
            <w:pPr>
              <w:pStyle w:val="17"/>
              <w:spacing w:before="2"/>
              <w:rPr>
                <w:rFonts w:ascii="Times New Roman"/>
                <w:sz w:val="15"/>
              </w:rPr>
            </w:pPr>
          </w:p>
          <w:p>
            <w:pPr>
              <w:pStyle w:val="17"/>
              <w:spacing w:before="1" w:line="206" w:lineRule="auto"/>
              <w:ind w:left="25" w:right="902"/>
              <w:jc w:val="both"/>
              <w:rPr>
                <w:b/>
                <w:sz w:val="13"/>
              </w:rPr>
            </w:pPr>
            <w:r>
              <w:rPr>
                <w:b/>
                <w:spacing w:val="-5"/>
                <w:w w:val="105"/>
                <w:sz w:val="13"/>
              </w:rPr>
              <w:t>赠送名片微信互加电话号码</w:t>
            </w:r>
          </w:p>
        </w:tc>
        <w:tc>
          <w:tcPr>
            <w:tcW w:w="2543" w:type="dxa"/>
          </w:tcPr>
          <w:p>
            <w:pPr>
              <w:pStyle w:val="17"/>
              <w:rPr>
                <w:rFonts w:ascii="Times New Roman"/>
                <w:sz w:val="18"/>
              </w:rPr>
            </w:pPr>
          </w:p>
          <w:p>
            <w:pPr>
              <w:pStyle w:val="17"/>
              <w:spacing w:before="150"/>
              <w:ind w:left="25"/>
              <w:rPr>
                <w:b/>
                <w:sz w:val="13"/>
              </w:rPr>
            </w:pPr>
            <w:r>
              <w:rPr>
                <w:b/>
                <w:w w:val="105"/>
                <w:sz w:val="13"/>
              </w:rPr>
              <w:t>名片</w:t>
            </w:r>
          </w:p>
        </w:tc>
        <w:tc>
          <w:tcPr>
            <w:tcW w:w="2543" w:type="dxa"/>
          </w:tcPr>
          <w:p>
            <w:pPr>
              <w:pStyle w:val="17"/>
              <w:spacing w:before="2"/>
              <w:rPr>
                <w:rFonts w:ascii="Times New Roman"/>
                <w:sz w:val="24"/>
              </w:rPr>
            </w:pPr>
          </w:p>
          <w:p>
            <w:pPr>
              <w:pStyle w:val="17"/>
              <w:spacing w:line="206" w:lineRule="auto"/>
              <w:ind w:left="26" w:right="89"/>
              <w:rPr>
                <w:b/>
                <w:sz w:val="13"/>
              </w:rPr>
            </w:pPr>
            <w:r>
              <w:rPr>
                <w:b/>
                <w:sz w:val="13"/>
              </w:rPr>
              <w:t>如没有联系方式或顾客主动要求的可以提</w:t>
            </w:r>
            <w:r>
              <w:rPr>
                <w:b/>
                <w:w w:val="105"/>
                <w:sz w:val="13"/>
              </w:rPr>
              <w:t>议互留联系，方便以后的服务。</w:t>
            </w:r>
          </w:p>
        </w:tc>
        <w:tc>
          <w:tcPr>
            <w:tcW w:w="1477" w:type="dxa"/>
          </w:tcPr>
          <w:p>
            <w:pPr>
              <w:pStyle w:val="17"/>
              <w:rPr>
                <w:rFonts w:ascii="Times New Roman"/>
                <w:sz w:val="18"/>
              </w:rPr>
            </w:pPr>
          </w:p>
          <w:p>
            <w:pPr>
              <w:pStyle w:val="17"/>
              <w:spacing w:before="150"/>
              <w:ind w:right="175"/>
              <w:jc w:val="right"/>
              <w:rPr>
                <w:b/>
                <w:sz w:val="13"/>
              </w:rPr>
            </w:pPr>
            <w:r>
              <w:rPr>
                <w:b/>
                <w:sz w:val="13"/>
              </w:rPr>
              <w:t>敬酒服务-常用敬酒篇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5" w:hRule="atLeast"/>
        </w:trPr>
        <w:tc>
          <w:tcPr>
            <w:tcW w:w="411" w:type="dxa"/>
          </w:tcPr>
          <w:p>
            <w:pPr>
              <w:pStyle w:val="17"/>
              <w:rPr>
                <w:rFonts w:ascii="Times New Roman"/>
                <w:sz w:val="18"/>
              </w:rPr>
            </w:pPr>
          </w:p>
          <w:p>
            <w:pPr>
              <w:pStyle w:val="17"/>
              <w:spacing w:before="11"/>
              <w:rPr>
                <w:rFonts w:ascii="Times New Roman"/>
                <w:sz w:val="21"/>
              </w:rPr>
            </w:pPr>
          </w:p>
          <w:p>
            <w:pPr>
              <w:pStyle w:val="17"/>
              <w:ind w:left="7"/>
              <w:jc w:val="center"/>
              <w:rPr>
                <w:b/>
                <w:sz w:val="13"/>
              </w:rPr>
            </w:pPr>
            <w:r>
              <w:rPr>
                <w:b/>
                <w:w w:val="103"/>
                <w:sz w:val="13"/>
              </w:rPr>
              <w:t>四</w:t>
            </w:r>
          </w:p>
        </w:tc>
        <w:tc>
          <w:tcPr>
            <w:tcW w:w="1122" w:type="dxa"/>
          </w:tcPr>
          <w:p>
            <w:pPr>
              <w:pStyle w:val="17"/>
              <w:rPr>
                <w:rFonts w:ascii="Times New Roman"/>
                <w:sz w:val="18"/>
              </w:rPr>
            </w:pPr>
          </w:p>
          <w:p>
            <w:pPr>
              <w:pStyle w:val="17"/>
              <w:spacing w:before="11"/>
              <w:rPr>
                <w:rFonts w:ascii="Times New Roman"/>
                <w:sz w:val="21"/>
              </w:rPr>
            </w:pPr>
          </w:p>
          <w:p>
            <w:pPr>
              <w:pStyle w:val="17"/>
              <w:ind w:left="190" w:right="191"/>
              <w:jc w:val="center"/>
              <w:rPr>
                <w:b/>
                <w:sz w:val="13"/>
              </w:rPr>
            </w:pPr>
            <w:r>
              <w:rPr>
                <w:b/>
                <w:w w:val="105"/>
                <w:sz w:val="13"/>
              </w:rPr>
              <w:t>结束退场</w:t>
            </w:r>
          </w:p>
        </w:tc>
        <w:tc>
          <w:tcPr>
            <w:tcW w:w="1477" w:type="dxa"/>
          </w:tcPr>
          <w:p>
            <w:pPr>
              <w:pStyle w:val="17"/>
              <w:spacing w:before="2"/>
              <w:rPr>
                <w:rFonts w:ascii="Times New Roman"/>
                <w:sz w:val="24"/>
              </w:rPr>
            </w:pPr>
          </w:p>
          <w:p>
            <w:pPr>
              <w:pStyle w:val="17"/>
              <w:spacing w:line="206" w:lineRule="auto"/>
              <w:ind w:left="25" w:right="902"/>
              <w:jc w:val="both"/>
              <w:rPr>
                <w:b/>
                <w:sz w:val="13"/>
              </w:rPr>
            </w:pPr>
            <w:r>
              <w:rPr>
                <w:b/>
                <w:spacing w:val="-5"/>
                <w:w w:val="105"/>
                <w:sz w:val="13"/>
              </w:rPr>
              <w:t>恢复队形致祝福语顺序退出</w:t>
            </w:r>
          </w:p>
        </w:tc>
        <w:tc>
          <w:tcPr>
            <w:tcW w:w="2543" w:type="dxa"/>
          </w:tcPr>
          <w:p>
            <w:pPr>
              <w:pStyle w:val="17"/>
              <w:rPr>
                <w:rFonts w:ascii="Times New Roman"/>
                <w:sz w:val="12"/>
              </w:rPr>
            </w:pPr>
          </w:p>
          <w:p>
            <w:pPr>
              <w:pStyle w:val="17"/>
              <w:rPr>
                <w:rFonts w:ascii="Times New Roman"/>
                <w:sz w:val="12"/>
              </w:rPr>
            </w:pPr>
          </w:p>
          <w:p>
            <w:pPr>
              <w:pStyle w:val="17"/>
              <w:rPr>
                <w:rFonts w:ascii="Times New Roman"/>
                <w:sz w:val="12"/>
              </w:rPr>
            </w:pPr>
          </w:p>
          <w:p>
            <w:pPr>
              <w:pStyle w:val="17"/>
              <w:spacing w:before="93"/>
              <w:ind w:left="9"/>
              <w:jc w:val="center"/>
              <w:rPr>
                <w:rFonts w:ascii="Calibri"/>
                <w:b/>
                <w:i/>
                <w:sz w:val="13"/>
              </w:rPr>
            </w:pPr>
            <w:r>
              <w:rPr>
                <w:rFonts w:ascii="Calibri"/>
                <w:b/>
                <w:i/>
                <w:w w:val="102"/>
                <w:sz w:val="13"/>
              </w:rPr>
              <w:t>/</w:t>
            </w:r>
          </w:p>
        </w:tc>
        <w:tc>
          <w:tcPr>
            <w:tcW w:w="2543" w:type="dxa"/>
          </w:tcPr>
          <w:p>
            <w:pPr>
              <w:pStyle w:val="17"/>
              <w:spacing w:before="3"/>
              <w:rPr>
                <w:rFonts w:ascii="Times New Roman"/>
                <w:sz w:val="15"/>
              </w:rPr>
            </w:pPr>
          </w:p>
          <w:p>
            <w:pPr>
              <w:pStyle w:val="17"/>
              <w:spacing w:line="206" w:lineRule="auto"/>
              <w:ind w:left="26" w:right="759"/>
              <w:rPr>
                <w:b/>
                <w:sz w:val="13"/>
              </w:rPr>
            </w:pPr>
            <w:r>
              <w:rPr>
                <w:b/>
                <w:sz w:val="13"/>
              </w:rPr>
              <w:t xml:space="preserve">结束后集体致礼节礼貌用语； </w:t>
            </w:r>
            <w:r>
              <w:rPr>
                <w:b/>
                <w:w w:val="105"/>
                <w:sz w:val="13"/>
              </w:rPr>
              <w:t xml:space="preserve">禁止坐在客人桌一起喝酒； </w:t>
            </w:r>
            <w:r>
              <w:rPr>
                <w:b/>
                <w:sz w:val="13"/>
              </w:rPr>
              <w:t xml:space="preserve">禁止与顾客有过分肢体接触； </w:t>
            </w:r>
            <w:r>
              <w:rPr>
                <w:b/>
                <w:w w:val="105"/>
                <w:sz w:val="13"/>
              </w:rPr>
              <w:t>尊重顾客，说话谦虚；</w:t>
            </w:r>
          </w:p>
        </w:tc>
        <w:tc>
          <w:tcPr>
            <w:tcW w:w="1477" w:type="dxa"/>
          </w:tcPr>
          <w:p>
            <w:pPr>
              <w:pStyle w:val="17"/>
              <w:rPr>
                <w:rFonts w:ascii="Times New Roman"/>
                <w:sz w:val="18"/>
              </w:rPr>
            </w:pPr>
          </w:p>
          <w:p>
            <w:pPr>
              <w:pStyle w:val="17"/>
              <w:spacing w:before="11"/>
              <w:rPr>
                <w:rFonts w:ascii="Times New Roman"/>
                <w:sz w:val="21"/>
              </w:rPr>
            </w:pPr>
          </w:p>
          <w:p>
            <w:pPr>
              <w:pStyle w:val="17"/>
              <w:ind w:right="175"/>
              <w:jc w:val="right"/>
              <w:rPr>
                <w:b/>
                <w:sz w:val="13"/>
              </w:rPr>
            </w:pPr>
            <w:r>
              <w:rPr>
                <w:b/>
                <w:sz w:val="13"/>
              </w:rPr>
              <w:t>敬酒服务-常用敬酒篇</w:t>
            </w:r>
          </w:p>
        </w:tc>
      </w:tr>
    </w:tbl>
    <w:p>
      <w:pPr>
        <w:spacing w:after="0"/>
        <w:jc w:val="right"/>
        <w:rPr>
          <w:sz w:val="13"/>
        </w:rPr>
        <w:sectPr>
          <w:headerReference r:id="rId154" w:type="default"/>
          <w:footerReference r:id="rId155" w:type="default"/>
          <w:pgSz w:w="10380" w:h="13900"/>
          <w:pgMar w:top="1300" w:right="0" w:bottom="440" w:left="0" w:header="0" w:footer="242" w:gutter="0"/>
          <w:pgNumType w:start="105"/>
        </w:sectPr>
      </w:pPr>
    </w:p>
    <w:p>
      <w:pPr>
        <w:pStyle w:val="8"/>
        <w:rPr>
          <w:rFonts w:ascii="Times New Roman"/>
        </w:rPr>
      </w:pPr>
    </w:p>
    <w:p>
      <w:pPr>
        <w:pStyle w:val="8"/>
        <w:spacing w:before="2"/>
        <w:rPr>
          <w:rFonts w:ascii="Times New Roman"/>
          <w:sz w:val="15"/>
        </w:rPr>
      </w:pPr>
    </w:p>
    <w:p>
      <w:pPr>
        <w:pStyle w:val="8"/>
        <w:tabs>
          <w:tab w:val="left" w:pos="3592"/>
          <w:tab w:val="left" w:pos="7099"/>
        </w:tabs>
        <w:ind w:left="88"/>
        <w:rPr>
          <w:rFonts w:ascii="Times New Roman"/>
        </w:rPr>
      </w:pPr>
      <w:r>
        <w:rPr>
          <w:rFonts w:ascii="Times New Roman"/>
        </w:rPr>
        <w:drawing>
          <wp:inline distT="0" distB="0" distL="0" distR="0">
            <wp:extent cx="2029460" cy="1522095"/>
            <wp:effectExtent l="0" t="0" r="0" b="0"/>
            <wp:docPr id="677" name="image3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image369.jpeg"/>
                    <pic:cNvPicPr>
                      <a:picLocks noChangeAspect="1"/>
                    </pic:cNvPicPr>
                  </pic:nvPicPr>
                  <pic:blipFill>
                    <a:blip r:embed="rId515" cstate="print"/>
                    <a:stretch>
                      <a:fillRect/>
                    </a:stretch>
                  </pic:blipFill>
                  <pic:spPr>
                    <a:xfrm>
                      <a:off x="0" y="0"/>
                      <a:ext cx="2029460" cy="1522476"/>
                    </a:xfrm>
                    <a:prstGeom prst="rect">
                      <a:avLst/>
                    </a:prstGeom>
                  </pic:spPr>
                </pic:pic>
              </a:graphicData>
            </a:graphic>
          </wp:inline>
        </w:drawing>
      </w:r>
      <w:r>
        <w:rPr>
          <w:rFonts w:ascii="Times New Roman"/>
        </w:rPr>
        <w:tab/>
      </w:r>
      <w:r>
        <w:rPr>
          <w:rFonts w:ascii="Times New Roman"/>
        </w:rPr>
        <w:drawing>
          <wp:inline distT="0" distB="0" distL="0" distR="0">
            <wp:extent cx="2029460" cy="1522095"/>
            <wp:effectExtent l="0" t="0" r="0" b="0"/>
            <wp:docPr id="679" name="image3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image370.jpeg"/>
                    <pic:cNvPicPr>
                      <a:picLocks noChangeAspect="1"/>
                    </pic:cNvPicPr>
                  </pic:nvPicPr>
                  <pic:blipFill>
                    <a:blip r:embed="rId516" cstate="print"/>
                    <a:stretch>
                      <a:fillRect/>
                    </a:stretch>
                  </pic:blipFill>
                  <pic:spPr>
                    <a:xfrm>
                      <a:off x="0" y="0"/>
                      <a:ext cx="2029460" cy="1522476"/>
                    </a:xfrm>
                    <a:prstGeom prst="rect">
                      <a:avLst/>
                    </a:prstGeom>
                  </pic:spPr>
                </pic:pic>
              </a:graphicData>
            </a:graphic>
          </wp:inline>
        </w:drawing>
      </w:r>
      <w:r>
        <w:rPr>
          <w:rFonts w:ascii="Times New Roman"/>
        </w:rPr>
        <w:tab/>
      </w:r>
      <w:r>
        <w:rPr>
          <w:rFonts w:ascii="Times New Roman"/>
        </w:rPr>
        <w:drawing>
          <wp:inline distT="0" distB="0" distL="0" distR="0">
            <wp:extent cx="2027555" cy="1522095"/>
            <wp:effectExtent l="0" t="0" r="0" b="0"/>
            <wp:docPr id="681" name="image3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image371.jpeg"/>
                    <pic:cNvPicPr>
                      <a:picLocks noChangeAspect="1"/>
                    </pic:cNvPicPr>
                  </pic:nvPicPr>
                  <pic:blipFill>
                    <a:blip r:embed="rId517" cstate="print"/>
                    <a:stretch>
                      <a:fillRect/>
                    </a:stretch>
                  </pic:blipFill>
                  <pic:spPr>
                    <a:xfrm>
                      <a:off x="0" y="0"/>
                      <a:ext cx="2027938" cy="1522476"/>
                    </a:xfrm>
                    <a:prstGeom prst="rect">
                      <a:avLst/>
                    </a:prstGeom>
                  </pic:spPr>
                </pic:pic>
              </a:graphicData>
            </a:graphic>
          </wp:inline>
        </w:drawing>
      </w:r>
    </w:p>
    <w:p>
      <w:pPr>
        <w:spacing w:after="0"/>
        <w:rPr>
          <w:rFonts w:ascii="Times New Roman"/>
        </w:rPr>
        <w:sectPr>
          <w:headerReference r:id="rId156" w:type="default"/>
          <w:pgSz w:w="10380" w:h="13900"/>
          <w:pgMar w:top="840" w:right="0" w:bottom="440" w:left="0" w:header="538" w:footer="242" w:gutter="0"/>
        </w:sectPr>
      </w:pPr>
    </w:p>
    <w:p>
      <w:pPr>
        <w:pStyle w:val="5"/>
        <w:numPr>
          <w:ilvl w:val="0"/>
          <w:numId w:val="50"/>
        </w:numPr>
        <w:tabs>
          <w:tab w:val="left" w:pos="737"/>
        </w:tabs>
        <w:spacing w:before="0" w:after="0" w:line="530" w:lineRule="exact"/>
        <w:ind w:left="736" w:right="0" w:hanging="389"/>
        <w:jc w:val="left"/>
      </w:pPr>
      <w:r>
        <w:rPr>
          <w:color w:val="585858"/>
        </w:rPr>
        <w:t>顺序站立</w:t>
      </w:r>
    </w:p>
    <w:p>
      <w:pPr>
        <w:pStyle w:val="8"/>
        <w:spacing w:before="26" w:line="156" w:lineRule="auto"/>
        <w:ind w:left="736" w:right="18"/>
      </w:pPr>
      <w:r>
        <w:rPr>
          <w:color w:val="7E7E7E"/>
        </w:rPr>
        <w:t>敬酒人员有序来到客人桌， 站姿标准，注意力集中</w:t>
      </w:r>
    </w:p>
    <w:p>
      <w:pPr>
        <w:pStyle w:val="5"/>
        <w:numPr>
          <w:ilvl w:val="0"/>
          <w:numId w:val="50"/>
        </w:numPr>
        <w:tabs>
          <w:tab w:val="left" w:pos="737"/>
        </w:tabs>
        <w:spacing w:before="0" w:after="0" w:line="530" w:lineRule="exact"/>
        <w:ind w:left="736" w:right="0" w:hanging="389"/>
        <w:jc w:val="left"/>
      </w:pPr>
      <w:r>
        <w:rPr>
          <w:color w:val="585858"/>
        </w:rPr>
        <w:br w:type="column"/>
      </w:r>
      <w:r>
        <w:rPr>
          <w:color w:val="585858"/>
        </w:rPr>
        <w:t>微笑礼节</w:t>
      </w:r>
    </w:p>
    <w:p>
      <w:pPr>
        <w:pStyle w:val="8"/>
        <w:spacing w:before="26" w:line="156" w:lineRule="auto"/>
        <w:ind w:left="736" w:right="38"/>
      </w:pPr>
      <w:r>
        <w:rPr>
          <w:color w:val="7E7E7E"/>
          <w:spacing w:val="-2"/>
        </w:rPr>
        <w:t xml:space="preserve">站好后，做礼节，微笑问候， </w:t>
      </w:r>
      <w:r>
        <w:rPr>
          <w:color w:val="7E7E7E"/>
        </w:rPr>
        <w:t>落落大方，语言清晰，声音 洪亮 注：动作语言要整齐</w:t>
      </w:r>
    </w:p>
    <w:p>
      <w:pPr>
        <w:pStyle w:val="5"/>
        <w:numPr>
          <w:ilvl w:val="0"/>
          <w:numId w:val="50"/>
        </w:numPr>
        <w:tabs>
          <w:tab w:val="left" w:pos="737"/>
        </w:tabs>
        <w:spacing w:before="0" w:after="0" w:line="527" w:lineRule="exact"/>
        <w:ind w:left="736" w:right="0" w:hanging="389"/>
        <w:jc w:val="left"/>
      </w:pPr>
      <w:r>
        <w:rPr>
          <w:color w:val="585858"/>
        </w:rPr>
        <w:br w:type="column"/>
      </w:r>
      <w:r>
        <w:rPr>
          <w:color w:val="585858"/>
        </w:rPr>
        <w:t>自报家门</w:t>
      </w:r>
    </w:p>
    <w:p>
      <w:pPr>
        <w:pStyle w:val="8"/>
        <w:spacing w:before="23" w:line="156" w:lineRule="auto"/>
        <w:ind w:left="736" w:right="193"/>
      </w:pPr>
      <w:r>
        <w:rPr>
          <w:color w:val="7E7E7E"/>
        </w:rPr>
        <w:t>自报家门（自己职务以及敬酒团队）</w:t>
      </w:r>
    </w:p>
    <w:p>
      <w:pPr>
        <w:spacing w:after="0" w:line="156" w:lineRule="auto"/>
        <w:sectPr>
          <w:type w:val="continuous"/>
          <w:pgSz w:w="10380" w:h="13900"/>
          <w:pgMar w:top="1300" w:right="0" w:bottom="280" w:left="0" w:header="720" w:footer="720" w:gutter="0"/>
          <w:cols w:equalWidth="0" w:num="3">
            <w:col w:w="3173" w:space="332"/>
            <w:col w:w="3376" w:space="131"/>
            <w:col w:w="3368"/>
          </w:cols>
        </w:sectPr>
      </w:pPr>
    </w:p>
    <w:p>
      <w:pPr>
        <w:pStyle w:val="8"/>
        <w:spacing w:before="7" w:after="1"/>
        <w:rPr>
          <w:sz w:val="18"/>
        </w:rPr>
      </w:pPr>
    </w:p>
    <w:p>
      <w:pPr>
        <w:pStyle w:val="8"/>
        <w:tabs>
          <w:tab w:val="left" w:pos="3592"/>
          <w:tab w:val="left" w:pos="7099"/>
        </w:tabs>
        <w:ind w:left="88"/>
      </w:pPr>
      <w:r>
        <w:drawing>
          <wp:inline distT="0" distB="0" distL="0" distR="0">
            <wp:extent cx="2029460" cy="1522095"/>
            <wp:effectExtent l="0" t="0" r="0" b="0"/>
            <wp:docPr id="683" name="image3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image372.jpeg"/>
                    <pic:cNvPicPr>
                      <a:picLocks noChangeAspect="1"/>
                    </pic:cNvPicPr>
                  </pic:nvPicPr>
                  <pic:blipFill>
                    <a:blip r:embed="rId51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685" name="image3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image373.jpeg"/>
                    <pic:cNvPicPr>
                      <a:picLocks noChangeAspect="1"/>
                    </pic:cNvPicPr>
                  </pic:nvPicPr>
                  <pic:blipFill>
                    <a:blip r:embed="rId519"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687" name="image3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image374.jpeg"/>
                    <pic:cNvPicPr>
                      <a:picLocks noChangeAspect="1"/>
                    </pic:cNvPicPr>
                  </pic:nvPicPr>
                  <pic:blipFill>
                    <a:blip r:embed="rId520"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0"/>
        </w:numPr>
        <w:tabs>
          <w:tab w:val="left" w:pos="737"/>
        </w:tabs>
        <w:spacing w:before="0" w:after="0" w:line="541" w:lineRule="exact"/>
        <w:ind w:left="736" w:right="0" w:hanging="389"/>
        <w:jc w:val="left"/>
      </w:pPr>
      <w:r>
        <w:rPr>
          <w:color w:val="585858"/>
        </w:rPr>
        <w:t>说开场白</w:t>
      </w:r>
    </w:p>
    <w:p>
      <w:pPr>
        <w:pStyle w:val="8"/>
        <w:spacing w:before="26" w:line="156" w:lineRule="auto"/>
        <w:ind w:left="736" w:right="18"/>
      </w:pPr>
      <w:r>
        <w:rPr>
          <w:color w:val="7E7E7E"/>
        </w:rPr>
        <w:t>欢迎顾客的光临，简明敬酒的目的</w:t>
      </w:r>
    </w:p>
    <w:p>
      <w:pPr>
        <w:pStyle w:val="5"/>
        <w:numPr>
          <w:ilvl w:val="0"/>
          <w:numId w:val="50"/>
        </w:numPr>
        <w:tabs>
          <w:tab w:val="left" w:pos="737"/>
        </w:tabs>
        <w:spacing w:before="0" w:after="0" w:line="541" w:lineRule="exact"/>
        <w:ind w:left="736" w:right="0" w:hanging="389"/>
        <w:jc w:val="left"/>
      </w:pPr>
      <w:r>
        <w:rPr>
          <w:color w:val="585858"/>
        </w:rPr>
        <w:br w:type="column"/>
      </w:r>
      <w:r>
        <w:rPr>
          <w:color w:val="585858"/>
        </w:rPr>
        <w:t>奉送礼物</w:t>
      </w:r>
    </w:p>
    <w:p>
      <w:pPr>
        <w:pStyle w:val="8"/>
        <w:spacing w:before="26" w:line="156" w:lineRule="auto"/>
        <w:ind w:left="736" w:right="38"/>
        <w:jc w:val="both"/>
      </w:pPr>
      <w:r>
        <w:rPr>
          <w:color w:val="7E7E7E"/>
          <w:spacing w:val="-2"/>
        </w:rPr>
        <w:t>为主角奉上果盘、生日面或鲜花等；如节日美食每人一</w:t>
      </w:r>
      <w:r>
        <w:rPr>
          <w:color w:val="7E7E7E"/>
        </w:rPr>
        <w:t>份从主宾开始奉送</w:t>
      </w:r>
    </w:p>
    <w:p>
      <w:pPr>
        <w:pStyle w:val="5"/>
        <w:numPr>
          <w:ilvl w:val="0"/>
          <w:numId w:val="50"/>
        </w:numPr>
        <w:tabs>
          <w:tab w:val="left" w:pos="737"/>
        </w:tabs>
        <w:spacing w:before="0" w:after="0" w:line="541" w:lineRule="exact"/>
        <w:ind w:left="736" w:right="0" w:hanging="389"/>
        <w:jc w:val="left"/>
      </w:pPr>
      <w:r>
        <w:rPr>
          <w:color w:val="585858"/>
        </w:rPr>
        <w:br w:type="column"/>
      </w:r>
      <w:r>
        <w:rPr>
          <w:color w:val="585858"/>
        </w:rPr>
        <w:t>倒酒斟满</w:t>
      </w:r>
    </w:p>
    <w:p>
      <w:pPr>
        <w:pStyle w:val="8"/>
        <w:spacing w:before="26" w:line="156" w:lineRule="auto"/>
        <w:ind w:left="736" w:right="193"/>
      </w:pPr>
      <w:r>
        <w:rPr>
          <w:color w:val="7E7E7E"/>
        </w:rPr>
        <w:t>把顾客酒杯倒满，不喝酒的顾客可以倒饮料或水</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spacing w:before="16"/>
        <w:rPr>
          <w:sz w:val="17"/>
        </w:rPr>
      </w:pPr>
    </w:p>
    <w:p>
      <w:pPr>
        <w:pStyle w:val="8"/>
        <w:tabs>
          <w:tab w:val="left" w:pos="3592"/>
          <w:tab w:val="left" w:pos="7099"/>
        </w:tabs>
        <w:ind w:left="88"/>
      </w:pPr>
      <w:r>
        <w:drawing>
          <wp:inline distT="0" distB="0" distL="0" distR="0">
            <wp:extent cx="2029460" cy="1522095"/>
            <wp:effectExtent l="0" t="0" r="0" b="0"/>
            <wp:docPr id="689" name="image3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image375.jpeg"/>
                    <pic:cNvPicPr>
                      <a:picLocks noChangeAspect="1"/>
                    </pic:cNvPicPr>
                  </pic:nvPicPr>
                  <pic:blipFill>
                    <a:blip r:embed="rId521"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691" name="image3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image375.jpeg"/>
                    <pic:cNvPicPr>
                      <a:picLocks noChangeAspect="1"/>
                    </pic:cNvPicPr>
                  </pic:nvPicPr>
                  <pic:blipFill>
                    <a:blip r:embed="rId521"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693" name="image3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image376.jpeg"/>
                    <pic:cNvPicPr>
                      <a:picLocks noChangeAspect="1"/>
                    </pic:cNvPicPr>
                  </pic:nvPicPr>
                  <pic:blipFill>
                    <a:blip r:embed="rId522"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0"/>
        </w:numPr>
        <w:tabs>
          <w:tab w:val="left" w:pos="737"/>
        </w:tabs>
        <w:spacing w:before="0" w:after="0" w:line="532" w:lineRule="exact"/>
        <w:ind w:left="736" w:right="0" w:hanging="389"/>
        <w:jc w:val="left"/>
      </w:pPr>
      <w:r>
        <w:rPr>
          <w:color w:val="585858"/>
        </w:rPr>
        <w:t>站好举杯</w:t>
      </w:r>
    </w:p>
    <w:p>
      <w:pPr>
        <w:pStyle w:val="8"/>
        <w:spacing w:before="26" w:line="156" w:lineRule="auto"/>
        <w:ind w:left="736" w:right="38"/>
        <w:jc w:val="both"/>
      </w:pPr>
      <w:r>
        <w:rPr>
          <w:color w:val="7E7E7E"/>
          <w:spacing w:val="-1"/>
        </w:rPr>
        <w:t>斟完酒后，团队站在一起， 共同举杯，右手端杯，左手</w:t>
      </w:r>
      <w:r>
        <w:rPr>
          <w:color w:val="7E7E7E"/>
        </w:rPr>
        <w:t>托杯底</w:t>
      </w:r>
    </w:p>
    <w:p>
      <w:pPr>
        <w:pStyle w:val="5"/>
        <w:numPr>
          <w:ilvl w:val="0"/>
          <w:numId w:val="50"/>
        </w:numPr>
        <w:tabs>
          <w:tab w:val="left" w:pos="737"/>
        </w:tabs>
        <w:spacing w:before="0" w:after="0" w:line="532" w:lineRule="exact"/>
        <w:ind w:left="736" w:right="0" w:hanging="389"/>
        <w:jc w:val="left"/>
      </w:pPr>
      <w:r>
        <w:rPr>
          <w:color w:val="585858"/>
        </w:rPr>
        <w:br w:type="column"/>
      </w:r>
      <w:r>
        <w:rPr>
          <w:color w:val="585858"/>
        </w:rPr>
        <w:t>致敬酒词</w:t>
      </w:r>
    </w:p>
    <w:p>
      <w:pPr>
        <w:pStyle w:val="8"/>
        <w:spacing w:before="26" w:line="156" w:lineRule="auto"/>
        <w:ind w:left="736" w:right="16"/>
      </w:pPr>
      <w:r>
        <w:rPr>
          <w:color w:val="7E7E7E"/>
        </w:rPr>
        <w:t>由组织者说敬酒词，敬酒团队配合完成</w:t>
      </w:r>
    </w:p>
    <w:p>
      <w:pPr>
        <w:pStyle w:val="5"/>
        <w:numPr>
          <w:ilvl w:val="0"/>
          <w:numId w:val="50"/>
        </w:numPr>
        <w:tabs>
          <w:tab w:val="left" w:pos="737"/>
        </w:tabs>
        <w:spacing w:before="0" w:after="0" w:line="532" w:lineRule="exact"/>
        <w:ind w:left="736" w:right="0" w:hanging="389"/>
        <w:jc w:val="left"/>
      </w:pPr>
      <w:r>
        <w:rPr>
          <w:color w:val="585858"/>
        </w:rPr>
        <w:br w:type="column"/>
      </w:r>
      <w:r>
        <w:rPr>
          <w:color w:val="585858"/>
        </w:rPr>
        <w:t>碰杯礼节</w:t>
      </w:r>
    </w:p>
    <w:p>
      <w:pPr>
        <w:pStyle w:val="8"/>
        <w:spacing w:before="26" w:line="156" w:lineRule="auto"/>
        <w:ind w:left="736" w:right="26"/>
      </w:pPr>
      <w:r>
        <w:rPr>
          <w:color w:val="7E7E7E"/>
          <w:spacing w:val="-2"/>
        </w:rPr>
        <w:t xml:space="preserve">与顾客碰杯，注意碰杯顺序， </w:t>
      </w:r>
      <w:r>
        <w:rPr>
          <w:color w:val="7E7E7E"/>
        </w:rPr>
        <w:t>分清主次；酒杯低于顾客酒 杯；身体前倾</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spacing w:before="12"/>
        <w:rPr>
          <w:sz w:val="29"/>
        </w:rPr>
      </w:pPr>
    </w:p>
    <w:p>
      <w:pPr>
        <w:pStyle w:val="8"/>
        <w:tabs>
          <w:tab w:val="left" w:pos="6276"/>
        </w:tabs>
        <w:ind w:left="873"/>
      </w:pPr>
      <w:r>
        <w:drawing>
          <wp:inline distT="0" distB="0" distL="0" distR="0">
            <wp:extent cx="2044065" cy="1536065"/>
            <wp:effectExtent l="0" t="0" r="0" b="0"/>
            <wp:docPr id="695" name="image3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image377.jpeg"/>
                    <pic:cNvPicPr>
                      <a:picLocks noChangeAspect="1"/>
                    </pic:cNvPicPr>
                  </pic:nvPicPr>
                  <pic:blipFill>
                    <a:blip r:embed="rId523" cstate="print"/>
                    <a:stretch>
                      <a:fillRect/>
                    </a:stretch>
                  </pic:blipFill>
                  <pic:spPr>
                    <a:xfrm>
                      <a:off x="0" y="0"/>
                      <a:ext cx="2044200" cy="1536191"/>
                    </a:xfrm>
                    <a:prstGeom prst="rect">
                      <a:avLst/>
                    </a:prstGeom>
                  </pic:spPr>
                </pic:pic>
              </a:graphicData>
            </a:graphic>
          </wp:inline>
        </w:drawing>
      </w:r>
      <w:r>
        <w:tab/>
      </w:r>
      <w:r>
        <w:drawing>
          <wp:inline distT="0" distB="0" distL="0" distR="0">
            <wp:extent cx="2044065" cy="1536065"/>
            <wp:effectExtent l="0" t="0" r="0" b="0"/>
            <wp:docPr id="697" name="image3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image378.jpeg"/>
                    <pic:cNvPicPr>
                      <a:picLocks noChangeAspect="1"/>
                    </pic:cNvPicPr>
                  </pic:nvPicPr>
                  <pic:blipFill>
                    <a:blip r:embed="rId524" cstate="print"/>
                    <a:stretch>
                      <a:fillRect/>
                    </a:stretch>
                  </pic:blipFill>
                  <pic:spPr>
                    <a:xfrm>
                      <a:off x="0" y="0"/>
                      <a:ext cx="2044200" cy="1536191"/>
                    </a:xfrm>
                    <a:prstGeom prst="rect">
                      <a:avLst/>
                    </a:prstGeom>
                  </pic:spPr>
                </pic:pic>
              </a:graphicData>
            </a:graphic>
          </wp:inline>
        </w:drawing>
      </w:r>
    </w:p>
    <w:p>
      <w:pPr>
        <w:spacing w:after="0"/>
        <w:sectPr>
          <w:pgSz w:w="10380" w:h="13900"/>
          <w:pgMar w:top="840" w:right="0" w:bottom="520" w:left="0" w:header="538" w:footer="242" w:gutter="0"/>
        </w:sectPr>
      </w:pPr>
    </w:p>
    <w:p>
      <w:pPr>
        <w:pStyle w:val="5"/>
        <w:numPr>
          <w:ilvl w:val="0"/>
          <w:numId w:val="50"/>
        </w:numPr>
        <w:tabs>
          <w:tab w:val="left" w:pos="1550"/>
        </w:tabs>
        <w:spacing w:before="0" w:after="0" w:line="533" w:lineRule="exact"/>
        <w:ind w:left="1549" w:right="0" w:hanging="509"/>
        <w:jc w:val="left"/>
      </w:pPr>
      <w:r>
        <w:rPr>
          <w:color w:val="585858"/>
        </w:rPr>
        <w:t>敬酒礼节</w:t>
      </w:r>
    </w:p>
    <w:p>
      <w:pPr>
        <w:pStyle w:val="8"/>
        <w:spacing w:before="18" w:line="156" w:lineRule="auto"/>
        <w:ind w:left="1549" w:right="196"/>
        <w:jc w:val="both"/>
      </w:pPr>
      <w:r>
        <w:rPr>
          <w:color w:val="7E7E7E"/>
          <w:spacing w:val="-2"/>
        </w:rPr>
        <w:t xml:space="preserve">喝酒时尽量站在一排，身体站直，上身转向左侧喝酒， </w:t>
      </w:r>
      <w:r>
        <w:rPr>
          <w:color w:val="7E7E7E"/>
        </w:rPr>
        <w:t>切忌不可面对对方喝酒</w:t>
      </w:r>
    </w:p>
    <w:p>
      <w:pPr>
        <w:pStyle w:val="8"/>
        <w:spacing w:before="15"/>
        <w:rPr>
          <w:sz w:val="13"/>
        </w:rPr>
      </w:pPr>
      <w:r>
        <w:drawing>
          <wp:anchor distT="0" distB="0" distL="0" distR="0" simplePos="0" relativeHeight="1024" behindDoc="0" locked="0" layoutInCell="1" allowOverlap="1">
            <wp:simplePos x="0" y="0"/>
            <wp:positionH relativeFrom="page">
              <wp:posOffset>554355</wp:posOffset>
            </wp:positionH>
            <wp:positionV relativeFrom="paragraph">
              <wp:posOffset>186055</wp:posOffset>
            </wp:positionV>
            <wp:extent cx="2045970" cy="1536065"/>
            <wp:effectExtent l="0" t="0" r="0" b="0"/>
            <wp:wrapTopAndBottom/>
            <wp:docPr id="699" name="image3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image379.jpeg"/>
                    <pic:cNvPicPr>
                      <a:picLocks noChangeAspect="1"/>
                    </pic:cNvPicPr>
                  </pic:nvPicPr>
                  <pic:blipFill>
                    <a:blip r:embed="rId525" cstate="print"/>
                    <a:stretch>
                      <a:fillRect/>
                    </a:stretch>
                  </pic:blipFill>
                  <pic:spPr>
                    <a:xfrm>
                      <a:off x="0" y="0"/>
                      <a:ext cx="2046226" cy="1536191"/>
                    </a:xfrm>
                    <a:prstGeom prst="rect">
                      <a:avLst/>
                    </a:prstGeom>
                  </pic:spPr>
                </pic:pic>
              </a:graphicData>
            </a:graphic>
          </wp:anchor>
        </w:drawing>
      </w:r>
    </w:p>
    <w:p>
      <w:pPr>
        <w:spacing w:before="0" w:line="510" w:lineRule="exact"/>
        <w:ind w:left="1041" w:right="0" w:firstLine="0"/>
        <w:jc w:val="left"/>
        <w:rPr>
          <w:b/>
          <w:sz w:val="24"/>
        </w:rPr>
      </w:pPr>
      <w:r>
        <w:rPr>
          <w:color w:val="C00000"/>
          <w:position w:val="-6"/>
          <w:sz w:val="36"/>
        </w:rPr>
        <w:t xml:space="preserve">12 </w:t>
      </w:r>
      <w:r>
        <w:rPr>
          <w:b/>
          <w:color w:val="585858"/>
          <w:sz w:val="24"/>
        </w:rPr>
        <w:t>恢复队形</w:t>
      </w:r>
    </w:p>
    <w:p>
      <w:pPr>
        <w:pStyle w:val="8"/>
        <w:spacing w:before="30" w:line="156" w:lineRule="auto"/>
        <w:ind w:left="1549" w:right="153"/>
      </w:pPr>
      <w:r>
        <w:rPr>
          <w:color w:val="7E7E7E"/>
        </w:rPr>
        <w:t>敬酒团队恢复好刚到时的队形，站立一排</w:t>
      </w:r>
    </w:p>
    <w:p>
      <w:pPr>
        <w:pStyle w:val="8"/>
        <w:spacing w:before="16"/>
        <w:rPr>
          <w:sz w:val="25"/>
        </w:rPr>
      </w:pPr>
      <w:r>
        <w:drawing>
          <wp:anchor distT="0" distB="0" distL="0" distR="0" simplePos="0" relativeHeight="1024" behindDoc="0" locked="0" layoutInCell="1" allowOverlap="1">
            <wp:simplePos x="0" y="0"/>
            <wp:positionH relativeFrom="page">
              <wp:posOffset>554355</wp:posOffset>
            </wp:positionH>
            <wp:positionV relativeFrom="paragraph">
              <wp:posOffset>327660</wp:posOffset>
            </wp:positionV>
            <wp:extent cx="2045970" cy="1536065"/>
            <wp:effectExtent l="0" t="0" r="0" b="0"/>
            <wp:wrapTopAndBottom/>
            <wp:docPr id="701" name="image3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image380.jpeg"/>
                    <pic:cNvPicPr>
                      <a:picLocks noChangeAspect="1"/>
                    </pic:cNvPicPr>
                  </pic:nvPicPr>
                  <pic:blipFill>
                    <a:blip r:embed="rId526" cstate="print"/>
                    <a:stretch>
                      <a:fillRect/>
                    </a:stretch>
                  </pic:blipFill>
                  <pic:spPr>
                    <a:xfrm>
                      <a:off x="0" y="0"/>
                      <a:ext cx="2046226" cy="1536192"/>
                    </a:xfrm>
                    <a:prstGeom prst="rect">
                      <a:avLst/>
                    </a:prstGeom>
                  </pic:spPr>
                </pic:pic>
              </a:graphicData>
            </a:graphic>
          </wp:anchor>
        </w:drawing>
      </w:r>
    </w:p>
    <w:p>
      <w:pPr>
        <w:spacing w:before="0" w:line="517" w:lineRule="exact"/>
        <w:ind w:left="1041" w:right="0" w:firstLine="0"/>
        <w:jc w:val="left"/>
        <w:rPr>
          <w:b/>
          <w:sz w:val="24"/>
        </w:rPr>
      </w:pPr>
      <w:r>
        <w:rPr>
          <w:color w:val="C00000"/>
          <w:position w:val="-6"/>
          <w:sz w:val="36"/>
        </w:rPr>
        <w:t xml:space="preserve">14 </w:t>
      </w:r>
      <w:r>
        <w:rPr>
          <w:b/>
          <w:color w:val="585858"/>
          <w:sz w:val="24"/>
        </w:rPr>
        <w:t>顺序退出</w:t>
      </w:r>
    </w:p>
    <w:p>
      <w:pPr>
        <w:pStyle w:val="8"/>
        <w:spacing w:before="30" w:line="156" w:lineRule="auto"/>
        <w:ind w:left="1549" w:right="153"/>
      </w:pPr>
      <w:r>
        <w:rPr>
          <w:color w:val="7E7E7E"/>
        </w:rPr>
        <w:t>敬酒结束后，敬酒团队顺序离开，完成敬酒</w:t>
      </w:r>
    </w:p>
    <w:p>
      <w:pPr>
        <w:spacing w:before="0" w:line="543" w:lineRule="exact"/>
        <w:ind w:left="1044" w:right="0" w:firstLine="0"/>
        <w:jc w:val="left"/>
        <w:rPr>
          <w:b/>
          <w:sz w:val="24"/>
        </w:rPr>
      </w:pPr>
      <w:r>
        <w:br w:type="column"/>
      </w:r>
      <w:r>
        <w:rPr>
          <w:color w:val="C00000"/>
          <w:position w:val="-10"/>
          <w:sz w:val="36"/>
        </w:rPr>
        <w:t xml:space="preserve">11 </w:t>
      </w:r>
      <w:r>
        <w:rPr>
          <w:b/>
          <w:color w:val="585858"/>
          <w:sz w:val="24"/>
        </w:rPr>
        <w:t>存留信息</w:t>
      </w:r>
    </w:p>
    <w:p>
      <w:pPr>
        <w:pStyle w:val="8"/>
        <w:spacing w:before="32" w:line="156" w:lineRule="auto"/>
        <w:ind w:left="1553" w:right="1029"/>
        <w:jc w:val="both"/>
      </w:pPr>
      <w:r>
        <w:rPr>
          <w:color w:val="7E7E7E"/>
          <w:spacing w:val="-2"/>
        </w:rPr>
        <w:t>如果没有联系方式或顾客主动要求时，可以互留联系方式，如：名片、微信和电话</w:t>
      </w:r>
      <w:r>
        <w:rPr>
          <w:color w:val="7E7E7E"/>
        </w:rPr>
        <w:t>号码等</w:t>
      </w:r>
    </w:p>
    <w:p>
      <w:pPr>
        <w:pStyle w:val="8"/>
        <w:rPr>
          <w:sz w:val="2"/>
        </w:rPr>
      </w:pPr>
    </w:p>
    <w:p>
      <w:pPr>
        <w:pStyle w:val="8"/>
        <w:ind w:left="873"/>
      </w:pPr>
      <w:r>
        <w:drawing>
          <wp:inline distT="0" distB="0" distL="0" distR="0">
            <wp:extent cx="2047240" cy="1536065"/>
            <wp:effectExtent l="0" t="0" r="0" b="0"/>
            <wp:docPr id="703" name="image3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image379.jpeg"/>
                    <pic:cNvPicPr>
                      <a:picLocks noChangeAspect="1"/>
                    </pic:cNvPicPr>
                  </pic:nvPicPr>
                  <pic:blipFill>
                    <a:blip r:embed="rId525" cstate="print"/>
                    <a:stretch>
                      <a:fillRect/>
                    </a:stretch>
                  </pic:blipFill>
                  <pic:spPr>
                    <a:xfrm>
                      <a:off x="0" y="0"/>
                      <a:ext cx="2047748" cy="1536191"/>
                    </a:xfrm>
                    <a:prstGeom prst="rect">
                      <a:avLst/>
                    </a:prstGeom>
                  </pic:spPr>
                </pic:pic>
              </a:graphicData>
            </a:graphic>
          </wp:inline>
        </w:drawing>
      </w:r>
    </w:p>
    <w:p>
      <w:pPr>
        <w:spacing w:before="0" w:line="531" w:lineRule="exact"/>
        <w:ind w:left="1044" w:right="0" w:firstLine="0"/>
        <w:jc w:val="left"/>
        <w:rPr>
          <w:b/>
          <w:sz w:val="24"/>
        </w:rPr>
      </w:pPr>
      <w:r>
        <w:rPr>
          <w:color w:val="C00000"/>
          <w:position w:val="-6"/>
          <w:sz w:val="36"/>
        </w:rPr>
        <w:t xml:space="preserve">13 </w:t>
      </w:r>
      <w:r>
        <w:rPr>
          <w:b/>
          <w:color w:val="585858"/>
          <w:sz w:val="24"/>
        </w:rPr>
        <w:t>致祝福语</w:t>
      </w:r>
    </w:p>
    <w:p>
      <w:pPr>
        <w:pStyle w:val="8"/>
        <w:spacing w:before="30" w:line="156" w:lineRule="auto"/>
        <w:ind w:left="1553" w:right="1029"/>
        <w:jc w:val="both"/>
      </w:pPr>
      <w:r>
        <w:rPr>
          <w:color w:val="7E7E7E"/>
          <w:spacing w:val="-2"/>
        </w:rPr>
        <w:t>做礼节并简单几句祝福语即可完成，或“祝大家用餐愉</w:t>
      </w:r>
      <w:r>
        <w:rPr>
          <w:color w:val="7E7E7E"/>
        </w:rPr>
        <w:t>快”</w:t>
      </w:r>
    </w:p>
    <w:p>
      <w:pPr>
        <w:spacing w:after="0" w:line="156" w:lineRule="auto"/>
        <w:jc w:val="both"/>
        <w:sectPr>
          <w:type w:val="continuous"/>
          <w:pgSz w:w="10380" w:h="13900"/>
          <w:pgMar w:top="1300" w:right="0" w:bottom="280" w:left="0" w:header="720" w:footer="720" w:gutter="0"/>
          <w:cols w:equalWidth="0" w:num="2">
            <w:col w:w="4140" w:space="1260"/>
            <w:col w:w="4980"/>
          </w:cols>
        </w:sectPr>
      </w:pPr>
    </w:p>
    <w:p>
      <w:pPr>
        <w:pStyle w:val="8"/>
        <w:spacing w:before="3"/>
        <w:rPr>
          <w:rFonts w:ascii="Times New Roman"/>
          <w:sz w:val="4"/>
        </w:rPr>
      </w:pPr>
    </w:p>
    <w:tbl>
      <w:tblPr>
        <w:tblStyle w:val="13"/>
        <w:tblW w:w="0" w:type="auto"/>
        <w:tblInd w:w="4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14"/>
        <w:gridCol w:w="1467"/>
        <w:gridCol w:w="2526"/>
        <w:gridCol w:w="2526"/>
        <w:gridCol w:w="1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9508" w:type="dxa"/>
            <w:gridSpan w:val="6"/>
            <w:tcBorders>
              <w:top w:val="nil"/>
              <w:left w:val="nil"/>
              <w:right w:val="nil"/>
            </w:tcBorders>
            <w:shd w:val="clear" w:color="auto" w:fill="5A1717"/>
          </w:tcPr>
          <w:p>
            <w:pPr>
              <w:pStyle w:val="17"/>
              <w:spacing w:before="37"/>
              <w:ind w:left="3511" w:right="3503"/>
              <w:jc w:val="center"/>
              <w:rPr>
                <w:b/>
                <w:sz w:val="26"/>
              </w:rPr>
            </w:pPr>
            <w:r>
              <w:rPr>
                <w:b/>
                <w:color w:val="FFFFFF"/>
                <w:sz w:val="26"/>
              </w:rPr>
              <w:t>敬酒流程-客诉敬酒篇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408" w:type="dxa"/>
            <w:shd w:val="clear" w:color="auto" w:fill="D9D9D9"/>
          </w:tcPr>
          <w:p>
            <w:pPr>
              <w:pStyle w:val="17"/>
              <w:spacing w:before="146"/>
              <w:ind w:left="26" w:right="11"/>
              <w:jc w:val="center"/>
              <w:rPr>
                <w:b/>
                <w:sz w:val="15"/>
              </w:rPr>
            </w:pPr>
            <w:r>
              <w:rPr>
                <w:b/>
                <w:w w:val="105"/>
                <w:sz w:val="15"/>
              </w:rPr>
              <w:t>序号</w:t>
            </w:r>
          </w:p>
        </w:tc>
        <w:tc>
          <w:tcPr>
            <w:tcW w:w="1114" w:type="dxa"/>
            <w:shd w:val="clear" w:color="auto" w:fill="D9D9D9"/>
          </w:tcPr>
          <w:p>
            <w:pPr>
              <w:pStyle w:val="17"/>
              <w:spacing w:before="151"/>
              <w:ind w:left="194" w:right="179"/>
              <w:jc w:val="center"/>
              <w:rPr>
                <w:b/>
                <w:sz w:val="14"/>
              </w:rPr>
            </w:pPr>
            <w:r>
              <w:rPr>
                <w:b/>
                <w:sz w:val="14"/>
              </w:rPr>
              <w:t>流程</w:t>
            </w:r>
          </w:p>
        </w:tc>
        <w:tc>
          <w:tcPr>
            <w:tcW w:w="1467" w:type="dxa"/>
            <w:shd w:val="clear" w:color="auto" w:fill="D9D9D9"/>
          </w:tcPr>
          <w:p>
            <w:pPr>
              <w:pStyle w:val="17"/>
              <w:spacing w:before="151"/>
              <w:ind w:left="561" w:right="554"/>
              <w:jc w:val="center"/>
              <w:rPr>
                <w:b/>
                <w:sz w:val="14"/>
              </w:rPr>
            </w:pPr>
            <w:r>
              <w:rPr>
                <w:b/>
                <w:sz w:val="14"/>
              </w:rPr>
              <w:t>步骤</w:t>
            </w:r>
          </w:p>
        </w:tc>
        <w:tc>
          <w:tcPr>
            <w:tcW w:w="2526" w:type="dxa"/>
            <w:shd w:val="clear" w:color="auto" w:fill="D9D9D9"/>
          </w:tcPr>
          <w:p>
            <w:pPr>
              <w:pStyle w:val="17"/>
              <w:spacing w:before="151"/>
              <w:ind w:left="622"/>
              <w:rPr>
                <w:b/>
                <w:sz w:val="14"/>
              </w:rPr>
            </w:pPr>
            <w:r>
              <w:rPr>
                <w:b/>
                <w:sz w:val="14"/>
              </w:rPr>
              <w:t>相关设备/工具/物料</w:t>
            </w:r>
          </w:p>
        </w:tc>
        <w:tc>
          <w:tcPr>
            <w:tcW w:w="2526" w:type="dxa"/>
            <w:shd w:val="clear" w:color="auto" w:fill="D9D9D9"/>
          </w:tcPr>
          <w:p>
            <w:pPr>
              <w:pStyle w:val="17"/>
              <w:spacing w:before="151"/>
              <w:ind w:left="834"/>
              <w:rPr>
                <w:b/>
                <w:sz w:val="14"/>
              </w:rPr>
            </w:pPr>
            <w:r>
              <w:rPr>
                <w:b/>
                <w:sz w:val="14"/>
              </w:rPr>
              <w:t>重点注意事项</w:t>
            </w:r>
          </w:p>
        </w:tc>
        <w:tc>
          <w:tcPr>
            <w:tcW w:w="1467" w:type="dxa"/>
            <w:shd w:val="clear" w:color="auto" w:fill="D9D9D9"/>
          </w:tcPr>
          <w:p>
            <w:pPr>
              <w:pStyle w:val="17"/>
              <w:spacing w:before="146"/>
              <w:ind w:right="220"/>
              <w:jc w:val="right"/>
              <w:rPr>
                <w:b/>
                <w:sz w:val="15"/>
              </w:rPr>
            </w:pPr>
            <w:r>
              <w:rPr>
                <w:b/>
                <w:sz w:val="15"/>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1" w:hRule="atLeast"/>
        </w:trPr>
        <w:tc>
          <w:tcPr>
            <w:tcW w:w="408"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9"/>
              </w:rPr>
            </w:pPr>
          </w:p>
          <w:p>
            <w:pPr>
              <w:pStyle w:val="17"/>
              <w:ind w:left="7"/>
              <w:jc w:val="center"/>
              <w:rPr>
                <w:b/>
                <w:sz w:val="13"/>
              </w:rPr>
            </w:pPr>
            <w:r>
              <w:rPr>
                <w:b/>
                <w:color w:val="808080"/>
                <w:w w:val="102"/>
                <w:sz w:val="13"/>
              </w:rPr>
              <w:t>一</w:t>
            </w:r>
          </w:p>
        </w:tc>
        <w:tc>
          <w:tcPr>
            <w:tcW w:w="111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9"/>
              </w:rPr>
            </w:pPr>
          </w:p>
          <w:p>
            <w:pPr>
              <w:pStyle w:val="17"/>
              <w:ind w:left="194" w:right="187"/>
              <w:jc w:val="center"/>
              <w:rPr>
                <w:b/>
                <w:sz w:val="13"/>
              </w:rPr>
            </w:pPr>
            <w:r>
              <w:rPr>
                <w:b/>
                <w:w w:val="105"/>
                <w:sz w:val="13"/>
              </w:rPr>
              <w:t>进入客人桌</w:t>
            </w:r>
          </w:p>
        </w:tc>
        <w:tc>
          <w:tcPr>
            <w:tcW w:w="1467" w:type="dxa"/>
          </w:tcPr>
          <w:p>
            <w:pPr>
              <w:pStyle w:val="17"/>
              <w:rPr>
                <w:rFonts w:ascii="Times New Roman"/>
                <w:sz w:val="18"/>
              </w:rPr>
            </w:pPr>
          </w:p>
          <w:p>
            <w:pPr>
              <w:pStyle w:val="17"/>
              <w:spacing w:before="156" w:line="204" w:lineRule="auto"/>
              <w:ind w:left="395" w:right="393" w:firstLine="7"/>
              <w:jc w:val="center"/>
              <w:rPr>
                <w:b/>
                <w:sz w:val="13"/>
              </w:rPr>
            </w:pPr>
            <w:r>
              <w:rPr>
                <w:b/>
                <w:w w:val="105"/>
                <w:sz w:val="13"/>
              </w:rPr>
              <w:t>顺序站立微笑礼节自报家门说开场白</w:t>
            </w:r>
            <w:r>
              <w:rPr>
                <w:b/>
                <w:sz w:val="13"/>
              </w:rPr>
              <w:t>奉送赠送品</w:t>
            </w:r>
            <w:r>
              <w:rPr>
                <w:b/>
                <w:w w:val="105"/>
                <w:sz w:val="13"/>
              </w:rPr>
              <w:t>倒酒斟满</w:t>
            </w:r>
          </w:p>
        </w:tc>
        <w:tc>
          <w:tcPr>
            <w:tcW w:w="2526"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24" w:line="222" w:lineRule="exact"/>
              <w:ind w:left="26"/>
              <w:rPr>
                <w:b/>
                <w:sz w:val="13"/>
              </w:rPr>
            </w:pPr>
            <w:r>
              <w:rPr>
                <w:b/>
                <w:w w:val="105"/>
                <w:sz w:val="13"/>
              </w:rPr>
              <w:t>赠送品：</w:t>
            </w:r>
          </w:p>
          <w:p>
            <w:pPr>
              <w:pStyle w:val="17"/>
              <w:spacing w:line="222" w:lineRule="exact"/>
              <w:ind w:left="26"/>
              <w:rPr>
                <w:b/>
                <w:sz w:val="13"/>
              </w:rPr>
            </w:pPr>
            <w:r>
              <w:rPr>
                <w:b/>
                <w:w w:val="105"/>
                <w:sz w:val="13"/>
              </w:rPr>
              <w:t>果盘、菜品，啤酒</w:t>
            </w:r>
          </w:p>
        </w:tc>
        <w:tc>
          <w:tcPr>
            <w:tcW w:w="2526" w:type="dxa"/>
          </w:tcPr>
          <w:p>
            <w:pPr>
              <w:pStyle w:val="17"/>
              <w:spacing w:before="159" w:line="204" w:lineRule="auto"/>
              <w:ind w:left="26" w:right="1154"/>
              <w:rPr>
                <w:b/>
                <w:sz w:val="13"/>
              </w:rPr>
            </w:pPr>
            <w:r>
              <w:rPr>
                <w:b/>
                <w:w w:val="105"/>
                <w:sz w:val="13"/>
              </w:rPr>
              <w:t xml:space="preserve">顺序站立，不可乱； </w:t>
            </w:r>
            <w:r>
              <w:rPr>
                <w:b/>
                <w:sz w:val="13"/>
              </w:rPr>
              <w:t>组织者一人主讲即可；</w:t>
            </w:r>
          </w:p>
          <w:p>
            <w:pPr>
              <w:pStyle w:val="17"/>
              <w:spacing w:before="1" w:line="204" w:lineRule="auto"/>
              <w:ind w:left="26" w:right="87"/>
              <w:rPr>
                <w:b/>
                <w:sz w:val="13"/>
              </w:rPr>
            </w:pPr>
            <w:r>
              <w:rPr>
                <w:b/>
                <w:w w:val="105"/>
                <w:sz w:val="13"/>
              </w:rPr>
              <w:t xml:space="preserve">自报家门（自己职务以及敬酒团队）； </w:t>
            </w:r>
            <w:r>
              <w:rPr>
                <w:b/>
                <w:sz w:val="13"/>
              </w:rPr>
              <w:t>如顾客有不喝酒的，切不可强行倒酒；在对方请人代酒或饮料代替时，不要非让对</w:t>
            </w:r>
            <w:r>
              <w:rPr>
                <w:b/>
                <w:w w:val="105"/>
                <w:sz w:val="13"/>
              </w:rPr>
              <w:t>方喝酒不可。</w:t>
            </w:r>
          </w:p>
          <w:p>
            <w:pPr>
              <w:pStyle w:val="17"/>
              <w:spacing w:before="1" w:line="204" w:lineRule="auto"/>
              <w:ind w:left="26" w:right="87"/>
              <w:rPr>
                <w:b/>
                <w:sz w:val="13"/>
              </w:rPr>
            </w:pPr>
            <w:r>
              <w:rPr>
                <w:b/>
                <w:sz w:val="13"/>
              </w:rPr>
              <w:t>面带微笑，落落大方，语言清晰、声音洪</w:t>
            </w:r>
            <w:r>
              <w:rPr>
                <w:b/>
                <w:w w:val="105"/>
                <w:sz w:val="13"/>
              </w:rPr>
              <w:t>亮</w:t>
            </w:r>
          </w:p>
        </w:tc>
        <w:tc>
          <w:tcPr>
            <w:tcW w:w="146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8"/>
              <w:rPr>
                <w:rFonts w:ascii="Times New Roman"/>
                <w:sz w:val="19"/>
              </w:rPr>
            </w:pPr>
          </w:p>
          <w:p>
            <w:pPr>
              <w:pStyle w:val="17"/>
              <w:ind w:right="173"/>
              <w:jc w:val="right"/>
              <w:rPr>
                <w:b/>
                <w:sz w:val="13"/>
              </w:rPr>
            </w:pPr>
            <w:r>
              <w:rPr>
                <w:b/>
                <w:sz w:val="13"/>
              </w:rPr>
              <w:t>敬酒服务-客诉敬酒篇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5" w:hRule="atLeast"/>
        </w:trPr>
        <w:tc>
          <w:tcPr>
            <w:tcW w:w="408"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25"/>
              </w:rPr>
            </w:pPr>
          </w:p>
          <w:p>
            <w:pPr>
              <w:pStyle w:val="17"/>
              <w:spacing w:before="1"/>
              <w:ind w:left="7"/>
              <w:jc w:val="center"/>
              <w:rPr>
                <w:b/>
                <w:sz w:val="13"/>
              </w:rPr>
            </w:pPr>
            <w:r>
              <w:rPr>
                <w:b/>
                <w:color w:val="808080"/>
                <w:w w:val="102"/>
                <w:sz w:val="13"/>
              </w:rPr>
              <w:t>二</w:t>
            </w:r>
          </w:p>
        </w:tc>
        <w:tc>
          <w:tcPr>
            <w:tcW w:w="1114"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25"/>
              </w:rPr>
            </w:pPr>
          </w:p>
          <w:p>
            <w:pPr>
              <w:pStyle w:val="17"/>
              <w:spacing w:before="1"/>
              <w:ind w:left="187" w:right="187"/>
              <w:jc w:val="center"/>
              <w:rPr>
                <w:b/>
                <w:sz w:val="13"/>
              </w:rPr>
            </w:pPr>
            <w:r>
              <w:rPr>
                <w:b/>
                <w:w w:val="105"/>
                <w:sz w:val="13"/>
              </w:rPr>
              <w:t>开始敬酒</w:t>
            </w:r>
          </w:p>
        </w:tc>
        <w:tc>
          <w:tcPr>
            <w:tcW w:w="146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113" w:line="204" w:lineRule="auto"/>
              <w:ind w:left="465" w:right="456"/>
              <w:jc w:val="both"/>
              <w:rPr>
                <w:b/>
                <w:sz w:val="13"/>
              </w:rPr>
            </w:pPr>
            <w:r>
              <w:rPr>
                <w:b/>
                <w:spacing w:val="-5"/>
                <w:w w:val="105"/>
                <w:sz w:val="13"/>
              </w:rPr>
              <w:t>站好举杯表示歉意重点感谢碰杯礼节喝酒礼节</w:t>
            </w:r>
          </w:p>
        </w:tc>
        <w:tc>
          <w:tcPr>
            <w:tcW w:w="2526"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spacing w:before="2"/>
              <w:rPr>
                <w:rFonts w:ascii="Times New Roman"/>
                <w:sz w:val="16"/>
              </w:rPr>
            </w:pPr>
          </w:p>
          <w:p>
            <w:pPr>
              <w:pStyle w:val="17"/>
              <w:spacing w:line="222" w:lineRule="exact"/>
              <w:ind w:left="26"/>
              <w:rPr>
                <w:b/>
                <w:sz w:val="13"/>
              </w:rPr>
            </w:pPr>
            <w:r>
              <w:rPr>
                <w:b/>
                <w:w w:val="105"/>
                <w:sz w:val="13"/>
              </w:rPr>
              <w:t>赠送品：</w:t>
            </w:r>
          </w:p>
          <w:p>
            <w:pPr>
              <w:pStyle w:val="17"/>
              <w:spacing w:line="222" w:lineRule="exact"/>
              <w:ind w:left="26"/>
              <w:rPr>
                <w:b/>
                <w:sz w:val="13"/>
              </w:rPr>
            </w:pPr>
            <w:r>
              <w:rPr>
                <w:b/>
                <w:w w:val="105"/>
                <w:sz w:val="13"/>
              </w:rPr>
              <w:t>果盘、菜品，啤酒</w:t>
            </w:r>
          </w:p>
        </w:tc>
        <w:tc>
          <w:tcPr>
            <w:tcW w:w="2526" w:type="dxa"/>
          </w:tcPr>
          <w:p>
            <w:pPr>
              <w:pStyle w:val="17"/>
              <w:spacing w:before="11"/>
              <w:rPr>
                <w:rFonts w:ascii="Times New Roman"/>
                <w:sz w:val="19"/>
              </w:rPr>
            </w:pPr>
          </w:p>
          <w:p>
            <w:pPr>
              <w:pStyle w:val="17"/>
              <w:spacing w:line="204" w:lineRule="auto"/>
              <w:ind w:left="26" w:right="89"/>
              <w:rPr>
                <w:b/>
                <w:sz w:val="13"/>
              </w:rPr>
            </w:pPr>
            <w:r>
              <w:rPr>
                <w:b/>
                <w:w w:val="105"/>
                <w:sz w:val="13"/>
              </w:rPr>
              <w:t xml:space="preserve">所有人都不是空杯的情况下开始敬酒； </w:t>
            </w:r>
            <w:r>
              <w:rPr>
                <w:b/>
                <w:sz w:val="13"/>
              </w:rPr>
              <w:t>简单的对给顾客带来的不好的体验表示歉</w:t>
            </w:r>
            <w:r>
              <w:rPr>
                <w:b/>
                <w:w w:val="105"/>
                <w:sz w:val="13"/>
              </w:rPr>
              <w:t>意；</w:t>
            </w:r>
          </w:p>
          <w:p>
            <w:pPr>
              <w:pStyle w:val="17"/>
              <w:spacing w:before="1" w:line="204" w:lineRule="auto"/>
              <w:ind w:left="26" w:right="87"/>
              <w:rPr>
                <w:b/>
                <w:sz w:val="13"/>
              </w:rPr>
            </w:pPr>
            <w:r>
              <w:rPr>
                <w:b/>
                <w:sz w:val="13"/>
              </w:rPr>
              <w:t>重点突出：对得到顾客的理解表示感谢； 敬酒以年龄大小、职位高低、宾主身份为</w:t>
            </w:r>
            <w:r>
              <w:rPr>
                <w:b/>
                <w:w w:val="105"/>
                <w:sz w:val="13"/>
              </w:rPr>
              <w:t>先后顺序，一定要充分考虑好敬酒的顺序，分清主次；</w:t>
            </w:r>
          </w:p>
          <w:p>
            <w:pPr>
              <w:pStyle w:val="17"/>
              <w:spacing w:before="1" w:line="204" w:lineRule="auto"/>
              <w:ind w:left="26" w:right="87"/>
              <w:rPr>
                <w:b/>
                <w:sz w:val="13"/>
              </w:rPr>
            </w:pPr>
            <w:r>
              <w:rPr>
                <w:b/>
                <w:sz w:val="13"/>
              </w:rPr>
              <w:t>举杯时：右手端杯，左手托杯底，团队保</w:t>
            </w:r>
            <w:r>
              <w:rPr>
                <w:b/>
                <w:w w:val="105"/>
                <w:sz w:val="13"/>
              </w:rPr>
              <w:t>持一个高度；</w:t>
            </w:r>
          </w:p>
          <w:p>
            <w:pPr>
              <w:pStyle w:val="17"/>
              <w:spacing w:before="1" w:line="204" w:lineRule="auto"/>
              <w:ind w:left="26" w:right="87"/>
              <w:rPr>
                <w:b/>
                <w:sz w:val="13"/>
              </w:rPr>
            </w:pPr>
            <w:r>
              <w:rPr>
                <w:b/>
                <w:sz w:val="13"/>
              </w:rPr>
              <w:t>碰杯时，要轻轻，不要过于用力，身体前</w:t>
            </w:r>
            <w:r>
              <w:rPr>
                <w:b/>
                <w:w w:val="105"/>
                <w:sz w:val="13"/>
              </w:rPr>
              <w:t>倾；</w:t>
            </w:r>
          </w:p>
          <w:p>
            <w:pPr>
              <w:pStyle w:val="17"/>
              <w:spacing w:before="1" w:line="204" w:lineRule="auto"/>
              <w:ind w:left="26" w:right="87"/>
              <w:jc w:val="both"/>
              <w:rPr>
                <w:b/>
                <w:sz w:val="13"/>
              </w:rPr>
            </w:pPr>
            <w:r>
              <w:rPr>
                <w:b/>
                <w:sz w:val="13"/>
              </w:rPr>
              <w:t>酒杯要比对方低一些；喝酒时尽量站在一排，身体站直，上身转向左侧喝酒，切忌</w:t>
            </w:r>
            <w:r>
              <w:rPr>
                <w:b/>
                <w:w w:val="105"/>
                <w:sz w:val="13"/>
              </w:rPr>
              <w:t>不可面对对方喝酒</w:t>
            </w:r>
          </w:p>
        </w:tc>
        <w:tc>
          <w:tcPr>
            <w:tcW w:w="1467" w:type="dxa"/>
          </w:tcPr>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18"/>
              </w:rPr>
            </w:pPr>
          </w:p>
          <w:p>
            <w:pPr>
              <w:pStyle w:val="17"/>
              <w:rPr>
                <w:rFonts w:ascii="Times New Roman"/>
                <w:sz w:val="25"/>
              </w:rPr>
            </w:pPr>
          </w:p>
          <w:p>
            <w:pPr>
              <w:pStyle w:val="17"/>
              <w:spacing w:before="1"/>
              <w:ind w:right="173"/>
              <w:jc w:val="right"/>
              <w:rPr>
                <w:b/>
                <w:sz w:val="13"/>
              </w:rPr>
            </w:pPr>
            <w:r>
              <w:rPr>
                <w:b/>
                <w:sz w:val="13"/>
              </w:rPr>
              <w:t>敬酒服务-客诉敬酒篇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0" w:hRule="atLeast"/>
        </w:trPr>
        <w:tc>
          <w:tcPr>
            <w:tcW w:w="408" w:type="dxa"/>
          </w:tcPr>
          <w:p>
            <w:pPr>
              <w:pStyle w:val="17"/>
              <w:rPr>
                <w:rFonts w:ascii="Times New Roman"/>
                <w:sz w:val="18"/>
              </w:rPr>
            </w:pPr>
          </w:p>
          <w:p>
            <w:pPr>
              <w:pStyle w:val="17"/>
              <w:spacing w:before="146"/>
              <w:ind w:left="7"/>
              <w:jc w:val="center"/>
              <w:rPr>
                <w:b/>
                <w:sz w:val="13"/>
              </w:rPr>
            </w:pPr>
            <w:r>
              <w:rPr>
                <w:b/>
                <w:color w:val="808080"/>
                <w:w w:val="102"/>
                <w:sz w:val="13"/>
              </w:rPr>
              <w:t>三</w:t>
            </w:r>
          </w:p>
        </w:tc>
        <w:tc>
          <w:tcPr>
            <w:tcW w:w="1114" w:type="dxa"/>
          </w:tcPr>
          <w:p>
            <w:pPr>
              <w:pStyle w:val="17"/>
              <w:rPr>
                <w:rFonts w:ascii="Times New Roman"/>
                <w:sz w:val="18"/>
              </w:rPr>
            </w:pPr>
          </w:p>
          <w:p>
            <w:pPr>
              <w:pStyle w:val="17"/>
              <w:spacing w:before="146"/>
              <w:ind w:left="187" w:right="187"/>
              <w:jc w:val="center"/>
              <w:rPr>
                <w:b/>
                <w:sz w:val="13"/>
              </w:rPr>
            </w:pPr>
            <w:r>
              <w:rPr>
                <w:b/>
                <w:w w:val="105"/>
                <w:sz w:val="13"/>
              </w:rPr>
              <w:t>互留信息</w:t>
            </w:r>
          </w:p>
        </w:tc>
        <w:tc>
          <w:tcPr>
            <w:tcW w:w="1467" w:type="dxa"/>
          </w:tcPr>
          <w:p>
            <w:pPr>
              <w:pStyle w:val="17"/>
              <w:spacing w:before="2"/>
              <w:rPr>
                <w:rFonts w:ascii="Times New Roman"/>
                <w:sz w:val="15"/>
              </w:rPr>
            </w:pPr>
          </w:p>
          <w:p>
            <w:pPr>
              <w:pStyle w:val="17"/>
              <w:spacing w:line="204" w:lineRule="auto"/>
              <w:ind w:left="465" w:right="456"/>
              <w:jc w:val="both"/>
              <w:rPr>
                <w:b/>
                <w:sz w:val="13"/>
              </w:rPr>
            </w:pPr>
            <w:r>
              <w:rPr>
                <w:b/>
                <w:spacing w:val="-5"/>
                <w:w w:val="105"/>
                <w:sz w:val="13"/>
              </w:rPr>
              <w:t>赠送名片微信互加电话号码</w:t>
            </w:r>
          </w:p>
        </w:tc>
        <w:tc>
          <w:tcPr>
            <w:tcW w:w="2526" w:type="dxa"/>
          </w:tcPr>
          <w:p>
            <w:pPr>
              <w:pStyle w:val="17"/>
              <w:rPr>
                <w:rFonts w:ascii="Times New Roman"/>
                <w:sz w:val="18"/>
              </w:rPr>
            </w:pPr>
          </w:p>
          <w:p>
            <w:pPr>
              <w:pStyle w:val="17"/>
              <w:spacing w:before="146"/>
              <w:ind w:left="26"/>
              <w:rPr>
                <w:b/>
                <w:sz w:val="13"/>
              </w:rPr>
            </w:pPr>
            <w:r>
              <w:rPr>
                <w:b/>
                <w:w w:val="105"/>
                <w:sz w:val="13"/>
              </w:rPr>
              <w:t>名片</w:t>
            </w:r>
          </w:p>
        </w:tc>
        <w:tc>
          <w:tcPr>
            <w:tcW w:w="2526" w:type="dxa"/>
          </w:tcPr>
          <w:p>
            <w:pPr>
              <w:pStyle w:val="17"/>
              <w:rPr>
                <w:rFonts w:ascii="Times New Roman"/>
                <w:sz w:val="24"/>
              </w:rPr>
            </w:pPr>
          </w:p>
          <w:p>
            <w:pPr>
              <w:pStyle w:val="17"/>
              <w:spacing w:line="204" w:lineRule="auto"/>
              <w:ind w:left="26" w:right="87"/>
              <w:rPr>
                <w:b/>
                <w:sz w:val="13"/>
              </w:rPr>
            </w:pPr>
            <w:r>
              <w:rPr>
                <w:b/>
                <w:sz w:val="13"/>
              </w:rPr>
              <w:t>如没有联系方式的可以提议互留联系，方</w:t>
            </w:r>
            <w:r>
              <w:rPr>
                <w:b/>
                <w:w w:val="105"/>
                <w:sz w:val="13"/>
              </w:rPr>
              <w:t>便以后的服务。</w:t>
            </w:r>
          </w:p>
        </w:tc>
        <w:tc>
          <w:tcPr>
            <w:tcW w:w="1467" w:type="dxa"/>
          </w:tcPr>
          <w:p>
            <w:pPr>
              <w:pStyle w:val="17"/>
              <w:rPr>
                <w:rFonts w:ascii="Times New Roman"/>
                <w:sz w:val="18"/>
              </w:rPr>
            </w:pPr>
          </w:p>
          <w:p>
            <w:pPr>
              <w:pStyle w:val="17"/>
              <w:spacing w:before="146"/>
              <w:ind w:right="173"/>
              <w:jc w:val="right"/>
              <w:rPr>
                <w:b/>
                <w:sz w:val="13"/>
              </w:rPr>
            </w:pPr>
            <w:r>
              <w:rPr>
                <w:b/>
                <w:sz w:val="13"/>
              </w:rPr>
              <w:t>敬酒服务-客诉敬酒篇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6" w:hRule="atLeast"/>
        </w:trPr>
        <w:tc>
          <w:tcPr>
            <w:tcW w:w="408" w:type="dxa"/>
          </w:tcPr>
          <w:p>
            <w:pPr>
              <w:pStyle w:val="17"/>
              <w:rPr>
                <w:rFonts w:ascii="Times New Roman"/>
                <w:sz w:val="18"/>
              </w:rPr>
            </w:pPr>
          </w:p>
          <w:p>
            <w:pPr>
              <w:pStyle w:val="17"/>
              <w:spacing w:before="6"/>
              <w:rPr>
                <w:rFonts w:ascii="Times New Roman"/>
                <w:sz w:val="21"/>
              </w:rPr>
            </w:pPr>
          </w:p>
          <w:p>
            <w:pPr>
              <w:pStyle w:val="17"/>
              <w:ind w:left="7"/>
              <w:jc w:val="center"/>
              <w:rPr>
                <w:b/>
                <w:sz w:val="13"/>
              </w:rPr>
            </w:pPr>
            <w:r>
              <w:rPr>
                <w:b/>
                <w:color w:val="808080"/>
                <w:w w:val="102"/>
                <w:sz w:val="13"/>
              </w:rPr>
              <w:t>四</w:t>
            </w:r>
          </w:p>
        </w:tc>
        <w:tc>
          <w:tcPr>
            <w:tcW w:w="1114" w:type="dxa"/>
          </w:tcPr>
          <w:p>
            <w:pPr>
              <w:pStyle w:val="17"/>
              <w:rPr>
                <w:rFonts w:ascii="Times New Roman"/>
                <w:sz w:val="18"/>
              </w:rPr>
            </w:pPr>
          </w:p>
          <w:p>
            <w:pPr>
              <w:pStyle w:val="17"/>
              <w:spacing w:before="6"/>
              <w:rPr>
                <w:rFonts w:ascii="Times New Roman"/>
                <w:sz w:val="21"/>
              </w:rPr>
            </w:pPr>
          </w:p>
          <w:p>
            <w:pPr>
              <w:pStyle w:val="17"/>
              <w:ind w:left="187" w:right="187"/>
              <w:jc w:val="center"/>
              <w:rPr>
                <w:b/>
                <w:sz w:val="13"/>
              </w:rPr>
            </w:pPr>
            <w:r>
              <w:rPr>
                <w:b/>
                <w:w w:val="105"/>
                <w:sz w:val="13"/>
              </w:rPr>
              <w:t>结束退场</w:t>
            </w:r>
          </w:p>
        </w:tc>
        <w:tc>
          <w:tcPr>
            <w:tcW w:w="1467" w:type="dxa"/>
          </w:tcPr>
          <w:p>
            <w:pPr>
              <w:pStyle w:val="17"/>
              <w:rPr>
                <w:rFonts w:ascii="Times New Roman"/>
                <w:sz w:val="24"/>
              </w:rPr>
            </w:pPr>
          </w:p>
          <w:p>
            <w:pPr>
              <w:pStyle w:val="17"/>
              <w:spacing w:line="204" w:lineRule="auto"/>
              <w:ind w:left="465" w:right="456"/>
              <w:jc w:val="both"/>
              <w:rPr>
                <w:b/>
                <w:sz w:val="13"/>
              </w:rPr>
            </w:pPr>
            <w:r>
              <w:rPr>
                <w:b/>
                <w:spacing w:val="-5"/>
                <w:w w:val="105"/>
                <w:sz w:val="13"/>
              </w:rPr>
              <w:t>恢复队形致祝福语顺序退出</w:t>
            </w:r>
          </w:p>
        </w:tc>
        <w:tc>
          <w:tcPr>
            <w:tcW w:w="2526" w:type="dxa"/>
          </w:tcPr>
          <w:p>
            <w:pPr>
              <w:pStyle w:val="17"/>
              <w:rPr>
                <w:rFonts w:ascii="Times New Roman"/>
                <w:sz w:val="12"/>
              </w:rPr>
            </w:pPr>
          </w:p>
          <w:p>
            <w:pPr>
              <w:pStyle w:val="17"/>
              <w:rPr>
                <w:rFonts w:ascii="Times New Roman"/>
                <w:sz w:val="12"/>
              </w:rPr>
            </w:pPr>
          </w:p>
          <w:p>
            <w:pPr>
              <w:pStyle w:val="17"/>
              <w:rPr>
                <w:rFonts w:ascii="Times New Roman"/>
                <w:sz w:val="12"/>
              </w:rPr>
            </w:pPr>
          </w:p>
          <w:p>
            <w:pPr>
              <w:pStyle w:val="17"/>
              <w:spacing w:before="89"/>
              <w:ind w:left="10"/>
              <w:jc w:val="center"/>
              <w:rPr>
                <w:rFonts w:ascii="Calibri"/>
                <w:b/>
                <w:i/>
                <w:sz w:val="13"/>
              </w:rPr>
            </w:pPr>
            <w:r>
              <w:rPr>
                <w:rFonts w:ascii="Calibri"/>
                <w:b/>
                <w:i/>
                <w:w w:val="101"/>
                <w:sz w:val="13"/>
              </w:rPr>
              <w:t>/</w:t>
            </w:r>
          </w:p>
        </w:tc>
        <w:tc>
          <w:tcPr>
            <w:tcW w:w="2526" w:type="dxa"/>
          </w:tcPr>
          <w:p>
            <w:pPr>
              <w:pStyle w:val="17"/>
              <w:spacing w:before="2"/>
              <w:rPr>
                <w:rFonts w:ascii="Times New Roman"/>
                <w:sz w:val="15"/>
              </w:rPr>
            </w:pPr>
          </w:p>
          <w:p>
            <w:pPr>
              <w:pStyle w:val="17"/>
              <w:spacing w:line="204" w:lineRule="auto"/>
              <w:ind w:left="26" w:right="754"/>
              <w:rPr>
                <w:b/>
                <w:sz w:val="13"/>
              </w:rPr>
            </w:pPr>
            <w:r>
              <w:rPr>
                <w:b/>
                <w:sz w:val="13"/>
              </w:rPr>
              <w:t xml:space="preserve">结束后集体致礼节礼貌用语； </w:t>
            </w:r>
            <w:r>
              <w:rPr>
                <w:b/>
                <w:w w:val="105"/>
                <w:sz w:val="13"/>
              </w:rPr>
              <w:t xml:space="preserve">禁止坐在客人桌一起喝酒； </w:t>
            </w:r>
            <w:r>
              <w:rPr>
                <w:b/>
                <w:sz w:val="13"/>
              </w:rPr>
              <w:t xml:space="preserve">禁止与顾客有过分肢体接触； </w:t>
            </w:r>
            <w:r>
              <w:rPr>
                <w:b/>
                <w:w w:val="105"/>
                <w:sz w:val="13"/>
              </w:rPr>
              <w:t>尊重顾客，说话谦虚；</w:t>
            </w:r>
          </w:p>
        </w:tc>
        <w:tc>
          <w:tcPr>
            <w:tcW w:w="1467" w:type="dxa"/>
          </w:tcPr>
          <w:p>
            <w:pPr>
              <w:pStyle w:val="17"/>
              <w:rPr>
                <w:rFonts w:ascii="Times New Roman"/>
                <w:sz w:val="18"/>
              </w:rPr>
            </w:pPr>
          </w:p>
          <w:p>
            <w:pPr>
              <w:pStyle w:val="17"/>
              <w:spacing w:before="6"/>
              <w:rPr>
                <w:rFonts w:ascii="Times New Roman"/>
                <w:sz w:val="21"/>
              </w:rPr>
            </w:pPr>
          </w:p>
          <w:p>
            <w:pPr>
              <w:pStyle w:val="17"/>
              <w:ind w:right="173"/>
              <w:jc w:val="right"/>
              <w:rPr>
                <w:b/>
                <w:sz w:val="13"/>
              </w:rPr>
            </w:pPr>
            <w:r>
              <w:rPr>
                <w:b/>
                <w:sz w:val="13"/>
              </w:rPr>
              <w:t>敬酒服务-客诉敬酒篇</w:t>
            </w:r>
          </w:p>
        </w:tc>
      </w:tr>
    </w:tbl>
    <w:p>
      <w:pPr>
        <w:spacing w:after="0"/>
        <w:jc w:val="right"/>
        <w:rPr>
          <w:sz w:val="13"/>
        </w:rPr>
        <w:sectPr>
          <w:headerReference r:id="rId157" w:type="default"/>
          <w:footerReference r:id="rId158" w:type="default"/>
          <w:pgSz w:w="10380" w:h="13900"/>
          <w:pgMar w:top="1300" w:right="0" w:bottom="440" w:left="0" w:header="0" w:footer="242" w:gutter="0"/>
          <w:pgNumType w:start="108"/>
        </w:sectPr>
      </w:pPr>
    </w:p>
    <w:p>
      <w:pPr>
        <w:pStyle w:val="8"/>
        <w:spacing w:before="11"/>
        <w:rPr>
          <w:rFonts w:ascii="Times New Roman"/>
          <w:sz w:val="29"/>
        </w:rPr>
      </w:pPr>
    </w:p>
    <w:p>
      <w:pPr>
        <w:pStyle w:val="8"/>
        <w:tabs>
          <w:tab w:val="left" w:pos="3592"/>
          <w:tab w:val="left" w:pos="7099"/>
        </w:tabs>
        <w:ind w:left="88"/>
        <w:rPr>
          <w:rFonts w:ascii="Times New Roman"/>
        </w:rPr>
      </w:pPr>
      <w:r>
        <w:rPr>
          <w:rFonts w:ascii="Times New Roman"/>
        </w:rPr>
        <w:drawing>
          <wp:inline distT="0" distB="0" distL="0" distR="0">
            <wp:extent cx="2029460" cy="1522095"/>
            <wp:effectExtent l="0" t="0" r="0" b="0"/>
            <wp:docPr id="705" name="image3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381.jpeg"/>
                    <pic:cNvPicPr>
                      <a:picLocks noChangeAspect="1"/>
                    </pic:cNvPicPr>
                  </pic:nvPicPr>
                  <pic:blipFill>
                    <a:blip r:embed="rId527" cstate="print"/>
                    <a:stretch>
                      <a:fillRect/>
                    </a:stretch>
                  </pic:blipFill>
                  <pic:spPr>
                    <a:xfrm>
                      <a:off x="0" y="0"/>
                      <a:ext cx="2029460" cy="1522476"/>
                    </a:xfrm>
                    <a:prstGeom prst="rect">
                      <a:avLst/>
                    </a:prstGeom>
                  </pic:spPr>
                </pic:pic>
              </a:graphicData>
            </a:graphic>
          </wp:inline>
        </w:drawing>
      </w:r>
      <w:r>
        <w:rPr>
          <w:rFonts w:ascii="Times New Roman"/>
        </w:rPr>
        <w:tab/>
      </w:r>
      <w:r>
        <w:rPr>
          <w:rFonts w:ascii="Times New Roman"/>
        </w:rPr>
        <w:drawing>
          <wp:inline distT="0" distB="0" distL="0" distR="0">
            <wp:extent cx="2029460" cy="1522095"/>
            <wp:effectExtent l="0" t="0" r="0" b="0"/>
            <wp:docPr id="707" name="image3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image382.jpeg"/>
                    <pic:cNvPicPr>
                      <a:picLocks noChangeAspect="1"/>
                    </pic:cNvPicPr>
                  </pic:nvPicPr>
                  <pic:blipFill>
                    <a:blip r:embed="rId528" cstate="print"/>
                    <a:stretch>
                      <a:fillRect/>
                    </a:stretch>
                  </pic:blipFill>
                  <pic:spPr>
                    <a:xfrm>
                      <a:off x="0" y="0"/>
                      <a:ext cx="2029460" cy="1522476"/>
                    </a:xfrm>
                    <a:prstGeom prst="rect">
                      <a:avLst/>
                    </a:prstGeom>
                  </pic:spPr>
                </pic:pic>
              </a:graphicData>
            </a:graphic>
          </wp:inline>
        </w:drawing>
      </w:r>
      <w:r>
        <w:rPr>
          <w:rFonts w:ascii="Times New Roman"/>
        </w:rPr>
        <w:tab/>
      </w:r>
      <w:r>
        <w:rPr>
          <w:rFonts w:ascii="Times New Roman"/>
        </w:rPr>
        <w:drawing>
          <wp:inline distT="0" distB="0" distL="0" distR="0">
            <wp:extent cx="2027555" cy="1522095"/>
            <wp:effectExtent l="0" t="0" r="0" b="0"/>
            <wp:docPr id="709" name="image3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image383.jpeg"/>
                    <pic:cNvPicPr>
                      <a:picLocks noChangeAspect="1"/>
                    </pic:cNvPicPr>
                  </pic:nvPicPr>
                  <pic:blipFill>
                    <a:blip r:embed="rId529" cstate="print"/>
                    <a:stretch>
                      <a:fillRect/>
                    </a:stretch>
                  </pic:blipFill>
                  <pic:spPr>
                    <a:xfrm>
                      <a:off x="0" y="0"/>
                      <a:ext cx="2027938" cy="1522476"/>
                    </a:xfrm>
                    <a:prstGeom prst="rect">
                      <a:avLst/>
                    </a:prstGeom>
                  </pic:spPr>
                </pic:pic>
              </a:graphicData>
            </a:graphic>
          </wp:inline>
        </w:drawing>
      </w:r>
    </w:p>
    <w:p>
      <w:pPr>
        <w:spacing w:after="0"/>
        <w:rPr>
          <w:rFonts w:ascii="Times New Roman"/>
        </w:rPr>
        <w:sectPr>
          <w:headerReference r:id="rId159" w:type="default"/>
          <w:pgSz w:w="10380" w:h="13900"/>
          <w:pgMar w:top="900" w:right="0" w:bottom="440" w:left="0" w:header="538" w:footer="242" w:gutter="0"/>
        </w:sectPr>
      </w:pPr>
    </w:p>
    <w:p>
      <w:pPr>
        <w:pStyle w:val="5"/>
        <w:numPr>
          <w:ilvl w:val="0"/>
          <w:numId w:val="51"/>
        </w:numPr>
        <w:tabs>
          <w:tab w:val="left" w:pos="737"/>
        </w:tabs>
        <w:spacing w:before="0" w:after="0" w:line="530" w:lineRule="exact"/>
        <w:ind w:left="736" w:right="0" w:hanging="389"/>
        <w:jc w:val="left"/>
      </w:pPr>
      <w:r>
        <w:rPr>
          <w:color w:val="585858"/>
        </w:rPr>
        <w:t>顺序站立</w:t>
      </w:r>
    </w:p>
    <w:p>
      <w:pPr>
        <w:pStyle w:val="8"/>
        <w:spacing w:before="26" w:line="156" w:lineRule="auto"/>
        <w:ind w:left="736" w:right="18"/>
      </w:pPr>
      <w:r>
        <w:rPr>
          <w:color w:val="7E7E7E"/>
        </w:rPr>
        <w:t>敬酒人员有序来到客人桌， 并站姿标准，注意力集中</w:t>
      </w:r>
    </w:p>
    <w:p>
      <w:pPr>
        <w:pStyle w:val="5"/>
        <w:numPr>
          <w:ilvl w:val="0"/>
          <w:numId w:val="51"/>
        </w:numPr>
        <w:tabs>
          <w:tab w:val="left" w:pos="737"/>
        </w:tabs>
        <w:spacing w:before="0" w:after="0" w:line="530" w:lineRule="exact"/>
        <w:ind w:left="736" w:right="0" w:hanging="389"/>
        <w:jc w:val="left"/>
      </w:pPr>
      <w:r>
        <w:rPr>
          <w:color w:val="585858"/>
        </w:rPr>
        <w:br w:type="column"/>
      </w:r>
      <w:r>
        <w:rPr>
          <w:color w:val="585858"/>
        </w:rPr>
        <w:t>微笑礼节</w:t>
      </w:r>
    </w:p>
    <w:p>
      <w:pPr>
        <w:pStyle w:val="8"/>
        <w:spacing w:before="26" w:line="156" w:lineRule="auto"/>
        <w:ind w:left="736" w:right="38"/>
      </w:pPr>
      <w:r>
        <w:rPr>
          <w:color w:val="7E7E7E"/>
          <w:spacing w:val="-2"/>
        </w:rPr>
        <w:t xml:space="preserve">站好后，做礼节，微笑问候， </w:t>
      </w:r>
      <w:r>
        <w:rPr>
          <w:color w:val="7E7E7E"/>
        </w:rPr>
        <w:t>落落大方，语言清晰，声音 洪亮 注：动作语言要整齐</w:t>
      </w:r>
    </w:p>
    <w:p>
      <w:pPr>
        <w:pStyle w:val="5"/>
        <w:numPr>
          <w:ilvl w:val="0"/>
          <w:numId w:val="51"/>
        </w:numPr>
        <w:tabs>
          <w:tab w:val="left" w:pos="737"/>
        </w:tabs>
        <w:spacing w:before="0" w:after="0" w:line="527" w:lineRule="exact"/>
        <w:ind w:left="736" w:right="0" w:hanging="389"/>
        <w:jc w:val="left"/>
      </w:pPr>
      <w:r>
        <w:rPr>
          <w:color w:val="585858"/>
        </w:rPr>
        <w:br w:type="column"/>
      </w:r>
      <w:r>
        <w:rPr>
          <w:color w:val="585858"/>
        </w:rPr>
        <w:t>自报家门</w:t>
      </w:r>
    </w:p>
    <w:p>
      <w:pPr>
        <w:pStyle w:val="8"/>
        <w:spacing w:before="23" w:line="156" w:lineRule="auto"/>
        <w:ind w:left="736" w:right="193"/>
      </w:pPr>
      <w:r>
        <w:rPr>
          <w:color w:val="7E7E7E"/>
        </w:rPr>
        <w:t>如有不认的顾客，可由认识的顾客先介绍；</w:t>
      </w:r>
    </w:p>
    <w:p>
      <w:pPr>
        <w:pStyle w:val="8"/>
        <w:spacing w:line="261" w:lineRule="exact"/>
        <w:ind w:left="736"/>
      </w:pPr>
      <w:r>
        <w:rPr>
          <w:color w:val="7E7E7E"/>
        </w:rPr>
        <w:t>如不认识顾客需自报家门</w:t>
      </w:r>
    </w:p>
    <w:p>
      <w:pPr>
        <w:pStyle w:val="8"/>
        <w:spacing w:line="305" w:lineRule="exact"/>
        <w:ind w:left="736"/>
      </w:pPr>
      <w:r>
        <w:rPr>
          <w:color w:val="7E7E7E"/>
        </w:rPr>
        <w:t>（自己职务以及敬酒团队）</w:t>
      </w:r>
    </w:p>
    <w:p>
      <w:pPr>
        <w:spacing w:after="0" w:line="305" w:lineRule="exact"/>
        <w:sectPr>
          <w:type w:val="continuous"/>
          <w:pgSz w:w="10380" w:h="13900"/>
          <w:pgMar w:top="1300" w:right="0" w:bottom="280" w:left="0" w:header="720" w:footer="720" w:gutter="0"/>
          <w:cols w:equalWidth="0" w:num="3">
            <w:col w:w="3173" w:space="332"/>
            <w:col w:w="3376" w:space="131"/>
            <w:col w:w="3368"/>
          </w:cols>
        </w:sectPr>
      </w:pPr>
    </w:p>
    <w:p>
      <w:pPr>
        <w:pStyle w:val="8"/>
        <w:tabs>
          <w:tab w:val="left" w:pos="3592"/>
          <w:tab w:val="left" w:pos="7099"/>
        </w:tabs>
        <w:ind w:left="88"/>
      </w:pPr>
      <w:r>
        <w:drawing>
          <wp:inline distT="0" distB="0" distL="0" distR="0">
            <wp:extent cx="2029460" cy="1522095"/>
            <wp:effectExtent l="0" t="0" r="0" b="0"/>
            <wp:docPr id="711" name="image3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image384.jpeg"/>
                    <pic:cNvPicPr>
                      <a:picLocks noChangeAspect="1"/>
                    </pic:cNvPicPr>
                  </pic:nvPicPr>
                  <pic:blipFill>
                    <a:blip r:embed="rId53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713" name="image3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image385.jpeg"/>
                    <pic:cNvPicPr>
                      <a:picLocks noChangeAspect="1"/>
                    </pic:cNvPicPr>
                  </pic:nvPicPr>
                  <pic:blipFill>
                    <a:blip r:embed="rId531"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715" name="image3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image374.jpeg"/>
                    <pic:cNvPicPr>
                      <a:picLocks noChangeAspect="1"/>
                    </pic:cNvPicPr>
                  </pic:nvPicPr>
                  <pic:blipFill>
                    <a:blip r:embed="rId520"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1"/>
        </w:numPr>
        <w:tabs>
          <w:tab w:val="left" w:pos="737"/>
        </w:tabs>
        <w:spacing w:before="0" w:after="0" w:line="561" w:lineRule="exact"/>
        <w:ind w:left="736" w:right="0" w:hanging="389"/>
        <w:jc w:val="left"/>
      </w:pPr>
      <w:r>
        <w:rPr>
          <w:color w:val="585858"/>
        </w:rPr>
        <w:t>说开场白</w:t>
      </w:r>
    </w:p>
    <w:p>
      <w:pPr>
        <w:pStyle w:val="8"/>
        <w:spacing w:before="26" w:line="156" w:lineRule="auto"/>
        <w:ind w:left="736" w:right="18"/>
      </w:pPr>
      <w:r>
        <w:rPr>
          <w:color w:val="7E7E7E"/>
        </w:rPr>
        <w:t>欢迎顾客的光临，简明敬酒的目的</w:t>
      </w:r>
    </w:p>
    <w:p>
      <w:pPr>
        <w:pStyle w:val="5"/>
        <w:numPr>
          <w:ilvl w:val="0"/>
          <w:numId w:val="51"/>
        </w:numPr>
        <w:tabs>
          <w:tab w:val="left" w:pos="737"/>
        </w:tabs>
        <w:spacing w:before="0" w:after="0" w:line="561" w:lineRule="exact"/>
        <w:ind w:left="736" w:right="0" w:hanging="389"/>
        <w:jc w:val="left"/>
      </w:pPr>
      <w:r>
        <w:rPr>
          <w:color w:val="585858"/>
        </w:rPr>
        <w:br w:type="column"/>
      </w:r>
      <w:r>
        <w:rPr>
          <w:color w:val="585858"/>
        </w:rPr>
        <w:t>奉送赠送品</w:t>
      </w:r>
    </w:p>
    <w:p>
      <w:pPr>
        <w:pStyle w:val="8"/>
        <w:spacing w:line="303" w:lineRule="exact"/>
        <w:ind w:left="736"/>
      </w:pPr>
      <w:r>
        <w:rPr>
          <w:color w:val="7E7E7E"/>
        </w:rPr>
        <w:t>奉上准备好的果盘或菜品</w:t>
      </w:r>
    </w:p>
    <w:p>
      <w:pPr>
        <w:pStyle w:val="5"/>
        <w:numPr>
          <w:ilvl w:val="0"/>
          <w:numId w:val="51"/>
        </w:numPr>
        <w:tabs>
          <w:tab w:val="left" w:pos="737"/>
        </w:tabs>
        <w:spacing w:before="0" w:after="0" w:line="561" w:lineRule="exact"/>
        <w:ind w:left="736" w:right="0" w:hanging="389"/>
        <w:jc w:val="left"/>
      </w:pPr>
      <w:r>
        <w:rPr>
          <w:color w:val="585858"/>
        </w:rPr>
        <w:br w:type="column"/>
      </w:r>
      <w:r>
        <w:rPr>
          <w:color w:val="585858"/>
        </w:rPr>
        <w:t>倒酒斟满</w:t>
      </w:r>
    </w:p>
    <w:p>
      <w:pPr>
        <w:pStyle w:val="8"/>
        <w:spacing w:before="26" w:line="156" w:lineRule="auto"/>
        <w:ind w:left="736" w:right="193"/>
      </w:pPr>
      <w:r>
        <w:rPr>
          <w:color w:val="7E7E7E"/>
        </w:rPr>
        <w:t>把顾客酒杯倒满，不喝酒的顾客可以倒饮料或水</w:t>
      </w:r>
    </w:p>
    <w:p>
      <w:pPr>
        <w:spacing w:after="0" w:line="156" w:lineRule="auto"/>
        <w:sectPr>
          <w:type w:val="continuous"/>
          <w:pgSz w:w="10380" w:h="13900"/>
          <w:pgMar w:top="1300" w:right="0" w:bottom="280" w:left="0" w:header="720" w:footer="720" w:gutter="0"/>
          <w:cols w:equalWidth="0" w:num="3">
            <w:col w:w="3173" w:space="332"/>
            <w:col w:w="2969" w:space="538"/>
            <w:col w:w="3368"/>
          </w:cols>
        </w:sectPr>
      </w:pPr>
    </w:p>
    <w:p>
      <w:pPr>
        <w:pStyle w:val="8"/>
      </w:pPr>
    </w:p>
    <w:p>
      <w:pPr>
        <w:pStyle w:val="8"/>
        <w:spacing w:before="16"/>
        <w:rPr>
          <w:sz w:val="10"/>
        </w:rPr>
      </w:pPr>
    </w:p>
    <w:p>
      <w:pPr>
        <w:pStyle w:val="8"/>
        <w:tabs>
          <w:tab w:val="left" w:pos="3592"/>
          <w:tab w:val="left" w:pos="7099"/>
        </w:tabs>
        <w:ind w:left="88"/>
      </w:pPr>
      <w:r>
        <w:drawing>
          <wp:inline distT="0" distB="0" distL="0" distR="0">
            <wp:extent cx="2029460" cy="1522095"/>
            <wp:effectExtent l="0" t="0" r="0" b="0"/>
            <wp:docPr id="717" name="image3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image386.jpeg"/>
                    <pic:cNvPicPr>
                      <a:picLocks noChangeAspect="1"/>
                    </pic:cNvPicPr>
                  </pic:nvPicPr>
                  <pic:blipFill>
                    <a:blip r:embed="rId532"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719" name="image3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image387.jpeg"/>
                    <pic:cNvPicPr>
                      <a:picLocks noChangeAspect="1"/>
                    </pic:cNvPicPr>
                  </pic:nvPicPr>
                  <pic:blipFill>
                    <a:blip r:embed="rId533"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721" name="image3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image386.jpeg"/>
                    <pic:cNvPicPr>
                      <a:picLocks noChangeAspect="1"/>
                    </pic:cNvPicPr>
                  </pic:nvPicPr>
                  <pic:blipFill>
                    <a:blip r:embed="rId532"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1"/>
        </w:numPr>
        <w:tabs>
          <w:tab w:val="left" w:pos="737"/>
        </w:tabs>
        <w:spacing w:before="0" w:after="0" w:line="532" w:lineRule="exact"/>
        <w:ind w:left="736" w:right="0" w:hanging="389"/>
        <w:jc w:val="left"/>
      </w:pPr>
      <w:r>
        <w:rPr>
          <w:color w:val="585858"/>
        </w:rPr>
        <w:t>站好举杯</w:t>
      </w:r>
    </w:p>
    <w:p>
      <w:pPr>
        <w:pStyle w:val="8"/>
        <w:spacing w:line="238" w:lineRule="exact"/>
        <w:ind w:left="736"/>
      </w:pPr>
      <w:r>
        <w:rPr>
          <w:color w:val="7E7E7E"/>
        </w:rPr>
        <w:t>斟完酒后，团队站在一起</w:t>
      </w:r>
    </w:p>
    <w:p>
      <w:pPr>
        <w:pStyle w:val="8"/>
        <w:spacing w:before="28" w:line="156" w:lineRule="auto"/>
        <w:ind w:left="736" w:right="18"/>
      </w:pPr>
      <w:r>
        <w:rPr>
          <w:color w:val="7E7E7E"/>
        </w:rPr>
        <w:t>（看起来 气势大），共同举杯，右手端杯，左手托杯底</w:t>
      </w:r>
    </w:p>
    <w:p>
      <w:pPr>
        <w:pStyle w:val="5"/>
        <w:numPr>
          <w:ilvl w:val="0"/>
          <w:numId w:val="51"/>
        </w:numPr>
        <w:tabs>
          <w:tab w:val="left" w:pos="737"/>
        </w:tabs>
        <w:spacing w:before="0" w:after="0" w:line="532" w:lineRule="exact"/>
        <w:ind w:left="736" w:right="0" w:hanging="389"/>
        <w:jc w:val="left"/>
      </w:pPr>
      <w:r>
        <w:rPr>
          <w:color w:val="585858"/>
        </w:rPr>
        <w:br w:type="column"/>
      </w:r>
      <w:r>
        <w:rPr>
          <w:color w:val="585858"/>
        </w:rPr>
        <w:t>表示歉意</w:t>
      </w:r>
    </w:p>
    <w:p>
      <w:pPr>
        <w:pStyle w:val="8"/>
        <w:spacing w:before="26" w:line="156" w:lineRule="auto"/>
        <w:ind w:left="736" w:right="16"/>
      </w:pPr>
      <w:r>
        <w:rPr>
          <w:color w:val="7E7E7E"/>
        </w:rPr>
        <w:t>由组织者简单的对给顾客带来的不好的体验表示歉意</w:t>
      </w:r>
    </w:p>
    <w:p>
      <w:pPr>
        <w:pStyle w:val="5"/>
        <w:numPr>
          <w:ilvl w:val="0"/>
          <w:numId w:val="51"/>
        </w:numPr>
        <w:tabs>
          <w:tab w:val="left" w:pos="737"/>
        </w:tabs>
        <w:spacing w:before="0" w:after="0" w:line="532" w:lineRule="exact"/>
        <w:ind w:left="736" w:right="0" w:hanging="389"/>
        <w:jc w:val="left"/>
      </w:pPr>
      <w:r>
        <w:rPr>
          <w:color w:val="585858"/>
        </w:rPr>
        <w:br w:type="column"/>
      </w:r>
      <w:r>
        <w:rPr>
          <w:color w:val="585858"/>
        </w:rPr>
        <w:t>重点感谢</w:t>
      </w:r>
    </w:p>
    <w:p>
      <w:pPr>
        <w:pStyle w:val="8"/>
        <w:spacing w:before="26" w:line="156" w:lineRule="auto"/>
        <w:ind w:left="736" w:right="234"/>
        <w:jc w:val="both"/>
      </w:pPr>
      <w:r>
        <w:rPr>
          <w:color w:val="7E7E7E"/>
          <w:spacing w:val="-2"/>
        </w:rPr>
        <w:t>对顾客对丰茂的支持和本次理解表示感谢，此处重点突</w:t>
      </w:r>
      <w:r>
        <w:rPr>
          <w:color w:val="7E7E7E"/>
        </w:rPr>
        <w:t>出</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4"/>
        <w:rPr>
          <w:sz w:val="29"/>
        </w:rPr>
      </w:pPr>
    </w:p>
    <w:p>
      <w:pPr>
        <w:pStyle w:val="8"/>
        <w:tabs>
          <w:tab w:val="left" w:pos="6273"/>
        </w:tabs>
        <w:ind w:left="873"/>
      </w:pPr>
      <w:r>
        <w:drawing>
          <wp:inline distT="0" distB="0" distL="0" distR="0">
            <wp:extent cx="2041525" cy="1531620"/>
            <wp:effectExtent l="0" t="0" r="0" b="0"/>
            <wp:docPr id="723" name="image3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image388.jpeg"/>
                    <pic:cNvPicPr>
                      <a:picLocks noChangeAspect="1"/>
                    </pic:cNvPicPr>
                  </pic:nvPicPr>
                  <pic:blipFill>
                    <a:blip r:embed="rId534"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725" name="image3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image389.jpeg"/>
                    <pic:cNvPicPr>
                      <a:picLocks noChangeAspect="1"/>
                    </pic:cNvPicPr>
                  </pic:nvPicPr>
                  <pic:blipFill>
                    <a:blip r:embed="rId535" cstate="print"/>
                    <a:stretch>
                      <a:fillRect/>
                    </a:stretch>
                  </pic:blipFill>
                  <pic:spPr>
                    <a:xfrm>
                      <a:off x="0" y="0"/>
                      <a:ext cx="2043679" cy="1531620"/>
                    </a:xfrm>
                    <a:prstGeom prst="rect">
                      <a:avLst/>
                    </a:prstGeom>
                  </pic:spPr>
                </pic:pic>
              </a:graphicData>
            </a:graphic>
          </wp:inline>
        </w:drawing>
      </w:r>
    </w:p>
    <w:p>
      <w:pPr>
        <w:spacing w:after="0"/>
        <w:sectPr>
          <w:headerReference r:id="rId160" w:type="default"/>
          <w:footerReference r:id="rId161" w:type="default"/>
          <w:pgSz w:w="10380" w:h="13900"/>
          <w:pgMar w:top="840" w:right="0" w:bottom="520" w:left="0" w:header="477" w:footer="322" w:gutter="0"/>
        </w:sectPr>
      </w:pPr>
    </w:p>
    <w:p>
      <w:pPr>
        <w:pStyle w:val="5"/>
        <w:numPr>
          <w:ilvl w:val="0"/>
          <w:numId w:val="51"/>
        </w:numPr>
        <w:tabs>
          <w:tab w:val="left" w:pos="1550"/>
        </w:tabs>
        <w:spacing w:before="0" w:after="0" w:line="539" w:lineRule="exact"/>
        <w:ind w:left="1549" w:right="0" w:hanging="509"/>
        <w:jc w:val="left"/>
      </w:pPr>
      <w:r>
        <w:rPr>
          <w:color w:val="585858"/>
        </w:rPr>
        <w:t>碰杯礼节</w:t>
      </w:r>
    </w:p>
    <w:p>
      <w:pPr>
        <w:pStyle w:val="8"/>
        <w:spacing w:before="18" w:line="156" w:lineRule="auto"/>
        <w:ind w:left="1549" w:right="38"/>
      </w:pPr>
      <w:r>
        <w:drawing>
          <wp:anchor distT="0" distB="0" distL="0" distR="0" simplePos="0" relativeHeight="1024" behindDoc="0" locked="0" layoutInCell="1" allowOverlap="1">
            <wp:simplePos x="0" y="0"/>
            <wp:positionH relativeFrom="page">
              <wp:posOffset>554355</wp:posOffset>
            </wp:positionH>
            <wp:positionV relativeFrom="paragraph">
              <wp:posOffset>654050</wp:posOffset>
            </wp:positionV>
            <wp:extent cx="2045970" cy="1536065"/>
            <wp:effectExtent l="0" t="0" r="0" b="0"/>
            <wp:wrapTopAndBottom/>
            <wp:docPr id="727" name="image3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image390.jpeg"/>
                    <pic:cNvPicPr>
                      <a:picLocks noChangeAspect="1"/>
                    </pic:cNvPicPr>
                  </pic:nvPicPr>
                  <pic:blipFill>
                    <a:blip r:embed="rId536" cstate="print"/>
                    <a:stretch>
                      <a:fillRect/>
                    </a:stretch>
                  </pic:blipFill>
                  <pic:spPr>
                    <a:xfrm>
                      <a:off x="0" y="0"/>
                      <a:ext cx="2046226" cy="1536191"/>
                    </a:xfrm>
                    <a:prstGeom prst="rect">
                      <a:avLst/>
                    </a:prstGeom>
                  </pic:spPr>
                </pic:pic>
              </a:graphicData>
            </a:graphic>
          </wp:anchor>
        </w:drawing>
      </w:r>
      <w:r>
        <w:rPr>
          <w:color w:val="7E7E7E"/>
          <w:spacing w:val="-2"/>
        </w:rPr>
        <w:t xml:space="preserve">与顾客碰杯，注意碰杯顺序， </w:t>
      </w:r>
      <w:r>
        <w:rPr>
          <w:color w:val="7E7E7E"/>
        </w:rPr>
        <w:t>分清主次；酒杯低于顾客酒 杯；身体前倾；参考敬酒流 程注意事项</w:t>
      </w:r>
    </w:p>
    <w:p>
      <w:pPr>
        <w:spacing w:before="0" w:line="510" w:lineRule="exact"/>
        <w:ind w:left="1041" w:right="0" w:firstLine="0"/>
        <w:jc w:val="left"/>
        <w:rPr>
          <w:b/>
          <w:sz w:val="24"/>
        </w:rPr>
      </w:pPr>
      <w:r>
        <w:rPr>
          <w:color w:val="C00000"/>
          <w:position w:val="-6"/>
          <w:sz w:val="36"/>
        </w:rPr>
        <w:t>12</w:t>
      </w:r>
      <w:r>
        <w:rPr>
          <w:color w:val="C00000"/>
          <w:spacing w:val="-21"/>
          <w:position w:val="-6"/>
          <w:sz w:val="36"/>
        </w:rPr>
        <w:t xml:space="preserve"> </w:t>
      </w:r>
      <w:r>
        <w:rPr>
          <w:b/>
          <w:color w:val="585858"/>
          <w:sz w:val="24"/>
        </w:rPr>
        <w:t>存留信息</w:t>
      </w:r>
    </w:p>
    <w:p>
      <w:pPr>
        <w:pStyle w:val="8"/>
        <w:spacing w:before="30" w:line="156" w:lineRule="auto"/>
        <w:ind w:left="1549" w:right="245"/>
        <w:jc w:val="both"/>
      </w:pPr>
      <w:r>
        <w:drawing>
          <wp:anchor distT="0" distB="0" distL="0" distR="0" simplePos="0" relativeHeight="1024" behindDoc="0" locked="0" layoutInCell="1" allowOverlap="1">
            <wp:simplePos x="0" y="0"/>
            <wp:positionH relativeFrom="page">
              <wp:posOffset>554355</wp:posOffset>
            </wp:positionH>
            <wp:positionV relativeFrom="paragraph">
              <wp:posOffset>650875</wp:posOffset>
            </wp:positionV>
            <wp:extent cx="2045970" cy="1536065"/>
            <wp:effectExtent l="0" t="0" r="0" b="0"/>
            <wp:wrapTopAndBottom/>
            <wp:docPr id="729" name="image3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image391.jpeg"/>
                    <pic:cNvPicPr>
                      <a:picLocks noChangeAspect="1"/>
                    </pic:cNvPicPr>
                  </pic:nvPicPr>
                  <pic:blipFill>
                    <a:blip r:embed="rId537" cstate="print"/>
                    <a:stretch>
                      <a:fillRect/>
                    </a:stretch>
                  </pic:blipFill>
                  <pic:spPr>
                    <a:xfrm>
                      <a:off x="0" y="0"/>
                      <a:ext cx="2046226" cy="1536192"/>
                    </a:xfrm>
                    <a:prstGeom prst="rect">
                      <a:avLst/>
                    </a:prstGeom>
                  </pic:spPr>
                </pic:pic>
              </a:graphicData>
            </a:graphic>
          </wp:anchor>
        </w:drawing>
      </w:r>
      <w:r>
        <w:rPr>
          <w:color w:val="7E7E7E"/>
          <w:spacing w:val="-2"/>
        </w:rPr>
        <w:t>如果没有联系方式或顾客主动要求时，可以互留联系方式，如：名片、微信和电话</w:t>
      </w:r>
      <w:r>
        <w:rPr>
          <w:color w:val="7E7E7E"/>
        </w:rPr>
        <w:t>号码等</w:t>
      </w:r>
    </w:p>
    <w:p>
      <w:pPr>
        <w:spacing w:before="0" w:line="517" w:lineRule="exact"/>
        <w:ind w:left="1041" w:right="0" w:firstLine="0"/>
        <w:jc w:val="left"/>
        <w:rPr>
          <w:b/>
          <w:sz w:val="24"/>
        </w:rPr>
      </w:pPr>
      <w:r>
        <w:rPr>
          <w:color w:val="C00000"/>
          <w:position w:val="-6"/>
          <w:sz w:val="36"/>
        </w:rPr>
        <w:t xml:space="preserve">14 </w:t>
      </w:r>
      <w:r>
        <w:rPr>
          <w:b/>
          <w:color w:val="585858"/>
          <w:sz w:val="24"/>
        </w:rPr>
        <w:t>致祝福语</w:t>
      </w:r>
    </w:p>
    <w:p>
      <w:pPr>
        <w:pStyle w:val="8"/>
        <w:spacing w:before="30" w:line="156" w:lineRule="auto"/>
        <w:ind w:left="1549" w:right="245"/>
        <w:jc w:val="both"/>
      </w:pPr>
      <w:r>
        <w:rPr>
          <w:color w:val="7E7E7E"/>
          <w:spacing w:val="-2"/>
        </w:rPr>
        <w:t>做礼节并简单几句祝福语即可完成，或“祝大家用餐愉</w:t>
      </w:r>
      <w:r>
        <w:rPr>
          <w:color w:val="7E7E7E"/>
        </w:rPr>
        <w:t>快”</w:t>
      </w:r>
    </w:p>
    <w:p>
      <w:pPr>
        <w:spacing w:before="0" w:line="549" w:lineRule="exact"/>
        <w:ind w:left="1044" w:right="0" w:firstLine="0"/>
        <w:jc w:val="left"/>
        <w:rPr>
          <w:b/>
          <w:sz w:val="24"/>
        </w:rPr>
      </w:pPr>
      <w:r>
        <w:br w:type="column"/>
      </w:r>
      <w:r>
        <w:rPr>
          <w:color w:val="C00000"/>
          <w:position w:val="-10"/>
          <w:sz w:val="36"/>
        </w:rPr>
        <w:t xml:space="preserve">11 </w:t>
      </w:r>
      <w:r>
        <w:rPr>
          <w:b/>
          <w:color w:val="585858"/>
          <w:sz w:val="24"/>
        </w:rPr>
        <w:t>敬酒礼节</w:t>
      </w:r>
    </w:p>
    <w:p>
      <w:pPr>
        <w:pStyle w:val="8"/>
        <w:spacing w:before="32" w:line="156" w:lineRule="auto"/>
        <w:ind w:left="1553" w:right="1029"/>
        <w:jc w:val="both"/>
      </w:pPr>
      <w:r>
        <w:rPr>
          <w:color w:val="7E7E7E"/>
          <w:spacing w:val="-2"/>
        </w:rPr>
        <w:t xml:space="preserve">喝酒时尽量站在一排，身体站直，上身转向左侧喝酒， </w:t>
      </w:r>
      <w:r>
        <w:rPr>
          <w:color w:val="7E7E7E"/>
        </w:rPr>
        <w:t>切忌不可面对对方喝酒</w:t>
      </w:r>
    </w:p>
    <w:p>
      <w:pPr>
        <w:pStyle w:val="8"/>
        <w:spacing w:before="9"/>
        <w:rPr>
          <w:sz w:val="12"/>
        </w:rPr>
      </w:pPr>
      <w:r>
        <w:drawing>
          <wp:anchor distT="0" distB="0" distL="0" distR="0" simplePos="0" relativeHeight="1024" behindDoc="0" locked="0" layoutInCell="1" allowOverlap="1">
            <wp:simplePos x="0" y="0"/>
            <wp:positionH relativeFrom="page">
              <wp:posOffset>3983355</wp:posOffset>
            </wp:positionH>
            <wp:positionV relativeFrom="paragraph">
              <wp:posOffset>170815</wp:posOffset>
            </wp:positionV>
            <wp:extent cx="2047875" cy="1536065"/>
            <wp:effectExtent l="0" t="0" r="0" b="0"/>
            <wp:wrapTopAndBottom/>
            <wp:docPr id="731" name="image3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image379.jpeg"/>
                    <pic:cNvPicPr>
                      <a:picLocks noChangeAspect="1"/>
                    </pic:cNvPicPr>
                  </pic:nvPicPr>
                  <pic:blipFill>
                    <a:blip r:embed="rId525" cstate="print"/>
                    <a:stretch>
                      <a:fillRect/>
                    </a:stretch>
                  </pic:blipFill>
                  <pic:spPr>
                    <a:xfrm>
                      <a:off x="0" y="0"/>
                      <a:ext cx="2047748" cy="1536191"/>
                    </a:xfrm>
                    <a:prstGeom prst="rect">
                      <a:avLst/>
                    </a:prstGeom>
                  </pic:spPr>
                </pic:pic>
              </a:graphicData>
            </a:graphic>
          </wp:anchor>
        </w:drawing>
      </w:r>
    </w:p>
    <w:p>
      <w:pPr>
        <w:spacing w:before="0" w:line="510" w:lineRule="exact"/>
        <w:ind w:left="1044" w:right="0" w:firstLine="0"/>
        <w:jc w:val="left"/>
        <w:rPr>
          <w:b/>
          <w:sz w:val="24"/>
        </w:rPr>
      </w:pPr>
      <w:r>
        <w:rPr>
          <w:color w:val="C00000"/>
          <w:position w:val="-6"/>
          <w:sz w:val="36"/>
        </w:rPr>
        <w:t xml:space="preserve">13 </w:t>
      </w:r>
      <w:r>
        <w:rPr>
          <w:b/>
          <w:color w:val="585858"/>
          <w:sz w:val="24"/>
        </w:rPr>
        <w:t>恢复队形</w:t>
      </w:r>
    </w:p>
    <w:p>
      <w:pPr>
        <w:pStyle w:val="8"/>
        <w:spacing w:before="30" w:line="156" w:lineRule="auto"/>
        <w:ind w:left="1553" w:right="988"/>
      </w:pPr>
      <w:r>
        <w:rPr>
          <w:color w:val="7E7E7E"/>
        </w:rPr>
        <w:t>敬酒团队恢复好刚到时的队形，站立一排</w:t>
      </w:r>
    </w:p>
    <w:p>
      <w:pPr>
        <w:pStyle w:val="8"/>
        <w:spacing w:before="16"/>
        <w:rPr>
          <w:sz w:val="25"/>
        </w:rPr>
      </w:pPr>
      <w:r>
        <w:drawing>
          <wp:anchor distT="0" distB="0" distL="0" distR="0" simplePos="0" relativeHeight="1024" behindDoc="0" locked="0" layoutInCell="1" allowOverlap="1">
            <wp:simplePos x="0" y="0"/>
            <wp:positionH relativeFrom="page">
              <wp:posOffset>3983355</wp:posOffset>
            </wp:positionH>
            <wp:positionV relativeFrom="paragraph">
              <wp:posOffset>327660</wp:posOffset>
            </wp:positionV>
            <wp:extent cx="2047875" cy="1536065"/>
            <wp:effectExtent l="0" t="0" r="0" b="0"/>
            <wp:wrapTopAndBottom/>
            <wp:docPr id="733" name="image3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image380.jpeg"/>
                    <pic:cNvPicPr>
                      <a:picLocks noChangeAspect="1"/>
                    </pic:cNvPicPr>
                  </pic:nvPicPr>
                  <pic:blipFill>
                    <a:blip r:embed="rId526" cstate="print"/>
                    <a:stretch>
                      <a:fillRect/>
                    </a:stretch>
                  </pic:blipFill>
                  <pic:spPr>
                    <a:xfrm>
                      <a:off x="0" y="0"/>
                      <a:ext cx="2047748" cy="1536192"/>
                    </a:xfrm>
                    <a:prstGeom prst="rect">
                      <a:avLst/>
                    </a:prstGeom>
                  </pic:spPr>
                </pic:pic>
              </a:graphicData>
            </a:graphic>
          </wp:anchor>
        </w:drawing>
      </w:r>
    </w:p>
    <w:p>
      <w:pPr>
        <w:spacing w:before="0" w:line="517" w:lineRule="exact"/>
        <w:ind w:left="1044" w:right="0" w:firstLine="0"/>
        <w:jc w:val="left"/>
        <w:rPr>
          <w:b/>
          <w:sz w:val="24"/>
        </w:rPr>
      </w:pPr>
      <w:r>
        <w:rPr>
          <w:color w:val="C00000"/>
          <w:position w:val="-6"/>
          <w:sz w:val="36"/>
        </w:rPr>
        <w:t xml:space="preserve">15 </w:t>
      </w:r>
      <w:r>
        <w:rPr>
          <w:b/>
          <w:color w:val="585858"/>
          <w:sz w:val="24"/>
        </w:rPr>
        <w:t>顺序退出</w:t>
      </w:r>
    </w:p>
    <w:p>
      <w:pPr>
        <w:pStyle w:val="8"/>
        <w:spacing w:before="30" w:line="156" w:lineRule="auto"/>
        <w:ind w:left="1553" w:right="988"/>
      </w:pPr>
      <w:r>
        <w:rPr>
          <w:color w:val="7E7E7E"/>
        </w:rPr>
        <w:t>敬酒结束后，敬酒团队顺序离开，完成敬酒</w:t>
      </w:r>
    </w:p>
    <w:p>
      <w:pPr>
        <w:spacing w:after="0" w:line="156" w:lineRule="auto"/>
        <w:sectPr>
          <w:type w:val="continuous"/>
          <w:pgSz w:w="10380" w:h="13900"/>
          <w:pgMar w:top="1300" w:right="0" w:bottom="280" w:left="0" w:header="720" w:footer="720" w:gutter="0"/>
          <w:cols w:equalWidth="0" w:num="2">
            <w:col w:w="4189" w:space="1211"/>
            <w:col w:w="4980"/>
          </w:cols>
        </w:sectPr>
      </w:pPr>
    </w:p>
    <w:tbl>
      <w:tblPr>
        <w:tblStyle w:val="13"/>
        <w:tblW w:w="0" w:type="auto"/>
        <w:tblInd w:w="4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
        <w:gridCol w:w="1123"/>
        <w:gridCol w:w="1479"/>
        <w:gridCol w:w="2546"/>
        <w:gridCol w:w="2546"/>
        <w:gridCol w:w="14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9584" w:type="dxa"/>
            <w:gridSpan w:val="6"/>
            <w:tcBorders>
              <w:top w:val="nil"/>
              <w:left w:val="nil"/>
              <w:right w:val="nil"/>
            </w:tcBorders>
            <w:shd w:val="clear" w:color="auto" w:fill="5A1717"/>
          </w:tcPr>
          <w:p>
            <w:pPr>
              <w:pStyle w:val="17"/>
              <w:spacing w:before="40"/>
              <w:ind w:left="3289" w:right="3280"/>
              <w:jc w:val="center"/>
              <w:rPr>
                <w:b/>
                <w:sz w:val="26"/>
              </w:rPr>
            </w:pPr>
            <w:r>
              <w:rPr>
                <w:b/>
                <w:color w:val="FFFFFF"/>
                <w:sz w:val="26"/>
              </w:rPr>
              <w:t>敬酒流程-顾客要求敬酒篇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411" w:type="dxa"/>
            <w:shd w:val="clear" w:color="auto" w:fill="D9D9D9"/>
          </w:tcPr>
          <w:p>
            <w:pPr>
              <w:pStyle w:val="17"/>
              <w:spacing w:before="136"/>
              <w:ind w:left="28" w:right="13"/>
              <w:jc w:val="center"/>
              <w:rPr>
                <w:b/>
                <w:sz w:val="16"/>
              </w:rPr>
            </w:pPr>
            <w:r>
              <w:rPr>
                <w:b/>
                <w:sz w:val="16"/>
              </w:rPr>
              <w:t>序号</w:t>
            </w:r>
          </w:p>
        </w:tc>
        <w:tc>
          <w:tcPr>
            <w:tcW w:w="1123" w:type="dxa"/>
            <w:shd w:val="clear" w:color="auto" w:fill="D9D9D9"/>
          </w:tcPr>
          <w:p>
            <w:pPr>
              <w:pStyle w:val="17"/>
              <w:spacing w:before="154"/>
              <w:ind w:left="199" w:right="184"/>
              <w:jc w:val="center"/>
              <w:rPr>
                <w:b/>
                <w:sz w:val="14"/>
              </w:rPr>
            </w:pPr>
            <w:r>
              <w:rPr>
                <w:b/>
                <w:sz w:val="14"/>
              </w:rPr>
              <w:t>流程</w:t>
            </w:r>
          </w:p>
        </w:tc>
        <w:tc>
          <w:tcPr>
            <w:tcW w:w="1479" w:type="dxa"/>
            <w:shd w:val="clear" w:color="auto" w:fill="D9D9D9"/>
          </w:tcPr>
          <w:p>
            <w:pPr>
              <w:pStyle w:val="17"/>
              <w:spacing w:before="154"/>
              <w:ind w:left="578" w:right="571"/>
              <w:jc w:val="center"/>
              <w:rPr>
                <w:b/>
                <w:sz w:val="14"/>
              </w:rPr>
            </w:pPr>
            <w:r>
              <w:rPr>
                <w:b/>
                <w:sz w:val="14"/>
              </w:rPr>
              <w:t>步骤</w:t>
            </w:r>
          </w:p>
        </w:tc>
        <w:tc>
          <w:tcPr>
            <w:tcW w:w="2546" w:type="dxa"/>
            <w:shd w:val="clear" w:color="auto" w:fill="D9D9D9"/>
          </w:tcPr>
          <w:p>
            <w:pPr>
              <w:pStyle w:val="17"/>
              <w:spacing w:before="154"/>
              <w:ind w:left="627"/>
              <w:rPr>
                <w:b/>
                <w:sz w:val="14"/>
              </w:rPr>
            </w:pPr>
            <w:r>
              <w:rPr>
                <w:b/>
                <w:sz w:val="14"/>
              </w:rPr>
              <w:t>相关设备/工具/物料</w:t>
            </w:r>
          </w:p>
        </w:tc>
        <w:tc>
          <w:tcPr>
            <w:tcW w:w="2546" w:type="dxa"/>
            <w:shd w:val="clear" w:color="auto" w:fill="D9D9D9"/>
          </w:tcPr>
          <w:p>
            <w:pPr>
              <w:pStyle w:val="17"/>
              <w:spacing w:before="154"/>
              <w:ind w:left="841"/>
              <w:rPr>
                <w:b/>
                <w:sz w:val="14"/>
              </w:rPr>
            </w:pPr>
            <w:r>
              <w:rPr>
                <w:b/>
                <w:sz w:val="14"/>
              </w:rPr>
              <w:t>重点注意事项</w:t>
            </w:r>
          </w:p>
        </w:tc>
        <w:tc>
          <w:tcPr>
            <w:tcW w:w="1479" w:type="dxa"/>
            <w:shd w:val="clear" w:color="auto" w:fill="D9D9D9"/>
          </w:tcPr>
          <w:p>
            <w:pPr>
              <w:pStyle w:val="17"/>
              <w:spacing w:before="136"/>
              <w:ind w:left="225"/>
              <w:rPr>
                <w:b/>
                <w:sz w:val="16"/>
              </w:rPr>
            </w:pPr>
            <w:r>
              <w:rPr>
                <w:b/>
                <w:sz w:val="16"/>
              </w:rPr>
              <w:t>参考资料/表单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8" w:hRule="atLeast"/>
        </w:trPr>
        <w:tc>
          <w:tcPr>
            <w:tcW w:w="411" w:type="dxa"/>
          </w:tcPr>
          <w:p>
            <w:pPr>
              <w:pStyle w:val="17"/>
              <w:rPr>
                <w:sz w:val="18"/>
              </w:rPr>
            </w:pPr>
          </w:p>
          <w:p>
            <w:pPr>
              <w:pStyle w:val="17"/>
              <w:rPr>
                <w:sz w:val="18"/>
              </w:rPr>
            </w:pPr>
          </w:p>
          <w:p>
            <w:pPr>
              <w:pStyle w:val="17"/>
              <w:spacing w:before="8"/>
              <w:rPr>
                <w:sz w:val="10"/>
              </w:rPr>
            </w:pPr>
          </w:p>
          <w:p>
            <w:pPr>
              <w:pStyle w:val="17"/>
              <w:ind w:left="7"/>
              <w:jc w:val="center"/>
              <w:rPr>
                <w:b/>
                <w:sz w:val="13"/>
              </w:rPr>
            </w:pPr>
            <w:r>
              <w:rPr>
                <w:b/>
                <w:w w:val="103"/>
                <w:sz w:val="13"/>
              </w:rPr>
              <w:t>一</w:t>
            </w:r>
          </w:p>
        </w:tc>
        <w:tc>
          <w:tcPr>
            <w:tcW w:w="1123" w:type="dxa"/>
          </w:tcPr>
          <w:p>
            <w:pPr>
              <w:pStyle w:val="17"/>
              <w:rPr>
                <w:sz w:val="18"/>
              </w:rPr>
            </w:pPr>
          </w:p>
          <w:p>
            <w:pPr>
              <w:pStyle w:val="17"/>
              <w:rPr>
                <w:sz w:val="18"/>
              </w:rPr>
            </w:pPr>
          </w:p>
          <w:p>
            <w:pPr>
              <w:pStyle w:val="17"/>
              <w:spacing w:before="8"/>
              <w:rPr>
                <w:sz w:val="10"/>
              </w:rPr>
            </w:pPr>
          </w:p>
          <w:p>
            <w:pPr>
              <w:pStyle w:val="17"/>
              <w:ind w:left="199" w:right="191"/>
              <w:jc w:val="center"/>
              <w:rPr>
                <w:b/>
                <w:sz w:val="13"/>
              </w:rPr>
            </w:pPr>
            <w:r>
              <w:rPr>
                <w:b/>
                <w:w w:val="105"/>
                <w:sz w:val="13"/>
              </w:rPr>
              <w:t>进入客人桌</w:t>
            </w:r>
          </w:p>
        </w:tc>
        <w:tc>
          <w:tcPr>
            <w:tcW w:w="1479" w:type="dxa"/>
          </w:tcPr>
          <w:p>
            <w:pPr>
              <w:pStyle w:val="17"/>
              <w:spacing w:before="15"/>
              <w:rPr>
                <w:sz w:val="19"/>
              </w:rPr>
            </w:pPr>
          </w:p>
          <w:p>
            <w:pPr>
              <w:pStyle w:val="17"/>
              <w:spacing w:line="206" w:lineRule="auto"/>
              <w:ind w:left="469" w:right="460"/>
              <w:jc w:val="both"/>
              <w:rPr>
                <w:b/>
                <w:sz w:val="13"/>
              </w:rPr>
            </w:pPr>
            <w:r>
              <w:rPr>
                <w:b/>
                <w:spacing w:val="-5"/>
                <w:w w:val="105"/>
                <w:sz w:val="13"/>
              </w:rPr>
              <w:t>顺序站立微笑礼节介绍团队说开场白奉送果盘倒酒斟满</w:t>
            </w:r>
          </w:p>
        </w:tc>
        <w:tc>
          <w:tcPr>
            <w:tcW w:w="2546" w:type="dxa"/>
          </w:tcPr>
          <w:p>
            <w:pPr>
              <w:pStyle w:val="17"/>
              <w:rPr>
                <w:sz w:val="18"/>
              </w:rPr>
            </w:pPr>
          </w:p>
          <w:p>
            <w:pPr>
              <w:pStyle w:val="17"/>
              <w:spacing w:before="16"/>
              <w:rPr>
                <w:sz w:val="22"/>
              </w:rPr>
            </w:pPr>
          </w:p>
          <w:p>
            <w:pPr>
              <w:pStyle w:val="17"/>
              <w:spacing w:line="223" w:lineRule="exact"/>
              <w:ind w:left="26"/>
              <w:rPr>
                <w:b/>
                <w:sz w:val="13"/>
              </w:rPr>
            </w:pPr>
            <w:r>
              <w:rPr>
                <w:b/>
                <w:w w:val="105"/>
                <w:sz w:val="13"/>
              </w:rPr>
              <w:t>物品：</w:t>
            </w:r>
          </w:p>
          <w:p>
            <w:pPr>
              <w:pStyle w:val="17"/>
              <w:spacing w:line="223" w:lineRule="exact"/>
              <w:ind w:left="26"/>
              <w:rPr>
                <w:b/>
                <w:sz w:val="13"/>
              </w:rPr>
            </w:pPr>
            <w:r>
              <w:rPr>
                <w:b/>
                <w:w w:val="105"/>
                <w:sz w:val="13"/>
              </w:rPr>
              <w:t>果盘、啤酒</w:t>
            </w:r>
          </w:p>
        </w:tc>
        <w:tc>
          <w:tcPr>
            <w:tcW w:w="2546" w:type="dxa"/>
          </w:tcPr>
          <w:p>
            <w:pPr>
              <w:pStyle w:val="17"/>
              <w:spacing w:before="160" w:line="206" w:lineRule="auto"/>
              <w:ind w:left="27" w:right="1162"/>
              <w:rPr>
                <w:b/>
                <w:sz w:val="13"/>
              </w:rPr>
            </w:pPr>
            <w:r>
              <w:rPr>
                <w:b/>
                <w:w w:val="105"/>
                <w:sz w:val="13"/>
              </w:rPr>
              <w:t xml:space="preserve">顺序站立，不可乱； </w:t>
            </w:r>
            <w:r>
              <w:rPr>
                <w:b/>
                <w:sz w:val="13"/>
              </w:rPr>
              <w:t xml:space="preserve">组织者一人主讲即可； </w:t>
            </w:r>
            <w:r>
              <w:rPr>
                <w:b/>
                <w:w w:val="105"/>
                <w:sz w:val="13"/>
              </w:rPr>
              <w:t>介绍敬酒团队；</w:t>
            </w:r>
          </w:p>
          <w:p>
            <w:pPr>
              <w:pStyle w:val="17"/>
              <w:spacing w:line="206" w:lineRule="auto"/>
              <w:ind w:left="27" w:right="86"/>
              <w:jc w:val="both"/>
              <w:rPr>
                <w:b/>
                <w:sz w:val="13"/>
              </w:rPr>
            </w:pPr>
            <w:r>
              <w:rPr>
                <w:b/>
                <w:sz w:val="13"/>
              </w:rPr>
              <w:t>如顾客有不喝酒的，切不可强行倒酒；在对方请人代酒或饮料代替时，不要非让对</w:t>
            </w:r>
            <w:r>
              <w:rPr>
                <w:b/>
                <w:w w:val="105"/>
                <w:sz w:val="13"/>
              </w:rPr>
              <w:t>方喝酒不可。</w:t>
            </w:r>
          </w:p>
          <w:p>
            <w:pPr>
              <w:pStyle w:val="17"/>
              <w:spacing w:line="206" w:lineRule="auto"/>
              <w:ind w:left="27" w:right="87"/>
              <w:rPr>
                <w:b/>
                <w:sz w:val="13"/>
              </w:rPr>
            </w:pPr>
            <w:r>
              <w:rPr>
                <w:b/>
                <w:sz w:val="13"/>
              </w:rPr>
              <w:t>面带微笑，落落大方，语言清晰、声音洪</w:t>
            </w:r>
            <w:r>
              <w:rPr>
                <w:b/>
                <w:w w:val="105"/>
                <w:sz w:val="13"/>
              </w:rPr>
              <w:t>亮</w:t>
            </w:r>
          </w:p>
        </w:tc>
        <w:tc>
          <w:tcPr>
            <w:tcW w:w="1479" w:type="dxa"/>
          </w:tcPr>
          <w:p>
            <w:pPr>
              <w:pStyle w:val="17"/>
              <w:rPr>
                <w:sz w:val="18"/>
              </w:rPr>
            </w:pPr>
          </w:p>
          <w:p>
            <w:pPr>
              <w:pStyle w:val="17"/>
              <w:rPr>
                <w:sz w:val="18"/>
              </w:rPr>
            </w:pPr>
          </w:p>
          <w:p>
            <w:pPr>
              <w:pStyle w:val="17"/>
              <w:spacing w:before="8"/>
              <w:rPr>
                <w:sz w:val="10"/>
              </w:rPr>
            </w:pPr>
          </w:p>
          <w:p>
            <w:pPr>
              <w:pStyle w:val="17"/>
              <w:ind w:left="27"/>
              <w:rPr>
                <w:b/>
                <w:sz w:val="13"/>
              </w:rPr>
            </w:pPr>
            <w:r>
              <w:rPr>
                <w:b/>
                <w:w w:val="105"/>
                <w:sz w:val="13"/>
              </w:rPr>
              <w:t>敬酒服务-顾客要求篇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4" w:hRule="atLeast"/>
        </w:trPr>
        <w:tc>
          <w:tcPr>
            <w:tcW w:w="411" w:type="dxa"/>
          </w:tcPr>
          <w:p>
            <w:pPr>
              <w:pStyle w:val="17"/>
              <w:rPr>
                <w:sz w:val="18"/>
              </w:rPr>
            </w:pPr>
          </w:p>
          <w:p>
            <w:pPr>
              <w:pStyle w:val="17"/>
              <w:rPr>
                <w:sz w:val="18"/>
              </w:rPr>
            </w:pPr>
          </w:p>
          <w:p>
            <w:pPr>
              <w:pStyle w:val="17"/>
              <w:rPr>
                <w:sz w:val="18"/>
              </w:rPr>
            </w:pPr>
          </w:p>
          <w:p>
            <w:pPr>
              <w:pStyle w:val="17"/>
              <w:spacing w:before="9"/>
              <w:rPr>
                <w:sz w:val="22"/>
              </w:rPr>
            </w:pPr>
          </w:p>
          <w:p>
            <w:pPr>
              <w:pStyle w:val="17"/>
              <w:ind w:left="7"/>
              <w:jc w:val="center"/>
              <w:rPr>
                <w:b/>
                <w:sz w:val="13"/>
              </w:rPr>
            </w:pPr>
            <w:r>
              <w:rPr>
                <w:b/>
                <w:w w:val="103"/>
                <w:sz w:val="13"/>
              </w:rPr>
              <w:t>二</w:t>
            </w:r>
          </w:p>
        </w:tc>
        <w:tc>
          <w:tcPr>
            <w:tcW w:w="1123" w:type="dxa"/>
          </w:tcPr>
          <w:p>
            <w:pPr>
              <w:pStyle w:val="17"/>
              <w:rPr>
                <w:sz w:val="18"/>
              </w:rPr>
            </w:pPr>
          </w:p>
          <w:p>
            <w:pPr>
              <w:pStyle w:val="17"/>
              <w:rPr>
                <w:sz w:val="18"/>
              </w:rPr>
            </w:pPr>
          </w:p>
          <w:p>
            <w:pPr>
              <w:pStyle w:val="17"/>
              <w:rPr>
                <w:sz w:val="18"/>
              </w:rPr>
            </w:pPr>
          </w:p>
          <w:p>
            <w:pPr>
              <w:pStyle w:val="17"/>
              <w:spacing w:before="9"/>
              <w:rPr>
                <w:sz w:val="22"/>
              </w:rPr>
            </w:pPr>
          </w:p>
          <w:p>
            <w:pPr>
              <w:pStyle w:val="17"/>
              <w:ind w:left="191" w:right="191"/>
              <w:jc w:val="center"/>
              <w:rPr>
                <w:b/>
                <w:sz w:val="13"/>
              </w:rPr>
            </w:pPr>
            <w:r>
              <w:rPr>
                <w:b/>
                <w:w w:val="105"/>
                <w:sz w:val="13"/>
              </w:rPr>
              <w:t>开始敬酒</w:t>
            </w:r>
          </w:p>
        </w:tc>
        <w:tc>
          <w:tcPr>
            <w:tcW w:w="1479" w:type="dxa"/>
          </w:tcPr>
          <w:p>
            <w:pPr>
              <w:pStyle w:val="17"/>
              <w:rPr>
                <w:sz w:val="18"/>
              </w:rPr>
            </w:pPr>
          </w:p>
          <w:p>
            <w:pPr>
              <w:pStyle w:val="17"/>
              <w:rPr>
                <w:sz w:val="18"/>
              </w:rPr>
            </w:pPr>
          </w:p>
          <w:p>
            <w:pPr>
              <w:pStyle w:val="17"/>
              <w:spacing w:before="8"/>
              <w:rPr>
                <w:sz w:val="19"/>
              </w:rPr>
            </w:pPr>
          </w:p>
          <w:p>
            <w:pPr>
              <w:pStyle w:val="17"/>
              <w:spacing w:before="1" w:line="206" w:lineRule="auto"/>
              <w:ind w:left="469" w:right="460"/>
              <w:jc w:val="both"/>
              <w:rPr>
                <w:b/>
                <w:sz w:val="13"/>
              </w:rPr>
            </w:pPr>
            <w:r>
              <w:rPr>
                <w:b/>
                <w:spacing w:val="-5"/>
                <w:w w:val="105"/>
                <w:sz w:val="13"/>
              </w:rPr>
              <w:t>站好举杯表示感谢致敬酒词碰杯礼节喝酒礼节</w:t>
            </w:r>
          </w:p>
        </w:tc>
        <w:tc>
          <w:tcPr>
            <w:tcW w:w="2546" w:type="dxa"/>
          </w:tcPr>
          <w:p>
            <w:pPr>
              <w:pStyle w:val="17"/>
              <w:rPr>
                <w:sz w:val="18"/>
              </w:rPr>
            </w:pPr>
          </w:p>
          <w:p>
            <w:pPr>
              <w:pStyle w:val="17"/>
              <w:rPr>
                <w:sz w:val="18"/>
              </w:rPr>
            </w:pPr>
          </w:p>
          <w:p>
            <w:pPr>
              <w:pStyle w:val="17"/>
              <w:rPr>
                <w:sz w:val="18"/>
              </w:rPr>
            </w:pPr>
          </w:p>
          <w:p>
            <w:pPr>
              <w:pStyle w:val="17"/>
              <w:spacing w:before="4"/>
              <w:rPr>
                <w:sz w:val="18"/>
              </w:rPr>
            </w:pPr>
          </w:p>
          <w:p>
            <w:pPr>
              <w:pStyle w:val="17"/>
              <w:spacing w:line="206" w:lineRule="auto"/>
              <w:ind w:left="26" w:right="1791"/>
              <w:rPr>
                <w:b/>
                <w:sz w:val="13"/>
              </w:rPr>
            </w:pPr>
            <w:r>
              <w:rPr>
                <w:b/>
                <w:w w:val="105"/>
                <w:sz w:val="13"/>
              </w:rPr>
              <w:t>赠 送 品 ： 果盘、啤酒</w:t>
            </w:r>
          </w:p>
        </w:tc>
        <w:tc>
          <w:tcPr>
            <w:tcW w:w="2546" w:type="dxa"/>
          </w:tcPr>
          <w:p>
            <w:pPr>
              <w:pStyle w:val="17"/>
              <w:spacing w:before="15"/>
              <w:rPr>
                <w:sz w:val="10"/>
              </w:rPr>
            </w:pPr>
          </w:p>
          <w:p>
            <w:pPr>
              <w:pStyle w:val="17"/>
              <w:spacing w:line="206" w:lineRule="auto"/>
              <w:ind w:left="27" w:right="87"/>
              <w:rPr>
                <w:b/>
                <w:sz w:val="13"/>
              </w:rPr>
            </w:pPr>
            <w:r>
              <w:rPr>
                <w:b/>
                <w:w w:val="105"/>
                <w:sz w:val="13"/>
              </w:rPr>
              <w:t xml:space="preserve">所有人都不是空杯的情况下开始敬酒； </w:t>
            </w:r>
            <w:r>
              <w:rPr>
                <w:b/>
                <w:sz w:val="13"/>
              </w:rPr>
              <w:t>首先感谢顾客的光临以及一直以来对丰茂</w:t>
            </w:r>
            <w:r>
              <w:rPr>
                <w:b/>
                <w:w w:val="105"/>
                <w:sz w:val="13"/>
              </w:rPr>
              <w:t xml:space="preserve">的支持与认可，也可应顾客要求讲话； </w:t>
            </w:r>
            <w:r>
              <w:rPr>
                <w:b/>
                <w:sz w:val="13"/>
              </w:rPr>
              <w:t>敬酒以年龄大小、职位高低、宾主身份为</w:t>
            </w:r>
            <w:r>
              <w:rPr>
                <w:b/>
                <w:w w:val="105"/>
                <w:sz w:val="13"/>
              </w:rPr>
              <w:t>先后顺序，一定要充分考虑好敬酒的顺序，分清主次；</w:t>
            </w:r>
          </w:p>
          <w:p>
            <w:pPr>
              <w:pStyle w:val="17"/>
              <w:spacing w:line="206" w:lineRule="auto"/>
              <w:ind w:left="27" w:right="87"/>
              <w:rPr>
                <w:b/>
                <w:sz w:val="13"/>
              </w:rPr>
            </w:pPr>
            <w:r>
              <w:rPr>
                <w:b/>
                <w:sz w:val="13"/>
              </w:rPr>
              <w:t>举杯时：右手端杯，左手托杯底，团队保</w:t>
            </w:r>
            <w:r>
              <w:rPr>
                <w:b/>
                <w:w w:val="105"/>
                <w:sz w:val="13"/>
              </w:rPr>
              <w:t>持一个高度；</w:t>
            </w:r>
          </w:p>
          <w:p>
            <w:pPr>
              <w:pStyle w:val="17"/>
              <w:spacing w:line="206" w:lineRule="auto"/>
              <w:ind w:left="27" w:right="87"/>
              <w:rPr>
                <w:b/>
                <w:sz w:val="13"/>
              </w:rPr>
            </w:pPr>
            <w:r>
              <w:rPr>
                <w:b/>
                <w:sz w:val="13"/>
              </w:rPr>
              <w:t>碰杯时，要轻轻，不要过于用力，身体前</w:t>
            </w:r>
            <w:r>
              <w:rPr>
                <w:b/>
                <w:w w:val="105"/>
                <w:sz w:val="13"/>
              </w:rPr>
              <w:t>倾；</w:t>
            </w:r>
          </w:p>
          <w:p>
            <w:pPr>
              <w:pStyle w:val="17"/>
              <w:spacing w:line="206" w:lineRule="auto"/>
              <w:ind w:left="27" w:right="87"/>
              <w:jc w:val="both"/>
              <w:rPr>
                <w:b/>
                <w:sz w:val="13"/>
              </w:rPr>
            </w:pPr>
            <w:r>
              <w:rPr>
                <w:b/>
                <w:sz w:val="13"/>
              </w:rPr>
              <w:t>酒杯要比对方低一些；喝酒时尽量站在一排，身体站直，上身转向左侧喝酒，切忌</w:t>
            </w:r>
            <w:r>
              <w:rPr>
                <w:b/>
                <w:w w:val="105"/>
                <w:sz w:val="13"/>
              </w:rPr>
              <w:t>不可面对对方喝酒</w:t>
            </w:r>
          </w:p>
        </w:tc>
        <w:tc>
          <w:tcPr>
            <w:tcW w:w="1479" w:type="dxa"/>
          </w:tcPr>
          <w:p>
            <w:pPr>
              <w:pStyle w:val="17"/>
              <w:rPr>
                <w:sz w:val="18"/>
              </w:rPr>
            </w:pPr>
          </w:p>
          <w:p>
            <w:pPr>
              <w:pStyle w:val="17"/>
              <w:rPr>
                <w:sz w:val="18"/>
              </w:rPr>
            </w:pPr>
          </w:p>
          <w:p>
            <w:pPr>
              <w:pStyle w:val="17"/>
              <w:rPr>
                <w:sz w:val="18"/>
              </w:rPr>
            </w:pPr>
          </w:p>
          <w:p>
            <w:pPr>
              <w:pStyle w:val="17"/>
              <w:spacing w:before="9"/>
              <w:rPr>
                <w:sz w:val="22"/>
              </w:rPr>
            </w:pPr>
          </w:p>
          <w:p>
            <w:pPr>
              <w:pStyle w:val="17"/>
              <w:ind w:left="27"/>
              <w:rPr>
                <w:b/>
                <w:sz w:val="13"/>
              </w:rPr>
            </w:pPr>
            <w:r>
              <w:rPr>
                <w:b/>
                <w:w w:val="105"/>
                <w:sz w:val="13"/>
              </w:rPr>
              <w:t>敬酒服务-顾客要求篇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411" w:type="dxa"/>
          </w:tcPr>
          <w:p>
            <w:pPr>
              <w:pStyle w:val="17"/>
              <w:spacing w:before="7"/>
              <w:rPr>
                <w:sz w:val="19"/>
              </w:rPr>
            </w:pPr>
          </w:p>
          <w:p>
            <w:pPr>
              <w:pStyle w:val="17"/>
              <w:ind w:left="7"/>
              <w:jc w:val="center"/>
              <w:rPr>
                <w:b/>
                <w:sz w:val="13"/>
              </w:rPr>
            </w:pPr>
            <w:r>
              <w:rPr>
                <w:b/>
                <w:w w:val="103"/>
                <w:sz w:val="13"/>
              </w:rPr>
              <w:t>三</w:t>
            </w:r>
          </w:p>
        </w:tc>
        <w:tc>
          <w:tcPr>
            <w:tcW w:w="1123" w:type="dxa"/>
          </w:tcPr>
          <w:p>
            <w:pPr>
              <w:pStyle w:val="17"/>
              <w:spacing w:before="7"/>
              <w:rPr>
                <w:sz w:val="19"/>
              </w:rPr>
            </w:pPr>
          </w:p>
          <w:p>
            <w:pPr>
              <w:pStyle w:val="17"/>
              <w:ind w:left="191" w:right="191"/>
              <w:jc w:val="center"/>
              <w:rPr>
                <w:b/>
                <w:sz w:val="13"/>
              </w:rPr>
            </w:pPr>
            <w:r>
              <w:rPr>
                <w:b/>
                <w:w w:val="105"/>
                <w:sz w:val="13"/>
              </w:rPr>
              <w:t>互留信息</w:t>
            </w:r>
          </w:p>
        </w:tc>
        <w:tc>
          <w:tcPr>
            <w:tcW w:w="1479" w:type="dxa"/>
          </w:tcPr>
          <w:p>
            <w:pPr>
              <w:pStyle w:val="17"/>
              <w:spacing w:before="9"/>
              <w:rPr>
                <w:sz w:val="9"/>
              </w:rPr>
            </w:pPr>
          </w:p>
          <w:p>
            <w:pPr>
              <w:pStyle w:val="17"/>
              <w:spacing w:before="1" w:line="206" w:lineRule="auto"/>
              <w:ind w:left="469" w:right="460"/>
              <w:jc w:val="both"/>
              <w:rPr>
                <w:b/>
                <w:sz w:val="13"/>
              </w:rPr>
            </w:pPr>
            <w:r>
              <w:rPr>
                <w:b/>
                <w:spacing w:val="-5"/>
                <w:w w:val="105"/>
                <w:sz w:val="13"/>
              </w:rPr>
              <w:t>赠送名片微信互加电话号码</w:t>
            </w:r>
          </w:p>
        </w:tc>
        <w:tc>
          <w:tcPr>
            <w:tcW w:w="2546" w:type="dxa"/>
          </w:tcPr>
          <w:p>
            <w:pPr>
              <w:pStyle w:val="17"/>
              <w:spacing w:before="7"/>
              <w:rPr>
                <w:sz w:val="19"/>
              </w:rPr>
            </w:pPr>
          </w:p>
          <w:p>
            <w:pPr>
              <w:pStyle w:val="17"/>
              <w:ind w:left="26"/>
              <w:rPr>
                <w:b/>
                <w:sz w:val="13"/>
              </w:rPr>
            </w:pPr>
            <w:r>
              <w:rPr>
                <w:b/>
                <w:w w:val="105"/>
                <w:sz w:val="13"/>
              </w:rPr>
              <w:t>名片</w:t>
            </w:r>
          </w:p>
        </w:tc>
        <w:tc>
          <w:tcPr>
            <w:tcW w:w="2546" w:type="dxa"/>
          </w:tcPr>
          <w:p>
            <w:pPr>
              <w:pStyle w:val="17"/>
              <w:spacing w:before="2"/>
              <w:rPr>
                <w:sz w:val="15"/>
              </w:rPr>
            </w:pPr>
          </w:p>
          <w:p>
            <w:pPr>
              <w:pStyle w:val="17"/>
              <w:spacing w:line="206" w:lineRule="auto"/>
              <w:ind w:left="27" w:right="86"/>
              <w:rPr>
                <w:b/>
                <w:sz w:val="13"/>
              </w:rPr>
            </w:pPr>
            <w:r>
              <w:rPr>
                <w:b/>
                <w:sz w:val="13"/>
              </w:rPr>
              <w:t>如没有联系方式的可以提议互留联系，方</w:t>
            </w:r>
            <w:r>
              <w:rPr>
                <w:b/>
                <w:w w:val="105"/>
                <w:sz w:val="13"/>
              </w:rPr>
              <w:t>便以后的服务。</w:t>
            </w:r>
          </w:p>
        </w:tc>
        <w:tc>
          <w:tcPr>
            <w:tcW w:w="1479" w:type="dxa"/>
          </w:tcPr>
          <w:p>
            <w:pPr>
              <w:pStyle w:val="17"/>
              <w:spacing w:before="7"/>
              <w:rPr>
                <w:sz w:val="19"/>
              </w:rPr>
            </w:pPr>
          </w:p>
          <w:p>
            <w:pPr>
              <w:pStyle w:val="17"/>
              <w:ind w:left="27"/>
              <w:rPr>
                <w:b/>
                <w:sz w:val="13"/>
              </w:rPr>
            </w:pPr>
            <w:r>
              <w:rPr>
                <w:b/>
                <w:w w:val="105"/>
                <w:sz w:val="13"/>
              </w:rPr>
              <w:t>敬酒服务-顾客要求篇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7" w:hRule="atLeast"/>
        </w:trPr>
        <w:tc>
          <w:tcPr>
            <w:tcW w:w="411" w:type="dxa"/>
          </w:tcPr>
          <w:p>
            <w:pPr>
              <w:pStyle w:val="17"/>
              <w:spacing w:before="18"/>
              <w:rPr>
                <w:sz w:val="24"/>
              </w:rPr>
            </w:pPr>
          </w:p>
          <w:p>
            <w:pPr>
              <w:pStyle w:val="17"/>
              <w:ind w:left="7"/>
              <w:jc w:val="center"/>
              <w:rPr>
                <w:b/>
                <w:sz w:val="13"/>
              </w:rPr>
            </w:pPr>
            <w:r>
              <w:rPr>
                <w:b/>
                <w:w w:val="103"/>
                <w:sz w:val="13"/>
              </w:rPr>
              <w:t>四</w:t>
            </w:r>
          </w:p>
        </w:tc>
        <w:tc>
          <w:tcPr>
            <w:tcW w:w="1123" w:type="dxa"/>
          </w:tcPr>
          <w:p>
            <w:pPr>
              <w:pStyle w:val="17"/>
              <w:spacing w:before="18"/>
              <w:rPr>
                <w:sz w:val="24"/>
              </w:rPr>
            </w:pPr>
          </w:p>
          <w:p>
            <w:pPr>
              <w:pStyle w:val="17"/>
              <w:ind w:left="191" w:right="191"/>
              <w:jc w:val="center"/>
              <w:rPr>
                <w:b/>
                <w:sz w:val="13"/>
              </w:rPr>
            </w:pPr>
            <w:r>
              <w:rPr>
                <w:b/>
                <w:w w:val="105"/>
                <w:sz w:val="13"/>
              </w:rPr>
              <w:t>结束退场</w:t>
            </w:r>
          </w:p>
        </w:tc>
        <w:tc>
          <w:tcPr>
            <w:tcW w:w="1479" w:type="dxa"/>
          </w:tcPr>
          <w:p>
            <w:pPr>
              <w:pStyle w:val="17"/>
              <w:spacing w:before="2"/>
              <w:rPr>
                <w:sz w:val="15"/>
              </w:rPr>
            </w:pPr>
          </w:p>
          <w:p>
            <w:pPr>
              <w:pStyle w:val="17"/>
              <w:spacing w:line="206" w:lineRule="auto"/>
              <w:ind w:left="469" w:right="460"/>
              <w:jc w:val="both"/>
              <w:rPr>
                <w:b/>
                <w:sz w:val="13"/>
              </w:rPr>
            </w:pPr>
            <w:r>
              <w:rPr>
                <w:b/>
                <w:spacing w:val="-5"/>
                <w:w w:val="105"/>
                <w:sz w:val="13"/>
              </w:rPr>
              <w:t>恢复队形致祝福语顺序退出</w:t>
            </w:r>
          </w:p>
        </w:tc>
        <w:tc>
          <w:tcPr>
            <w:tcW w:w="2546" w:type="dxa"/>
          </w:tcPr>
          <w:p>
            <w:pPr>
              <w:pStyle w:val="17"/>
              <w:rPr>
                <w:sz w:val="12"/>
              </w:rPr>
            </w:pPr>
          </w:p>
          <w:p>
            <w:pPr>
              <w:pStyle w:val="17"/>
              <w:spacing w:before="10"/>
              <w:rPr>
                <w:sz w:val="15"/>
              </w:rPr>
            </w:pPr>
          </w:p>
          <w:p>
            <w:pPr>
              <w:pStyle w:val="17"/>
              <w:ind w:left="11"/>
              <w:jc w:val="center"/>
              <w:rPr>
                <w:rFonts w:ascii="Calibri"/>
                <w:b/>
                <w:i/>
                <w:sz w:val="13"/>
              </w:rPr>
            </w:pPr>
            <w:r>
              <w:rPr>
                <w:rFonts w:ascii="Calibri"/>
                <w:b/>
                <w:i/>
                <w:w w:val="102"/>
                <w:sz w:val="13"/>
              </w:rPr>
              <w:t>/</w:t>
            </w:r>
          </w:p>
        </w:tc>
        <w:tc>
          <w:tcPr>
            <w:tcW w:w="2546" w:type="dxa"/>
          </w:tcPr>
          <w:p>
            <w:pPr>
              <w:pStyle w:val="17"/>
              <w:spacing w:before="9"/>
              <w:rPr>
                <w:sz w:val="9"/>
              </w:rPr>
            </w:pPr>
          </w:p>
          <w:p>
            <w:pPr>
              <w:pStyle w:val="17"/>
              <w:spacing w:before="1" w:line="206" w:lineRule="auto"/>
              <w:ind w:left="27" w:right="759"/>
              <w:rPr>
                <w:b/>
                <w:sz w:val="13"/>
              </w:rPr>
            </w:pPr>
            <w:r>
              <w:rPr>
                <w:b/>
                <w:sz w:val="13"/>
              </w:rPr>
              <w:t xml:space="preserve">结束后集体致礼节礼貌用语； </w:t>
            </w:r>
            <w:r>
              <w:rPr>
                <w:b/>
                <w:w w:val="105"/>
                <w:sz w:val="13"/>
              </w:rPr>
              <w:t xml:space="preserve">禁止坐在客人桌一起喝酒； </w:t>
            </w:r>
            <w:r>
              <w:rPr>
                <w:b/>
                <w:sz w:val="13"/>
              </w:rPr>
              <w:t xml:space="preserve">禁止与顾客有过分肢体接触； </w:t>
            </w:r>
            <w:r>
              <w:rPr>
                <w:b/>
                <w:w w:val="105"/>
                <w:sz w:val="13"/>
              </w:rPr>
              <w:t>尊重顾客，说话谦虚；</w:t>
            </w:r>
          </w:p>
        </w:tc>
        <w:tc>
          <w:tcPr>
            <w:tcW w:w="1479" w:type="dxa"/>
          </w:tcPr>
          <w:p>
            <w:pPr>
              <w:pStyle w:val="17"/>
              <w:spacing w:before="18"/>
              <w:rPr>
                <w:sz w:val="24"/>
              </w:rPr>
            </w:pPr>
          </w:p>
          <w:p>
            <w:pPr>
              <w:pStyle w:val="17"/>
              <w:ind w:left="27"/>
              <w:rPr>
                <w:b/>
                <w:sz w:val="13"/>
              </w:rPr>
            </w:pPr>
            <w:r>
              <w:rPr>
                <w:b/>
                <w:w w:val="105"/>
                <w:sz w:val="13"/>
              </w:rPr>
              <w:t>敬酒服务-顾客要求篇</w:t>
            </w:r>
          </w:p>
        </w:tc>
      </w:tr>
    </w:tbl>
    <w:p>
      <w:pPr>
        <w:spacing w:after="0"/>
        <w:rPr>
          <w:sz w:val="13"/>
        </w:rPr>
        <w:sectPr>
          <w:headerReference r:id="rId162" w:type="default"/>
          <w:footerReference r:id="rId163" w:type="default"/>
          <w:pgSz w:w="10380" w:h="13900"/>
          <w:pgMar w:top="1300" w:right="0" w:bottom="440" w:left="0" w:header="0" w:footer="242" w:gutter="0"/>
          <w:pgNumType w:start="111"/>
        </w:sectPr>
      </w:pPr>
    </w:p>
    <w:p>
      <w:pPr>
        <w:pStyle w:val="8"/>
        <w:spacing w:before="18"/>
        <w:rPr>
          <w:sz w:val="21"/>
        </w:rPr>
      </w:pPr>
    </w:p>
    <w:p>
      <w:pPr>
        <w:pStyle w:val="8"/>
        <w:tabs>
          <w:tab w:val="left" w:pos="3592"/>
          <w:tab w:val="left" w:pos="7099"/>
        </w:tabs>
        <w:ind w:left="88"/>
      </w:pPr>
      <w:r>
        <w:drawing>
          <wp:inline distT="0" distB="0" distL="0" distR="0">
            <wp:extent cx="2029460" cy="1522095"/>
            <wp:effectExtent l="0" t="0" r="0" b="0"/>
            <wp:docPr id="735" name="image3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image381.jpeg"/>
                    <pic:cNvPicPr>
                      <a:picLocks noChangeAspect="1"/>
                    </pic:cNvPicPr>
                  </pic:nvPicPr>
                  <pic:blipFill>
                    <a:blip r:embed="rId527"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737" name="image3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image382.jpeg"/>
                    <pic:cNvPicPr>
                      <a:picLocks noChangeAspect="1"/>
                    </pic:cNvPicPr>
                  </pic:nvPicPr>
                  <pic:blipFill>
                    <a:blip r:embed="rId528"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739" name="image3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image383.jpeg"/>
                    <pic:cNvPicPr>
                      <a:picLocks noChangeAspect="1"/>
                    </pic:cNvPicPr>
                  </pic:nvPicPr>
                  <pic:blipFill>
                    <a:blip r:embed="rId529" cstate="print"/>
                    <a:stretch>
                      <a:fillRect/>
                    </a:stretch>
                  </pic:blipFill>
                  <pic:spPr>
                    <a:xfrm>
                      <a:off x="0" y="0"/>
                      <a:ext cx="2027938" cy="1522476"/>
                    </a:xfrm>
                    <a:prstGeom prst="rect">
                      <a:avLst/>
                    </a:prstGeom>
                  </pic:spPr>
                </pic:pic>
              </a:graphicData>
            </a:graphic>
          </wp:inline>
        </w:drawing>
      </w:r>
    </w:p>
    <w:p>
      <w:pPr>
        <w:spacing w:after="0"/>
        <w:sectPr>
          <w:headerReference r:id="rId164" w:type="default"/>
          <w:pgSz w:w="10380" w:h="13900"/>
          <w:pgMar w:top="840" w:right="0" w:bottom="440" w:left="0" w:header="538" w:footer="242" w:gutter="0"/>
        </w:sectPr>
      </w:pPr>
    </w:p>
    <w:p>
      <w:pPr>
        <w:pStyle w:val="5"/>
        <w:numPr>
          <w:ilvl w:val="0"/>
          <w:numId w:val="52"/>
        </w:numPr>
        <w:tabs>
          <w:tab w:val="left" w:pos="737"/>
        </w:tabs>
        <w:spacing w:before="0" w:after="0" w:line="530" w:lineRule="exact"/>
        <w:ind w:left="736" w:right="0" w:hanging="389"/>
        <w:jc w:val="left"/>
      </w:pPr>
      <w:r>
        <w:rPr>
          <w:color w:val="585858"/>
        </w:rPr>
        <w:t>顺序站立</w:t>
      </w:r>
    </w:p>
    <w:p>
      <w:pPr>
        <w:pStyle w:val="8"/>
        <w:spacing w:before="26" w:line="156" w:lineRule="auto"/>
        <w:ind w:left="736" w:right="18"/>
      </w:pPr>
      <w:r>
        <w:rPr>
          <w:color w:val="7E7E7E"/>
        </w:rPr>
        <w:t>敬酒人员有序来到客人桌， 并站姿标准，注意力集中</w:t>
      </w:r>
    </w:p>
    <w:p>
      <w:pPr>
        <w:pStyle w:val="5"/>
        <w:numPr>
          <w:ilvl w:val="0"/>
          <w:numId w:val="52"/>
        </w:numPr>
        <w:tabs>
          <w:tab w:val="left" w:pos="737"/>
        </w:tabs>
        <w:spacing w:before="0" w:after="0" w:line="530" w:lineRule="exact"/>
        <w:ind w:left="736" w:right="0" w:hanging="389"/>
        <w:jc w:val="left"/>
      </w:pPr>
      <w:r>
        <w:rPr>
          <w:color w:val="585858"/>
        </w:rPr>
        <w:br w:type="column"/>
      </w:r>
      <w:r>
        <w:rPr>
          <w:color w:val="585858"/>
        </w:rPr>
        <w:t>微笑礼节</w:t>
      </w:r>
    </w:p>
    <w:p>
      <w:pPr>
        <w:pStyle w:val="8"/>
        <w:spacing w:before="26" w:line="156" w:lineRule="auto"/>
        <w:ind w:left="736" w:right="38"/>
      </w:pPr>
      <w:r>
        <w:rPr>
          <w:color w:val="7E7E7E"/>
          <w:spacing w:val="-2"/>
        </w:rPr>
        <w:t xml:space="preserve">站好后，做礼节，微笑问候， </w:t>
      </w:r>
      <w:r>
        <w:rPr>
          <w:color w:val="7E7E7E"/>
        </w:rPr>
        <w:t>落落大方，语言清晰，声音 洪亮 注：动作语言要整齐</w:t>
      </w:r>
    </w:p>
    <w:p>
      <w:pPr>
        <w:pStyle w:val="5"/>
        <w:numPr>
          <w:ilvl w:val="0"/>
          <w:numId w:val="52"/>
        </w:numPr>
        <w:tabs>
          <w:tab w:val="left" w:pos="737"/>
        </w:tabs>
        <w:spacing w:before="0" w:after="0" w:line="527" w:lineRule="exact"/>
        <w:ind w:left="736" w:right="0" w:hanging="389"/>
        <w:jc w:val="left"/>
      </w:pPr>
      <w:r>
        <w:rPr>
          <w:color w:val="585858"/>
        </w:rPr>
        <w:br w:type="column"/>
      </w:r>
      <w:r>
        <w:rPr>
          <w:color w:val="585858"/>
        </w:rPr>
        <w:t>自报家门</w:t>
      </w:r>
    </w:p>
    <w:p>
      <w:pPr>
        <w:pStyle w:val="8"/>
        <w:spacing w:before="23" w:line="156" w:lineRule="auto"/>
        <w:ind w:left="736" w:right="193"/>
      </w:pPr>
      <w:r>
        <w:rPr>
          <w:color w:val="7E7E7E"/>
        </w:rPr>
        <w:t>自报家门（自己职务以及敬酒团队）</w:t>
      </w:r>
    </w:p>
    <w:p>
      <w:pPr>
        <w:spacing w:after="0" w:line="156" w:lineRule="auto"/>
        <w:sectPr>
          <w:type w:val="continuous"/>
          <w:pgSz w:w="10380" w:h="13900"/>
          <w:pgMar w:top="1300" w:right="0" w:bottom="280" w:left="0" w:header="720" w:footer="720" w:gutter="0"/>
          <w:cols w:equalWidth="0" w:num="3">
            <w:col w:w="3173" w:space="332"/>
            <w:col w:w="3376" w:space="131"/>
            <w:col w:w="3368"/>
          </w:cols>
        </w:sectPr>
      </w:pPr>
    </w:p>
    <w:p>
      <w:pPr>
        <w:pStyle w:val="8"/>
        <w:spacing w:before="7" w:after="1"/>
        <w:rPr>
          <w:sz w:val="18"/>
        </w:rPr>
      </w:pPr>
    </w:p>
    <w:p>
      <w:pPr>
        <w:pStyle w:val="8"/>
        <w:tabs>
          <w:tab w:val="left" w:pos="3592"/>
          <w:tab w:val="left" w:pos="7099"/>
        </w:tabs>
        <w:ind w:left="88"/>
      </w:pPr>
      <w:r>
        <w:drawing>
          <wp:inline distT="0" distB="0" distL="0" distR="0">
            <wp:extent cx="2029460" cy="1522095"/>
            <wp:effectExtent l="0" t="0" r="0" b="0"/>
            <wp:docPr id="741" name="image3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image384.jpeg"/>
                    <pic:cNvPicPr>
                      <a:picLocks noChangeAspect="1"/>
                    </pic:cNvPicPr>
                  </pic:nvPicPr>
                  <pic:blipFill>
                    <a:blip r:embed="rId530"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743" name="image3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image385.jpeg"/>
                    <pic:cNvPicPr>
                      <a:picLocks noChangeAspect="1"/>
                    </pic:cNvPicPr>
                  </pic:nvPicPr>
                  <pic:blipFill>
                    <a:blip r:embed="rId531"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745" name="image3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image374.jpeg"/>
                    <pic:cNvPicPr>
                      <a:picLocks noChangeAspect="1"/>
                    </pic:cNvPicPr>
                  </pic:nvPicPr>
                  <pic:blipFill>
                    <a:blip r:embed="rId520"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2"/>
        </w:numPr>
        <w:tabs>
          <w:tab w:val="left" w:pos="737"/>
        </w:tabs>
        <w:spacing w:before="0" w:after="0" w:line="541" w:lineRule="exact"/>
        <w:ind w:left="736" w:right="0" w:hanging="389"/>
        <w:jc w:val="left"/>
      </w:pPr>
      <w:r>
        <w:rPr>
          <w:color w:val="585858"/>
        </w:rPr>
        <w:t>说开场白</w:t>
      </w:r>
    </w:p>
    <w:p>
      <w:pPr>
        <w:pStyle w:val="8"/>
        <w:spacing w:before="26" w:line="156" w:lineRule="auto"/>
        <w:ind w:left="736" w:right="38"/>
        <w:jc w:val="both"/>
      </w:pPr>
      <w:r>
        <w:rPr>
          <w:color w:val="7E7E7E"/>
          <w:spacing w:val="-1"/>
        </w:rPr>
        <w:t>欢迎顾客的光临，简明敬酒的目的时，根据情况尽量不</w:t>
      </w:r>
      <w:r>
        <w:rPr>
          <w:color w:val="7E7E7E"/>
        </w:rPr>
        <w:t>要提是顾客要求敬酒</w:t>
      </w:r>
    </w:p>
    <w:p>
      <w:pPr>
        <w:pStyle w:val="5"/>
        <w:numPr>
          <w:ilvl w:val="0"/>
          <w:numId w:val="52"/>
        </w:numPr>
        <w:tabs>
          <w:tab w:val="left" w:pos="737"/>
        </w:tabs>
        <w:spacing w:before="0" w:after="0" w:line="541" w:lineRule="exact"/>
        <w:ind w:left="736" w:right="0" w:hanging="389"/>
        <w:jc w:val="left"/>
      </w:pPr>
      <w:r>
        <w:rPr>
          <w:color w:val="585858"/>
        </w:rPr>
        <w:br w:type="column"/>
      </w:r>
      <w:r>
        <w:rPr>
          <w:color w:val="585858"/>
        </w:rPr>
        <w:t>奉送果盘</w:t>
      </w:r>
    </w:p>
    <w:p>
      <w:pPr>
        <w:pStyle w:val="8"/>
        <w:spacing w:line="303" w:lineRule="exact"/>
        <w:ind w:left="736"/>
      </w:pPr>
      <w:r>
        <w:rPr>
          <w:color w:val="7E7E7E"/>
        </w:rPr>
        <w:t>奉上准备好的果盘</w:t>
      </w:r>
    </w:p>
    <w:p>
      <w:pPr>
        <w:pStyle w:val="5"/>
        <w:numPr>
          <w:ilvl w:val="0"/>
          <w:numId w:val="52"/>
        </w:numPr>
        <w:tabs>
          <w:tab w:val="left" w:pos="737"/>
        </w:tabs>
        <w:spacing w:before="0" w:after="0" w:line="541" w:lineRule="exact"/>
        <w:ind w:left="736" w:right="0" w:hanging="389"/>
        <w:jc w:val="left"/>
      </w:pPr>
      <w:r>
        <w:rPr>
          <w:color w:val="585858"/>
        </w:rPr>
        <w:br w:type="column"/>
      </w:r>
      <w:r>
        <w:rPr>
          <w:color w:val="585858"/>
        </w:rPr>
        <w:t>倒酒斟满</w:t>
      </w:r>
    </w:p>
    <w:p>
      <w:pPr>
        <w:pStyle w:val="8"/>
        <w:spacing w:before="26" w:line="156" w:lineRule="auto"/>
        <w:ind w:left="736" w:right="193"/>
      </w:pPr>
      <w:r>
        <w:rPr>
          <w:color w:val="7E7E7E"/>
        </w:rPr>
        <w:t>把顾客酒杯倒满，不喝酒的顾客可以倒饮料或水</w:t>
      </w:r>
    </w:p>
    <w:p>
      <w:pPr>
        <w:spacing w:after="0" w:line="156" w:lineRule="auto"/>
        <w:sectPr>
          <w:type w:val="continuous"/>
          <w:pgSz w:w="10380" w:h="13900"/>
          <w:pgMar w:top="1300" w:right="0" w:bottom="280" w:left="0" w:header="720" w:footer="720" w:gutter="0"/>
          <w:cols w:equalWidth="0" w:num="3">
            <w:col w:w="3173" w:space="332"/>
            <w:col w:w="2371" w:space="1135"/>
            <w:col w:w="3369"/>
          </w:cols>
        </w:sectPr>
      </w:pPr>
    </w:p>
    <w:p>
      <w:pPr>
        <w:pStyle w:val="8"/>
        <w:spacing w:before="16"/>
        <w:rPr>
          <w:sz w:val="17"/>
        </w:rPr>
      </w:pPr>
    </w:p>
    <w:p>
      <w:pPr>
        <w:pStyle w:val="8"/>
        <w:tabs>
          <w:tab w:val="left" w:pos="3592"/>
          <w:tab w:val="left" w:pos="7099"/>
        </w:tabs>
        <w:ind w:left="88"/>
      </w:pPr>
      <w:r>
        <w:drawing>
          <wp:inline distT="0" distB="0" distL="0" distR="0">
            <wp:extent cx="2029460" cy="1522095"/>
            <wp:effectExtent l="0" t="0" r="0" b="0"/>
            <wp:docPr id="747" name="image3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image392.jpeg"/>
                    <pic:cNvPicPr>
                      <a:picLocks noChangeAspect="1"/>
                    </pic:cNvPicPr>
                  </pic:nvPicPr>
                  <pic:blipFill>
                    <a:blip r:embed="rId53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749" name="image3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image392.jpeg"/>
                    <pic:cNvPicPr>
                      <a:picLocks noChangeAspect="1"/>
                    </pic:cNvPicPr>
                  </pic:nvPicPr>
                  <pic:blipFill>
                    <a:blip r:embed="rId538"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751" name="image3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image386.jpeg"/>
                    <pic:cNvPicPr>
                      <a:picLocks noChangeAspect="1"/>
                    </pic:cNvPicPr>
                  </pic:nvPicPr>
                  <pic:blipFill>
                    <a:blip r:embed="rId532"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2"/>
        </w:numPr>
        <w:tabs>
          <w:tab w:val="left" w:pos="737"/>
        </w:tabs>
        <w:spacing w:before="0" w:after="0" w:line="532" w:lineRule="exact"/>
        <w:ind w:left="736" w:right="0" w:hanging="389"/>
        <w:jc w:val="left"/>
      </w:pPr>
      <w:r>
        <w:rPr>
          <w:color w:val="585858"/>
        </w:rPr>
        <w:t>站好举杯</w:t>
      </w:r>
    </w:p>
    <w:p>
      <w:pPr>
        <w:pStyle w:val="8"/>
        <w:spacing w:before="26" w:line="156" w:lineRule="auto"/>
        <w:ind w:left="736" w:right="38"/>
        <w:jc w:val="both"/>
      </w:pPr>
      <w:r>
        <w:rPr>
          <w:color w:val="7E7E7E"/>
          <w:spacing w:val="-1"/>
        </w:rPr>
        <w:t>斟完酒后，团队站在一起， 共同举杯，右手端杯，左手</w:t>
      </w:r>
      <w:r>
        <w:rPr>
          <w:color w:val="7E7E7E"/>
        </w:rPr>
        <w:t>托杯底</w:t>
      </w:r>
    </w:p>
    <w:p>
      <w:pPr>
        <w:pStyle w:val="5"/>
        <w:numPr>
          <w:ilvl w:val="0"/>
          <w:numId w:val="52"/>
        </w:numPr>
        <w:tabs>
          <w:tab w:val="left" w:pos="737"/>
        </w:tabs>
        <w:spacing w:before="0" w:after="0" w:line="532" w:lineRule="exact"/>
        <w:ind w:left="736" w:right="0" w:hanging="389"/>
        <w:jc w:val="left"/>
      </w:pPr>
      <w:r>
        <w:rPr>
          <w:color w:val="585858"/>
        </w:rPr>
        <w:br w:type="column"/>
      </w:r>
      <w:r>
        <w:rPr>
          <w:color w:val="585858"/>
        </w:rPr>
        <w:t>表示感谢</w:t>
      </w:r>
    </w:p>
    <w:p>
      <w:pPr>
        <w:pStyle w:val="8"/>
        <w:spacing w:before="26" w:line="156" w:lineRule="auto"/>
        <w:ind w:left="736" w:right="16"/>
      </w:pPr>
      <w:r>
        <w:rPr>
          <w:color w:val="7E7E7E"/>
        </w:rPr>
        <w:t>由组织者感谢顾客对丰茂的支持与认可</w:t>
      </w:r>
    </w:p>
    <w:p>
      <w:pPr>
        <w:pStyle w:val="5"/>
        <w:numPr>
          <w:ilvl w:val="0"/>
          <w:numId w:val="52"/>
        </w:numPr>
        <w:tabs>
          <w:tab w:val="left" w:pos="737"/>
        </w:tabs>
        <w:spacing w:before="0" w:after="0" w:line="576" w:lineRule="exact"/>
        <w:ind w:left="736" w:right="0" w:hanging="389"/>
        <w:jc w:val="left"/>
      </w:pPr>
      <w:r>
        <w:rPr>
          <w:color w:val="585858"/>
        </w:rPr>
        <w:br w:type="column"/>
      </w:r>
      <w:r>
        <w:rPr>
          <w:color w:val="585858"/>
        </w:rPr>
        <w:t>致敬酒词</w:t>
      </w:r>
    </w:p>
    <w:p>
      <w:pPr>
        <w:pStyle w:val="8"/>
        <w:spacing w:before="70" w:line="156" w:lineRule="auto"/>
        <w:ind w:left="736" w:right="234"/>
        <w:jc w:val="both"/>
      </w:pPr>
      <w:r>
        <w:rPr>
          <w:color w:val="7E7E7E"/>
          <w:spacing w:val="-2"/>
        </w:rPr>
        <w:t>由组织者完成敬酒词，敬酒团队配合完成；也可以应顾</w:t>
      </w:r>
      <w:r>
        <w:rPr>
          <w:color w:val="7E7E7E"/>
        </w:rPr>
        <w:t>客要求讲话</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4"/>
        <w:rPr>
          <w:sz w:val="29"/>
        </w:rPr>
      </w:pPr>
    </w:p>
    <w:p>
      <w:pPr>
        <w:pStyle w:val="8"/>
        <w:tabs>
          <w:tab w:val="left" w:pos="6273"/>
        </w:tabs>
        <w:ind w:left="873"/>
      </w:pPr>
      <w:r>
        <w:drawing>
          <wp:inline distT="0" distB="0" distL="0" distR="0">
            <wp:extent cx="2041525" cy="1531620"/>
            <wp:effectExtent l="0" t="0" r="0" b="0"/>
            <wp:docPr id="753" name="image3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image388.jpeg"/>
                    <pic:cNvPicPr>
                      <a:picLocks noChangeAspect="1"/>
                    </pic:cNvPicPr>
                  </pic:nvPicPr>
                  <pic:blipFill>
                    <a:blip r:embed="rId534"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755" name="image3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image389.jpeg"/>
                    <pic:cNvPicPr>
                      <a:picLocks noChangeAspect="1"/>
                    </pic:cNvPicPr>
                  </pic:nvPicPr>
                  <pic:blipFill>
                    <a:blip r:embed="rId535" cstate="print"/>
                    <a:stretch>
                      <a:fillRect/>
                    </a:stretch>
                  </pic:blipFill>
                  <pic:spPr>
                    <a:xfrm>
                      <a:off x="0" y="0"/>
                      <a:ext cx="2043679" cy="1531620"/>
                    </a:xfrm>
                    <a:prstGeom prst="rect">
                      <a:avLst/>
                    </a:prstGeom>
                  </pic:spPr>
                </pic:pic>
              </a:graphicData>
            </a:graphic>
          </wp:inline>
        </w:drawing>
      </w:r>
    </w:p>
    <w:p>
      <w:pPr>
        <w:spacing w:after="0"/>
        <w:sectPr>
          <w:pgSz w:w="10380" w:h="13900"/>
          <w:pgMar w:top="840" w:right="0" w:bottom="520" w:left="0" w:header="538" w:footer="242" w:gutter="0"/>
        </w:sectPr>
      </w:pPr>
    </w:p>
    <w:p>
      <w:pPr>
        <w:pStyle w:val="5"/>
        <w:numPr>
          <w:ilvl w:val="0"/>
          <w:numId w:val="52"/>
        </w:numPr>
        <w:tabs>
          <w:tab w:val="left" w:pos="1550"/>
        </w:tabs>
        <w:spacing w:before="0" w:after="0" w:line="539" w:lineRule="exact"/>
        <w:ind w:left="1549" w:right="0" w:hanging="509"/>
        <w:jc w:val="left"/>
      </w:pPr>
      <w:r>
        <w:rPr>
          <w:color w:val="585858"/>
        </w:rPr>
        <w:t>碰杯礼节</w:t>
      </w:r>
    </w:p>
    <w:p>
      <w:pPr>
        <w:pStyle w:val="8"/>
        <w:spacing w:before="18" w:line="156" w:lineRule="auto"/>
        <w:ind w:left="1549" w:right="38"/>
      </w:pPr>
      <w:r>
        <w:drawing>
          <wp:anchor distT="0" distB="0" distL="0" distR="0" simplePos="0" relativeHeight="1024" behindDoc="0" locked="0" layoutInCell="1" allowOverlap="1">
            <wp:simplePos x="0" y="0"/>
            <wp:positionH relativeFrom="page">
              <wp:posOffset>554355</wp:posOffset>
            </wp:positionH>
            <wp:positionV relativeFrom="paragraph">
              <wp:posOffset>654050</wp:posOffset>
            </wp:positionV>
            <wp:extent cx="2045970" cy="1536065"/>
            <wp:effectExtent l="0" t="0" r="0" b="0"/>
            <wp:wrapTopAndBottom/>
            <wp:docPr id="757" name="image3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image390.jpeg"/>
                    <pic:cNvPicPr>
                      <a:picLocks noChangeAspect="1"/>
                    </pic:cNvPicPr>
                  </pic:nvPicPr>
                  <pic:blipFill>
                    <a:blip r:embed="rId536" cstate="print"/>
                    <a:stretch>
                      <a:fillRect/>
                    </a:stretch>
                  </pic:blipFill>
                  <pic:spPr>
                    <a:xfrm>
                      <a:off x="0" y="0"/>
                      <a:ext cx="2046226" cy="1536191"/>
                    </a:xfrm>
                    <a:prstGeom prst="rect">
                      <a:avLst/>
                    </a:prstGeom>
                  </pic:spPr>
                </pic:pic>
              </a:graphicData>
            </a:graphic>
          </wp:anchor>
        </w:drawing>
      </w:r>
      <w:r>
        <w:rPr>
          <w:color w:val="7E7E7E"/>
          <w:spacing w:val="-2"/>
        </w:rPr>
        <w:t xml:space="preserve">与顾客碰杯，注意碰杯顺序， </w:t>
      </w:r>
      <w:r>
        <w:rPr>
          <w:color w:val="7E7E7E"/>
        </w:rPr>
        <w:t>分清主次；酒杯低于顾客酒 杯；身体前倾；参考敬酒流 程注意事项</w:t>
      </w:r>
    </w:p>
    <w:p>
      <w:pPr>
        <w:spacing w:before="0" w:line="510" w:lineRule="exact"/>
        <w:ind w:left="1041" w:right="0" w:firstLine="0"/>
        <w:jc w:val="left"/>
        <w:rPr>
          <w:b/>
          <w:sz w:val="24"/>
        </w:rPr>
      </w:pPr>
      <w:r>
        <w:rPr>
          <w:color w:val="C00000"/>
          <w:position w:val="-6"/>
          <w:sz w:val="36"/>
        </w:rPr>
        <w:t>12</w:t>
      </w:r>
      <w:r>
        <w:rPr>
          <w:color w:val="C00000"/>
          <w:spacing w:val="-21"/>
          <w:position w:val="-6"/>
          <w:sz w:val="36"/>
        </w:rPr>
        <w:t xml:space="preserve"> </w:t>
      </w:r>
      <w:r>
        <w:rPr>
          <w:b/>
          <w:color w:val="585858"/>
          <w:sz w:val="24"/>
        </w:rPr>
        <w:t>存留信息</w:t>
      </w:r>
    </w:p>
    <w:p>
      <w:pPr>
        <w:pStyle w:val="8"/>
        <w:spacing w:before="30" w:line="156" w:lineRule="auto"/>
        <w:ind w:left="1549" w:right="245"/>
        <w:jc w:val="both"/>
      </w:pPr>
      <w:r>
        <w:drawing>
          <wp:anchor distT="0" distB="0" distL="0" distR="0" simplePos="0" relativeHeight="1024" behindDoc="0" locked="0" layoutInCell="1" allowOverlap="1">
            <wp:simplePos x="0" y="0"/>
            <wp:positionH relativeFrom="page">
              <wp:posOffset>554355</wp:posOffset>
            </wp:positionH>
            <wp:positionV relativeFrom="paragraph">
              <wp:posOffset>650875</wp:posOffset>
            </wp:positionV>
            <wp:extent cx="2045970" cy="1536065"/>
            <wp:effectExtent l="0" t="0" r="0" b="0"/>
            <wp:wrapTopAndBottom/>
            <wp:docPr id="759" name="image3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image391.jpeg"/>
                    <pic:cNvPicPr>
                      <a:picLocks noChangeAspect="1"/>
                    </pic:cNvPicPr>
                  </pic:nvPicPr>
                  <pic:blipFill>
                    <a:blip r:embed="rId537" cstate="print"/>
                    <a:stretch>
                      <a:fillRect/>
                    </a:stretch>
                  </pic:blipFill>
                  <pic:spPr>
                    <a:xfrm>
                      <a:off x="0" y="0"/>
                      <a:ext cx="2046226" cy="1536192"/>
                    </a:xfrm>
                    <a:prstGeom prst="rect">
                      <a:avLst/>
                    </a:prstGeom>
                  </pic:spPr>
                </pic:pic>
              </a:graphicData>
            </a:graphic>
          </wp:anchor>
        </w:drawing>
      </w:r>
      <w:r>
        <w:rPr>
          <w:color w:val="7E7E7E"/>
          <w:spacing w:val="-2"/>
        </w:rPr>
        <w:t>如果没有联系方式或顾客主动要求时，可以互留联系方式，如：名片、微信和电话</w:t>
      </w:r>
      <w:r>
        <w:rPr>
          <w:color w:val="7E7E7E"/>
        </w:rPr>
        <w:t>号码等</w:t>
      </w:r>
    </w:p>
    <w:p>
      <w:pPr>
        <w:spacing w:before="0" w:line="517" w:lineRule="exact"/>
        <w:ind w:left="1041" w:right="0" w:firstLine="0"/>
        <w:jc w:val="left"/>
        <w:rPr>
          <w:b/>
          <w:sz w:val="24"/>
        </w:rPr>
      </w:pPr>
      <w:r>
        <w:rPr>
          <w:color w:val="C00000"/>
          <w:position w:val="-6"/>
          <w:sz w:val="36"/>
        </w:rPr>
        <w:t xml:space="preserve">14 </w:t>
      </w:r>
      <w:r>
        <w:rPr>
          <w:b/>
          <w:color w:val="585858"/>
          <w:sz w:val="24"/>
        </w:rPr>
        <w:t>致祝福语</w:t>
      </w:r>
    </w:p>
    <w:p>
      <w:pPr>
        <w:pStyle w:val="8"/>
        <w:spacing w:before="30" w:line="156" w:lineRule="auto"/>
        <w:ind w:left="1549" w:right="202"/>
      </w:pPr>
      <w:r>
        <w:rPr>
          <w:color w:val="7E7E7E"/>
        </w:rPr>
        <w:t>向顾客致祝福语或礼貌用语“祝大家用餐愉快”</w:t>
      </w:r>
    </w:p>
    <w:p>
      <w:pPr>
        <w:spacing w:before="0" w:line="549" w:lineRule="exact"/>
        <w:ind w:left="1044" w:right="0" w:firstLine="0"/>
        <w:jc w:val="left"/>
        <w:rPr>
          <w:b/>
          <w:sz w:val="24"/>
        </w:rPr>
      </w:pPr>
      <w:r>
        <w:br w:type="column"/>
      </w:r>
      <w:r>
        <w:rPr>
          <w:color w:val="C00000"/>
          <w:position w:val="-10"/>
          <w:sz w:val="36"/>
        </w:rPr>
        <w:t xml:space="preserve">11 </w:t>
      </w:r>
      <w:r>
        <w:rPr>
          <w:b/>
          <w:color w:val="585858"/>
          <w:sz w:val="24"/>
        </w:rPr>
        <w:t>敬酒礼节</w:t>
      </w:r>
    </w:p>
    <w:p>
      <w:pPr>
        <w:pStyle w:val="8"/>
        <w:spacing w:before="32" w:line="156" w:lineRule="auto"/>
        <w:ind w:left="1553" w:right="1029"/>
        <w:jc w:val="both"/>
      </w:pPr>
      <w:r>
        <w:rPr>
          <w:color w:val="7E7E7E"/>
          <w:spacing w:val="-2"/>
        </w:rPr>
        <w:t xml:space="preserve">喝酒时尽量站在一排，身体站直，上身转向左侧喝酒， </w:t>
      </w:r>
      <w:r>
        <w:rPr>
          <w:color w:val="7E7E7E"/>
        </w:rPr>
        <w:t>切忌不可面对对方喝酒</w:t>
      </w:r>
    </w:p>
    <w:p>
      <w:pPr>
        <w:pStyle w:val="8"/>
        <w:spacing w:before="9"/>
        <w:rPr>
          <w:sz w:val="12"/>
        </w:rPr>
      </w:pPr>
      <w:r>
        <w:drawing>
          <wp:anchor distT="0" distB="0" distL="0" distR="0" simplePos="0" relativeHeight="1024" behindDoc="0" locked="0" layoutInCell="1" allowOverlap="1">
            <wp:simplePos x="0" y="0"/>
            <wp:positionH relativeFrom="page">
              <wp:posOffset>3983355</wp:posOffset>
            </wp:positionH>
            <wp:positionV relativeFrom="paragraph">
              <wp:posOffset>170815</wp:posOffset>
            </wp:positionV>
            <wp:extent cx="2047875" cy="1536065"/>
            <wp:effectExtent l="0" t="0" r="0" b="0"/>
            <wp:wrapTopAndBottom/>
            <wp:docPr id="761" name="image3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image379.jpeg"/>
                    <pic:cNvPicPr>
                      <a:picLocks noChangeAspect="1"/>
                    </pic:cNvPicPr>
                  </pic:nvPicPr>
                  <pic:blipFill>
                    <a:blip r:embed="rId525" cstate="print"/>
                    <a:stretch>
                      <a:fillRect/>
                    </a:stretch>
                  </pic:blipFill>
                  <pic:spPr>
                    <a:xfrm>
                      <a:off x="0" y="0"/>
                      <a:ext cx="2047748" cy="1536191"/>
                    </a:xfrm>
                    <a:prstGeom prst="rect">
                      <a:avLst/>
                    </a:prstGeom>
                  </pic:spPr>
                </pic:pic>
              </a:graphicData>
            </a:graphic>
          </wp:anchor>
        </w:drawing>
      </w:r>
    </w:p>
    <w:p>
      <w:pPr>
        <w:spacing w:before="0" w:line="510" w:lineRule="exact"/>
        <w:ind w:left="1044" w:right="0" w:firstLine="0"/>
        <w:jc w:val="left"/>
        <w:rPr>
          <w:b/>
          <w:sz w:val="24"/>
        </w:rPr>
      </w:pPr>
      <w:r>
        <w:rPr>
          <w:color w:val="C00000"/>
          <w:position w:val="-6"/>
          <w:sz w:val="36"/>
        </w:rPr>
        <w:t xml:space="preserve">13 </w:t>
      </w:r>
      <w:r>
        <w:rPr>
          <w:b/>
          <w:color w:val="585858"/>
          <w:sz w:val="24"/>
        </w:rPr>
        <w:t>恢复队形</w:t>
      </w:r>
    </w:p>
    <w:p>
      <w:pPr>
        <w:pStyle w:val="8"/>
        <w:spacing w:before="30" w:line="156" w:lineRule="auto"/>
        <w:ind w:left="1553" w:right="988"/>
      </w:pPr>
      <w:r>
        <w:rPr>
          <w:color w:val="7E7E7E"/>
        </w:rPr>
        <w:t>敬酒团队恢复好刚到时的队形，站立一排</w:t>
      </w:r>
    </w:p>
    <w:p>
      <w:pPr>
        <w:pStyle w:val="8"/>
        <w:spacing w:before="16"/>
        <w:rPr>
          <w:sz w:val="25"/>
        </w:rPr>
      </w:pPr>
      <w:r>
        <w:drawing>
          <wp:anchor distT="0" distB="0" distL="0" distR="0" simplePos="0" relativeHeight="1024" behindDoc="0" locked="0" layoutInCell="1" allowOverlap="1">
            <wp:simplePos x="0" y="0"/>
            <wp:positionH relativeFrom="page">
              <wp:posOffset>3983355</wp:posOffset>
            </wp:positionH>
            <wp:positionV relativeFrom="paragraph">
              <wp:posOffset>327660</wp:posOffset>
            </wp:positionV>
            <wp:extent cx="2047875" cy="1536065"/>
            <wp:effectExtent l="0" t="0" r="0" b="0"/>
            <wp:wrapTopAndBottom/>
            <wp:docPr id="763" name="image3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image380.jpeg"/>
                    <pic:cNvPicPr>
                      <a:picLocks noChangeAspect="1"/>
                    </pic:cNvPicPr>
                  </pic:nvPicPr>
                  <pic:blipFill>
                    <a:blip r:embed="rId526" cstate="print"/>
                    <a:stretch>
                      <a:fillRect/>
                    </a:stretch>
                  </pic:blipFill>
                  <pic:spPr>
                    <a:xfrm>
                      <a:off x="0" y="0"/>
                      <a:ext cx="2047748" cy="1536192"/>
                    </a:xfrm>
                    <a:prstGeom prst="rect">
                      <a:avLst/>
                    </a:prstGeom>
                  </pic:spPr>
                </pic:pic>
              </a:graphicData>
            </a:graphic>
          </wp:anchor>
        </w:drawing>
      </w:r>
    </w:p>
    <w:p>
      <w:pPr>
        <w:spacing w:before="0" w:line="517" w:lineRule="exact"/>
        <w:ind w:left="1044" w:right="0" w:firstLine="0"/>
        <w:jc w:val="left"/>
        <w:rPr>
          <w:b/>
          <w:sz w:val="24"/>
        </w:rPr>
      </w:pPr>
      <w:r>
        <w:rPr>
          <w:color w:val="C00000"/>
          <w:position w:val="-6"/>
          <w:sz w:val="36"/>
        </w:rPr>
        <w:t xml:space="preserve">15 </w:t>
      </w:r>
      <w:r>
        <w:rPr>
          <w:b/>
          <w:color w:val="585858"/>
          <w:sz w:val="24"/>
        </w:rPr>
        <w:t>顺序退出</w:t>
      </w:r>
    </w:p>
    <w:p>
      <w:pPr>
        <w:pStyle w:val="8"/>
        <w:spacing w:before="30" w:line="156" w:lineRule="auto"/>
        <w:ind w:left="1553" w:right="988"/>
      </w:pPr>
      <w:r>
        <w:rPr>
          <w:color w:val="7E7E7E"/>
        </w:rPr>
        <w:t>敬酒结束后，敬酒团队顺序离开，完成敬酒</w:t>
      </w:r>
    </w:p>
    <w:p>
      <w:pPr>
        <w:spacing w:after="0" w:line="156" w:lineRule="auto"/>
        <w:sectPr>
          <w:type w:val="continuous"/>
          <w:pgSz w:w="10380" w:h="13900"/>
          <w:pgMar w:top="1300" w:right="0" w:bottom="280" w:left="0" w:header="720" w:footer="720" w:gutter="0"/>
          <w:cols w:equalWidth="0" w:num="2">
            <w:col w:w="4189" w:space="1211"/>
            <w:col w:w="4980"/>
          </w:cols>
        </w:sectPr>
      </w:pPr>
    </w:p>
    <w:p>
      <w:pPr>
        <w:pStyle w:val="8"/>
      </w:pPr>
      <w:r>
        <w:pict>
          <v:group id="_x0000_s1158" o:spid="_x0000_s1158" o:spt="203" style="position:absolute;left:0pt;margin-left:0pt;margin-top:0pt;height:621.4pt;width:518.8pt;mso-position-horizontal-relative:page;mso-position-vertical-relative:page;z-index:-263858176;mso-width-relative:page;mso-height-relative:page;" coordsize="10376,12428">
            <o:lock v:ext="edit"/>
            <v:shape id="_x0000_s1159" o:spid="_x0000_s1159" o:spt="75" type="#_x0000_t75" style="position:absolute;left:0;top:0;height:12428;width:10376;" filled="f" stroked="f" coordsize="21600,21600">
              <v:path/>
              <v:fill on="f" focussize="0,0"/>
              <v:stroke on="f"/>
              <v:imagedata r:id="rId196" o:title=""/>
              <o:lock v:ext="edit" aspectratio="t"/>
            </v:shape>
            <v:shape id="_x0000_s1160" o:spid="_x0000_s1160" o:spt="75" type="#_x0000_t75" style="position:absolute;left:3036;top:5136;height:1413;width:1293;" filled="f" stroked="f" coordsize="21600,21600">
              <v:path/>
              <v:fill on="f" focussize="0,0"/>
              <v:stroke on="f"/>
              <v:imagedata r:id="rId377" o:title=""/>
              <o:lock v:ext="edit" aspectratio="t"/>
            </v:shape>
            <v:shape id="_x0000_s1161" o:spid="_x0000_s1161" o:spt="75" type="#_x0000_t75" style="position:absolute;left:3492;top:5136;height:1413;width:3438;" filled="f" stroked="f" coordsize="21600,21600">
              <v:path/>
              <v:fill on="f" focussize="0,0"/>
              <v:stroke on="f"/>
              <v:imagedata r:id="rId539" o:title=""/>
              <o:lock v:ext="edit" aspectratio="t"/>
            </v:shape>
            <v:shape id="_x0000_s1162" o:spid="_x0000_s1162" o:spt="75" type="#_x0000_t75" style="position:absolute;left:6285;top:5136;height:1413;width:1096;" filled="f" stroked="f" coordsize="21600,21600">
              <v:path/>
              <v:fill on="f" focussize="0,0"/>
              <v:stroke on="f"/>
              <v:imagedata r:id="rId379" o:title=""/>
              <o:lock v:ext="edit" aspectratio="t"/>
            </v:shape>
            <v:rect id="_x0000_s1163" o:spid="_x0000_s1163" o:spt="1" style="position:absolute;left:6100;top:240;height:1100;width:4119;" fillcolor="#FFFFFF" filled="t" stroked="f" coordsize="21600,21600">
              <v:path/>
              <v:fill on="t" focussize="0,0"/>
              <v:stroke on="f"/>
              <v:imagedata o:title=""/>
              <o:lock v:ext="edit"/>
            </v:rect>
            <v:rect id="_x0000_s1164" o:spid="_x0000_s1164"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pPr>
      <w:r>
        <w:rPr>
          <w:color w:val="FFFFFF"/>
        </w:rPr>
        <w:t>[ 通用清洁 ]</w:t>
      </w:r>
    </w:p>
    <w:p>
      <w:pPr>
        <w:spacing w:after="0"/>
        <w:sectPr>
          <w:headerReference r:id="rId165" w:type="default"/>
          <w:footerReference r:id="rId166" w:type="default"/>
          <w:pgSz w:w="10380" w:h="13900"/>
          <w:pgMar w:top="1300" w:right="0" w:bottom="520" w:left="0" w:header="0" w:footer="322" w:gutter="0"/>
          <w:pgNumType w:start="114"/>
        </w:sectPr>
      </w:pPr>
    </w:p>
    <w:p>
      <w:pPr>
        <w:pStyle w:val="4"/>
        <w:spacing w:before="13" w:line="240" w:lineRule="auto"/>
        <w:ind w:left="2507" w:right="2448"/>
        <w:jc w:val="center"/>
      </w:pPr>
      <w:r>
        <w:t>餐台餐中清洁篇</w:t>
      </w:r>
    </w:p>
    <w:p>
      <w:pPr>
        <w:pStyle w:val="8"/>
        <w:spacing w:before="15"/>
        <w:rPr>
          <w:sz w:val="25"/>
        </w:rPr>
      </w:pPr>
    </w:p>
    <w:p>
      <w:pPr>
        <w:pStyle w:val="8"/>
        <w:tabs>
          <w:tab w:val="left" w:pos="6273"/>
        </w:tabs>
        <w:ind w:left="873"/>
      </w:pPr>
      <w:r>
        <w:drawing>
          <wp:inline distT="0" distB="0" distL="0" distR="0">
            <wp:extent cx="2041525" cy="1531620"/>
            <wp:effectExtent l="0" t="0" r="0" b="0"/>
            <wp:docPr id="765" name="image3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image394.jpeg"/>
                    <pic:cNvPicPr>
                      <a:picLocks noChangeAspect="1"/>
                    </pic:cNvPicPr>
                  </pic:nvPicPr>
                  <pic:blipFill>
                    <a:blip r:embed="rId540"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767" name="image3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image395.jpeg"/>
                    <pic:cNvPicPr>
                      <a:picLocks noChangeAspect="1"/>
                    </pic:cNvPicPr>
                  </pic:nvPicPr>
                  <pic:blipFill>
                    <a:blip r:embed="rId541" cstate="print"/>
                    <a:stretch>
                      <a:fillRect/>
                    </a:stretch>
                  </pic:blipFill>
                  <pic:spPr>
                    <a:xfrm>
                      <a:off x="0" y="0"/>
                      <a:ext cx="2043679" cy="1531620"/>
                    </a:xfrm>
                    <a:prstGeom prst="rect">
                      <a:avLst/>
                    </a:prstGeom>
                  </pic:spPr>
                </pic:pic>
              </a:graphicData>
            </a:graphic>
          </wp:inline>
        </w:drawing>
      </w:r>
    </w:p>
    <w:p>
      <w:pPr>
        <w:spacing w:after="0"/>
        <w:sectPr>
          <w:headerReference r:id="rId167" w:type="default"/>
          <w:footerReference r:id="rId168" w:type="default"/>
          <w:pgSz w:w="10380" w:h="13900"/>
          <w:pgMar w:top="380" w:right="0" w:bottom="520" w:left="0" w:header="0" w:footer="322" w:gutter="0"/>
          <w:pgNumType w:start="115"/>
        </w:sectPr>
      </w:pPr>
    </w:p>
    <w:p>
      <w:pPr>
        <w:pStyle w:val="5"/>
        <w:numPr>
          <w:ilvl w:val="0"/>
          <w:numId w:val="53"/>
        </w:numPr>
        <w:tabs>
          <w:tab w:val="left" w:pos="1550"/>
        </w:tabs>
        <w:spacing w:before="0" w:after="0" w:line="544" w:lineRule="exact"/>
        <w:ind w:left="1549" w:right="0" w:hanging="404"/>
        <w:jc w:val="left"/>
      </w:pPr>
      <w:r>
        <w:rPr>
          <w:color w:val="585858"/>
        </w:rPr>
        <w:t>空瓶回收</w:t>
      </w:r>
    </w:p>
    <w:p>
      <w:pPr>
        <w:pStyle w:val="8"/>
        <w:spacing w:line="235" w:lineRule="exact"/>
        <w:ind w:left="1549"/>
      </w:pPr>
      <w:r>
        <w:rPr>
          <w:color w:val="7E7E7E"/>
        </w:rPr>
        <w:t>将饮料瓶和啤酒瓶送到空瓶</w:t>
      </w:r>
    </w:p>
    <w:p>
      <w:pPr>
        <w:pStyle w:val="8"/>
        <w:spacing w:line="305" w:lineRule="exact"/>
        <w:ind w:left="1549"/>
      </w:pPr>
      <w:r>
        <w:rPr>
          <w:color w:val="7E7E7E"/>
        </w:rPr>
        <w:t>区域，分类存放</w:t>
      </w:r>
    </w:p>
    <w:p>
      <w:pPr>
        <w:pStyle w:val="5"/>
        <w:numPr>
          <w:ilvl w:val="0"/>
          <w:numId w:val="53"/>
        </w:numPr>
        <w:tabs>
          <w:tab w:val="left" w:pos="1550"/>
        </w:tabs>
        <w:spacing w:before="0" w:after="0" w:line="544" w:lineRule="exact"/>
        <w:ind w:left="1549" w:right="0" w:hanging="404"/>
        <w:jc w:val="left"/>
      </w:pPr>
      <w:r>
        <w:rPr>
          <w:color w:val="585858"/>
        </w:rPr>
        <w:br w:type="column"/>
      </w:r>
      <w:r>
        <w:rPr>
          <w:color w:val="585858"/>
        </w:rPr>
        <w:t>杯具收回</w:t>
      </w:r>
    </w:p>
    <w:p>
      <w:pPr>
        <w:pStyle w:val="8"/>
        <w:spacing w:before="23" w:line="156" w:lineRule="auto"/>
        <w:ind w:left="1549" w:right="1029"/>
        <w:jc w:val="both"/>
      </w:pPr>
      <w:r>
        <w:rPr>
          <w:color w:val="7E7E7E"/>
          <w:spacing w:val="-1"/>
        </w:rPr>
        <w:t>将杯中剩余酒水倒入湿垃圾</w:t>
      </w:r>
      <w:r>
        <w:rPr>
          <w:color w:val="7E7E7E"/>
          <w:spacing w:val="-2"/>
        </w:rPr>
        <w:t>桶内，杯子放到收餐车第二</w:t>
      </w:r>
      <w:r>
        <w:rPr>
          <w:color w:val="7E7E7E"/>
        </w:rPr>
        <w:t>层。注意小心轻放</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7"/>
        <w:rPr>
          <w:sz w:val="15"/>
        </w:rPr>
      </w:pPr>
    </w:p>
    <w:p>
      <w:pPr>
        <w:pStyle w:val="8"/>
        <w:tabs>
          <w:tab w:val="left" w:pos="6273"/>
        </w:tabs>
        <w:ind w:left="873"/>
      </w:pPr>
      <w:r>
        <w:drawing>
          <wp:inline distT="0" distB="0" distL="0" distR="0">
            <wp:extent cx="2045970" cy="1536065"/>
            <wp:effectExtent l="0" t="0" r="0" b="0"/>
            <wp:docPr id="769" name="image3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image396.jpeg"/>
                    <pic:cNvPicPr>
                      <a:picLocks noChangeAspect="1"/>
                    </pic:cNvPicPr>
                  </pic:nvPicPr>
                  <pic:blipFill>
                    <a:blip r:embed="rId542"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771" name="image3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image397.jpeg"/>
                    <pic:cNvPicPr>
                      <a:picLocks noChangeAspect="1"/>
                    </pic:cNvPicPr>
                  </pic:nvPicPr>
                  <pic:blipFill>
                    <a:blip r:embed="rId543"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3"/>
        </w:numPr>
        <w:tabs>
          <w:tab w:val="left" w:pos="1550"/>
        </w:tabs>
        <w:spacing w:before="0" w:after="0" w:line="523" w:lineRule="exact"/>
        <w:ind w:left="1549" w:right="0" w:hanging="404"/>
        <w:jc w:val="left"/>
      </w:pPr>
      <w:r>
        <w:rPr>
          <w:color w:val="585858"/>
        </w:rPr>
        <w:t>餐具回收</w:t>
      </w:r>
    </w:p>
    <w:p>
      <w:pPr>
        <w:pStyle w:val="8"/>
        <w:spacing w:before="14" w:line="156" w:lineRule="auto"/>
        <w:ind w:left="1549" w:right="38"/>
        <w:jc w:val="both"/>
      </w:pPr>
      <w:r>
        <w:rPr>
          <w:color w:val="7E7E7E"/>
          <w:spacing w:val="-2"/>
        </w:rPr>
        <w:t>将残食倒入湿垃圾桶内，餐具放到收餐车第一层，高温</w:t>
      </w:r>
      <w:r>
        <w:rPr>
          <w:color w:val="7E7E7E"/>
        </w:rPr>
        <w:t>石锅类放在餐车最下层</w:t>
      </w:r>
    </w:p>
    <w:p>
      <w:pPr>
        <w:pStyle w:val="8"/>
        <w:spacing w:line="326" w:lineRule="exact"/>
        <w:ind w:left="1549"/>
      </w:pPr>
      <w:r>
        <w:rPr>
          <w:color w:val="7E7E7E"/>
        </w:rPr>
        <w:t>注：小心石锅烫伤</w:t>
      </w:r>
    </w:p>
    <w:p>
      <w:pPr>
        <w:pStyle w:val="5"/>
        <w:numPr>
          <w:ilvl w:val="0"/>
          <w:numId w:val="53"/>
        </w:numPr>
        <w:tabs>
          <w:tab w:val="left" w:pos="1550"/>
        </w:tabs>
        <w:spacing w:before="0" w:after="0" w:line="523" w:lineRule="exact"/>
        <w:ind w:left="1549" w:right="0" w:hanging="404"/>
        <w:jc w:val="left"/>
      </w:pPr>
      <w:r>
        <w:rPr>
          <w:color w:val="585858"/>
        </w:rPr>
        <w:br w:type="column"/>
      </w:r>
      <w:r>
        <w:rPr>
          <w:color w:val="585858"/>
        </w:rPr>
        <w:t>钎子回收</w:t>
      </w:r>
    </w:p>
    <w:p>
      <w:pPr>
        <w:pStyle w:val="8"/>
        <w:spacing w:before="14" w:line="156" w:lineRule="auto"/>
        <w:ind w:left="1549" w:right="988"/>
      </w:pPr>
      <w:r>
        <w:rPr>
          <w:color w:val="7E7E7E"/>
        </w:rPr>
        <w:t>将钎子尖朝向收餐车的前方放入最下层。</w:t>
      </w:r>
    </w:p>
    <w:p>
      <w:pPr>
        <w:pStyle w:val="8"/>
        <w:spacing w:line="325" w:lineRule="exact"/>
        <w:ind w:left="1549"/>
      </w:pPr>
      <w:r>
        <w:rPr>
          <w:color w:val="7E7E7E"/>
        </w:rPr>
        <w:t>注：小心刺伤手，轻轻放入</w:t>
      </w:r>
    </w:p>
    <w:p>
      <w:pPr>
        <w:spacing w:after="0" w:line="325" w:lineRule="exact"/>
        <w:sectPr>
          <w:type w:val="continuous"/>
          <w:pgSz w:w="10380" w:h="13900"/>
          <w:pgMar w:top="1300" w:right="0" w:bottom="280" w:left="0" w:header="720" w:footer="720" w:gutter="0"/>
          <w:cols w:equalWidth="0" w:num="2">
            <w:col w:w="3981" w:space="1422"/>
            <w:col w:w="4977"/>
          </w:cols>
        </w:sectPr>
      </w:pPr>
    </w:p>
    <w:p>
      <w:pPr>
        <w:pStyle w:val="8"/>
        <w:tabs>
          <w:tab w:val="left" w:pos="6273"/>
        </w:tabs>
        <w:ind w:left="873"/>
      </w:pPr>
      <w:r>
        <w:drawing>
          <wp:inline distT="0" distB="0" distL="0" distR="0">
            <wp:extent cx="2045970" cy="1536065"/>
            <wp:effectExtent l="0" t="0" r="0" b="0"/>
            <wp:docPr id="773" name="image3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image398.jpeg"/>
                    <pic:cNvPicPr>
                      <a:picLocks noChangeAspect="1"/>
                    </pic:cNvPicPr>
                  </pic:nvPicPr>
                  <pic:blipFill>
                    <a:blip r:embed="rId544"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775" name="image3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image399.jpeg"/>
                    <pic:cNvPicPr>
                      <a:picLocks noChangeAspect="1"/>
                    </pic:cNvPicPr>
                  </pic:nvPicPr>
                  <pic:blipFill>
                    <a:blip r:embed="rId545"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3"/>
        </w:numPr>
        <w:tabs>
          <w:tab w:val="left" w:pos="1550"/>
        </w:tabs>
        <w:spacing w:before="0" w:after="0" w:line="522" w:lineRule="exact"/>
        <w:ind w:left="1549" w:right="0" w:hanging="404"/>
        <w:jc w:val="left"/>
      </w:pPr>
      <w:r>
        <w:rPr>
          <w:color w:val="585858"/>
        </w:rPr>
        <w:t>调料回收</w:t>
      </w:r>
    </w:p>
    <w:p>
      <w:pPr>
        <w:pStyle w:val="8"/>
        <w:spacing w:before="23" w:line="156" w:lineRule="auto"/>
        <w:ind w:left="1549" w:right="16"/>
      </w:pPr>
      <w:r>
        <w:rPr>
          <w:color w:val="7E7E7E"/>
        </w:rPr>
        <w:t>将未开封的调料放回调料回收筐内</w:t>
      </w:r>
    </w:p>
    <w:p>
      <w:pPr>
        <w:pStyle w:val="5"/>
        <w:numPr>
          <w:ilvl w:val="0"/>
          <w:numId w:val="53"/>
        </w:numPr>
        <w:tabs>
          <w:tab w:val="left" w:pos="1550"/>
        </w:tabs>
        <w:spacing w:before="0" w:after="0" w:line="522" w:lineRule="exact"/>
        <w:ind w:left="1549" w:right="0" w:hanging="404"/>
        <w:jc w:val="left"/>
      </w:pPr>
      <w:r>
        <w:rPr>
          <w:color w:val="585858"/>
        </w:rPr>
        <w:br w:type="column"/>
      </w:r>
      <w:r>
        <w:rPr>
          <w:color w:val="585858"/>
        </w:rPr>
        <w:t>桌面清理</w:t>
      </w:r>
    </w:p>
    <w:p>
      <w:pPr>
        <w:pStyle w:val="8"/>
        <w:spacing w:before="23" w:line="156" w:lineRule="auto"/>
        <w:ind w:left="1549" w:right="988"/>
      </w:pPr>
      <w:r>
        <w:rPr>
          <w:color w:val="7E7E7E"/>
        </w:rPr>
        <w:t>将干垃圾如：筷子，纸巾等收入干垃圾桶内。</w:t>
      </w:r>
    </w:p>
    <w:p>
      <w:pPr>
        <w:pStyle w:val="8"/>
        <w:spacing w:line="325" w:lineRule="exact"/>
        <w:ind w:left="1549"/>
      </w:pPr>
      <w:r>
        <w:rPr>
          <w:color w:val="7E7E7E"/>
        </w:rPr>
        <w:t>注意：垃圾需干湿分离</w:t>
      </w:r>
    </w:p>
    <w:p>
      <w:pPr>
        <w:spacing w:after="0" w:line="325" w:lineRule="exact"/>
        <w:sectPr>
          <w:type w:val="continuous"/>
          <w:pgSz w:w="10380" w:h="13900"/>
          <w:pgMar w:top="1300" w:right="0" w:bottom="280" w:left="0" w:header="720" w:footer="720" w:gutter="0"/>
          <w:cols w:equalWidth="0" w:num="2">
            <w:col w:w="3981" w:space="1422"/>
            <w:col w:w="4977"/>
          </w:cols>
        </w:sectPr>
      </w:pPr>
    </w:p>
    <w:p>
      <w:pPr>
        <w:pStyle w:val="8"/>
        <w:spacing w:before="12"/>
        <w:rPr>
          <w:sz w:val="29"/>
        </w:rPr>
      </w:pPr>
    </w:p>
    <w:p>
      <w:pPr>
        <w:pStyle w:val="8"/>
        <w:tabs>
          <w:tab w:val="left" w:pos="6276"/>
        </w:tabs>
        <w:ind w:left="873"/>
      </w:pPr>
      <w:r>
        <w:drawing>
          <wp:inline distT="0" distB="0" distL="0" distR="0">
            <wp:extent cx="2041525" cy="1531620"/>
            <wp:effectExtent l="0" t="0" r="0" b="0"/>
            <wp:docPr id="777" name="image4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 name="image400.jpeg"/>
                    <pic:cNvPicPr>
                      <a:picLocks noChangeAspect="1"/>
                    </pic:cNvPicPr>
                  </pic:nvPicPr>
                  <pic:blipFill>
                    <a:blip r:embed="rId546" cstate="print"/>
                    <a:stretch>
                      <a:fillRect/>
                    </a:stretch>
                  </pic:blipFill>
                  <pic:spPr>
                    <a:xfrm>
                      <a:off x="0" y="0"/>
                      <a:ext cx="2042159" cy="1531620"/>
                    </a:xfrm>
                    <a:prstGeom prst="rect">
                      <a:avLst/>
                    </a:prstGeom>
                  </pic:spPr>
                </pic:pic>
              </a:graphicData>
            </a:graphic>
          </wp:inline>
        </w:drawing>
      </w:r>
      <w:r>
        <w:tab/>
      </w:r>
      <w:r>
        <w:drawing>
          <wp:inline distT="0" distB="0" distL="0" distR="0">
            <wp:extent cx="2044065" cy="1536065"/>
            <wp:effectExtent l="0" t="0" r="0" b="0"/>
            <wp:docPr id="779" name="image4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image401.jpeg"/>
                    <pic:cNvPicPr>
                      <a:picLocks noChangeAspect="1"/>
                    </pic:cNvPicPr>
                  </pic:nvPicPr>
                  <pic:blipFill>
                    <a:blip r:embed="rId547" cstate="print"/>
                    <a:stretch>
                      <a:fillRect/>
                    </a:stretch>
                  </pic:blipFill>
                  <pic:spPr>
                    <a:xfrm>
                      <a:off x="0" y="0"/>
                      <a:ext cx="2044200" cy="1536191"/>
                    </a:xfrm>
                    <a:prstGeom prst="rect">
                      <a:avLst/>
                    </a:prstGeom>
                  </pic:spPr>
                </pic:pic>
              </a:graphicData>
            </a:graphic>
          </wp:inline>
        </w:drawing>
      </w:r>
    </w:p>
    <w:p>
      <w:pPr>
        <w:spacing w:after="0"/>
        <w:sectPr>
          <w:headerReference r:id="rId169" w:type="default"/>
          <w:pgSz w:w="10380" w:h="13900"/>
          <w:pgMar w:top="840" w:right="0" w:bottom="520" w:left="0" w:header="477" w:footer="322" w:gutter="0"/>
        </w:sectPr>
      </w:pPr>
    </w:p>
    <w:p>
      <w:pPr>
        <w:pStyle w:val="5"/>
        <w:numPr>
          <w:ilvl w:val="0"/>
          <w:numId w:val="53"/>
        </w:numPr>
        <w:tabs>
          <w:tab w:val="left" w:pos="1550"/>
        </w:tabs>
        <w:spacing w:before="0" w:after="0" w:line="538" w:lineRule="exact"/>
        <w:ind w:left="1549" w:right="0" w:hanging="404"/>
        <w:jc w:val="left"/>
      </w:pPr>
      <w:r>
        <w:rPr>
          <w:color w:val="585858"/>
        </w:rPr>
        <w:t>烤炉洗刷</w:t>
      </w:r>
    </w:p>
    <w:p>
      <w:pPr>
        <w:pStyle w:val="8"/>
        <w:spacing w:before="23" w:line="156" w:lineRule="auto"/>
        <w:ind w:left="1549" w:right="38"/>
        <w:jc w:val="both"/>
      </w:pPr>
      <w:r>
        <w:rPr>
          <w:color w:val="7E7E7E"/>
          <w:spacing w:val="-1"/>
          <w:w w:val="95"/>
        </w:rPr>
        <w:t>将橙净均匀的喷洒在烤串机</w:t>
      </w:r>
      <w:r>
        <w:rPr>
          <w:color w:val="7E7E7E"/>
          <w:spacing w:val="-2"/>
        </w:rPr>
        <w:t>和桌面，只喷洒一层即可。使用百洁布将烤串机重油污</w:t>
      </w:r>
      <w:r>
        <w:rPr>
          <w:color w:val="7E7E7E"/>
        </w:rPr>
        <w:t>的地方进行刷洗</w:t>
      </w:r>
    </w:p>
    <w:p>
      <w:pPr>
        <w:pStyle w:val="5"/>
        <w:numPr>
          <w:ilvl w:val="0"/>
          <w:numId w:val="53"/>
        </w:numPr>
        <w:tabs>
          <w:tab w:val="left" w:pos="1550"/>
        </w:tabs>
        <w:spacing w:before="0" w:after="0" w:line="538" w:lineRule="exact"/>
        <w:ind w:left="1549" w:right="0" w:hanging="404"/>
        <w:jc w:val="left"/>
      </w:pPr>
      <w:r>
        <w:rPr>
          <w:color w:val="585858"/>
        </w:rPr>
        <w:br w:type="column"/>
      </w:r>
      <w:r>
        <w:rPr>
          <w:color w:val="585858"/>
        </w:rPr>
        <w:t>桌面一清</w:t>
      </w:r>
    </w:p>
    <w:p>
      <w:pPr>
        <w:pStyle w:val="8"/>
        <w:spacing w:before="23" w:line="156" w:lineRule="auto"/>
        <w:ind w:left="1549" w:right="1029"/>
        <w:jc w:val="both"/>
      </w:pPr>
      <w:r>
        <w:rPr>
          <w:color w:val="7E7E7E"/>
          <w:spacing w:val="-1"/>
        </w:rPr>
        <w:t>使用浸有清水的绿色毛巾将</w:t>
      </w:r>
      <w:r>
        <w:rPr>
          <w:color w:val="7E7E7E"/>
          <w:spacing w:val="-2"/>
        </w:rPr>
        <w:t>烤炉、串架、桌面等擦拭一</w:t>
      </w:r>
      <w:r>
        <w:rPr>
          <w:color w:val="7E7E7E"/>
        </w:rPr>
        <w:t>遍</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spacing w:before="9"/>
        <w:rPr>
          <w:sz w:val="2"/>
        </w:rPr>
      </w:pPr>
    </w:p>
    <w:p>
      <w:pPr>
        <w:pStyle w:val="8"/>
        <w:tabs>
          <w:tab w:val="left" w:pos="6276"/>
        </w:tabs>
        <w:ind w:left="873"/>
      </w:pPr>
      <w:r>
        <w:drawing>
          <wp:inline distT="0" distB="0" distL="0" distR="0">
            <wp:extent cx="2042160" cy="1531620"/>
            <wp:effectExtent l="0" t="0" r="0" b="0"/>
            <wp:docPr id="781" name="image4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image402.jpeg"/>
                    <pic:cNvPicPr>
                      <a:picLocks noChangeAspect="1"/>
                    </pic:cNvPicPr>
                  </pic:nvPicPr>
                  <pic:blipFill>
                    <a:blip r:embed="rId548"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783" name="image4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image403.jpeg"/>
                    <pic:cNvPicPr>
                      <a:picLocks noChangeAspect="1"/>
                    </pic:cNvPicPr>
                  </pic:nvPicPr>
                  <pic:blipFill>
                    <a:blip r:embed="rId549"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3"/>
        </w:numPr>
        <w:tabs>
          <w:tab w:val="left" w:pos="1550"/>
        </w:tabs>
        <w:spacing w:before="0" w:after="0" w:line="529" w:lineRule="exact"/>
        <w:ind w:left="1549" w:right="0" w:hanging="404"/>
        <w:jc w:val="left"/>
      </w:pPr>
      <w:r>
        <w:rPr>
          <w:color w:val="585858"/>
        </w:rPr>
        <w:t>桌面二清</w:t>
      </w:r>
    </w:p>
    <w:p>
      <w:pPr>
        <w:pStyle w:val="8"/>
        <w:spacing w:before="14" w:line="156" w:lineRule="auto"/>
        <w:ind w:left="1549" w:right="16"/>
      </w:pPr>
      <w:r>
        <w:rPr>
          <w:color w:val="7E7E7E"/>
        </w:rPr>
        <w:t>使用浸有清水的绿色毛巾擦拭烤炉和桌面</w:t>
      </w:r>
    </w:p>
    <w:p>
      <w:pPr>
        <w:pStyle w:val="5"/>
        <w:numPr>
          <w:ilvl w:val="0"/>
          <w:numId w:val="53"/>
        </w:numPr>
        <w:tabs>
          <w:tab w:val="left" w:pos="1824"/>
        </w:tabs>
        <w:spacing w:before="0" w:after="0" w:line="529" w:lineRule="exact"/>
        <w:ind w:left="1823" w:right="0" w:hanging="509"/>
        <w:jc w:val="left"/>
      </w:pPr>
      <w:r>
        <w:rPr>
          <w:color w:val="585858"/>
        </w:rPr>
        <w:br w:type="column"/>
      </w:r>
      <w:r>
        <w:rPr>
          <w:color w:val="585858"/>
        </w:rPr>
        <w:t>桌面三清</w:t>
      </w:r>
    </w:p>
    <w:p>
      <w:pPr>
        <w:pStyle w:val="8"/>
        <w:spacing w:line="291" w:lineRule="exact"/>
        <w:ind w:left="1823"/>
      </w:pPr>
      <w:r>
        <w:rPr>
          <w:color w:val="7E7E7E"/>
        </w:rPr>
        <w:t>使用白色干毛巾擦拭干净</w:t>
      </w:r>
    </w:p>
    <w:p>
      <w:pPr>
        <w:spacing w:after="0" w:line="291" w:lineRule="exact"/>
        <w:sectPr>
          <w:type w:val="continuous"/>
          <w:pgSz w:w="10380" w:h="13900"/>
          <w:pgMar w:top="1300" w:right="0" w:bottom="280" w:left="0" w:header="720" w:footer="720" w:gutter="0"/>
          <w:cols w:equalWidth="0" w:num="2">
            <w:col w:w="3981" w:space="1148"/>
            <w:col w:w="5251"/>
          </w:cols>
        </w:sectPr>
      </w:pPr>
    </w:p>
    <w:p>
      <w:pPr>
        <w:pStyle w:val="8"/>
        <w:spacing w:before="12" w:after="1"/>
        <w:rPr>
          <w:sz w:val="29"/>
        </w:rPr>
      </w:pPr>
    </w:p>
    <w:p>
      <w:pPr>
        <w:pStyle w:val="8"/>
        <w:tabs>
          <w:tab w:val="left" w:pos="6273"/>
        </w:tabs>
        <w:ind w:left="873"/>
      </w:pPr>
      <w:r>
        <w:drawing>
          <wp:inline distT="0" distB="0" distL="0" distR="0">
            <wp:extent cx="2045970" cy="1536065"/>
            <wp:effectExtent l="0" t="0" r="0" b="0"/>
            <wp:docPr id="785" name="image4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 name="image404.jpeg"/>
                    <pic:cNvPicPr>
                      <a:picLocks noChangeAspect="1"/>
                    </pic:cNvPicPr>
                  </pic:nvPicPr>
                  <pic:blipFill>
                    <a:blip r:embed="rId550"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787" name="image4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image405.jpeg"/>
                    <pic:cNvPicPr>
                      <a:picLocks noChangeAspect="1"/>
                    </pic:cNvPicPr>
                  </pic:nvPicPr>
                  <pic:blipFill>
                    <a:blip r:embed="rId551"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3"/>
        </w:numPr>
        <w:tabs>
          <w:tab w:val="left" w:pos="1550"/>
        </w:tabs>
        <w:spacing w:before="0" w:after="0" w:line="540" w:lineRule="exact"/>
        <w:ind w:left="1549" w:right="0" w:hanging="509"/>
        <w:jc w:val="left"/>
      </w:pPr>
      <w:r>
        <w:rPr>
          <w:color w:val="585858"/>
        </w:rPr>
        <w:t>座椅清洁</w:t>
      </w:r>
    </w:p>
    <w:p>
      <w:pPr>
        <w:pStyle w:val="8"/>
        <w:spacing w:before="23" w:line="156" w:lineRule="auto"/>
        <w:ind w:left="1549" w:right="153"/>
      </w:pPr>
      <w:r>
        <w:rPr>
          <w:color w:val="7E7E7E"/>
        </w:rPr>
        <w:t>使用橙色毛巾把沙发或座椅擦拭一遍</w:t>
      </w:r>
    </w:p>
    <w:p>
      <w:pPr>
        <w:pStyle w:val="5"/>
        <w:numPr>
          <w:ilvl w:val="0"/>
          <w:numId w:val="53"/>
        </w:numPr>
        <w:tabs>
          <w:tab w:val="left" w:pos="1554"/>
        </w:tabs>
        <w:spacing w:before="0" w:after="0" w:line="540" w:lineRule="exact"/>
        <w:ind w:left="1553" w:right="0" w:hanging="510"/>
        <w:jc w:val="left"/>
      </w:pPr>
      <w:r>
        <w:rPr>
          <w:color w:val="585858"/>
        </w:rPr>
        <w:br w:type="column"/>
      </w:r>
      <w:r>
        <w:rPr>
          <w:color w:val="585858"/>
        </w:rPr>
        <w:t>地面清洁</w:t>
      </w:r>
    </w:p>
    <w:p>
      <w:pPr>
        <w:pStyle w:val="8"/>
        <w:spacing w:before="23" w:line="156" w:lineRule="auto"/>
        <w:ind w:left="1553" w:right="1029"/>
        <w:jc w:val="both"/>
      </w:pPr>
      <w:r>
        <w:rPr>
          <w:color w:val="7E7E7E"/>
          <w:spacing w:val="-2"/>
        </w:rPr>
        <w:t>使用扫把和撮子将地面垃圾扫起倒入垃圾桶，地面太脏</w:t>
      </w:r>
      <w:r>
        <w:rPr>
          <w:color w:val="7E7E7E"/>
        </w:rPr>
        <w:t>的要用拖布拖干净</w:t>
      </w:r>
    </w:p>
    <w:p>
      <w:pPr>
        <w:spacing w:after="0" w:line="156" w:lineRule="auto"/>
        <w:jc w:val="both"/>
        <w:sectPr>
          <w:type w:val="continuous"/>
          <w:pgSz w:w="10380" w:h="13900"/>
          <w:pgMar w:top="1300" w:right="0" w:bottom="280" w:left="0" w:header="720" w:footer="720" w:gutter="0"/>
          <w:cols w:equalWidth="0" w:num="2">
            <w:col w:w="4140" w:space="1260"/>
            <w:col w:w="4980"/>
          </w:cols>
        </w:sectPr>
      </w:pPr>
    </w:p>
    <w:p>
      <w:pPr>
        <w:pStyle w:val="8"/>
        <w:spacing w:before="12"/>
        <w:rPr>
          <w:sz w:val="18"/>
        </w:rPr>
      </w:pPr>
    </w:p>
    <w:p>
      <w:pPr>
        <w:pStyle w:val="8"/>
        <w:tabs>
          <w:tab w:val="left" w:pos="3592"/>
          <w:tab w:val="left" w:pos="7096"/>
        </w:tabs>
        <w:ind w:left="86"/>
      </w:pPr>
      <w:r>
        <w:drawing>
          <wp:inline distT="0" distB="0" distL="0" distR="0">
            <wp:extent cx="2030730" cy="1522095"/>
            <wp:effectExtent l="0" t="0" r="0" b="0"/>
            <wp:docPr id="789" name="image4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image406.jpeg"/>
                    <pic:cNvPicPr>
                      <a:picLocks noChangeAspect="1"/>
                    </pic:cNvPicPr>
                  </pic:nvPicPr>
                  <pic:blipFill>
                    <a:blip r:embed="rId552" cstate="print"/>
                    <a:stretch>
                      <a:fillRect/>
                    </a:stretch>
                  </pic:blipFill>
                  <pic:spPr>
                    <a:xfrm>
                      <a:off x="0" y="0"/>
                      <a:ext cx="2030982" cy="1522476"/>
                    </a:xfrm>
                    <a:prstGeom prst="rect">
                      <a:avLst/>
                    </a:prstGeom>
                  </pic:spPr>
                </pic:pic>
              </a:graphicData>
            </a:graphic>
          </wp:inline>
        </w:drawing>
      </w:r>
      <w:r>
        <w:tab/>
      </w:r>
      <w:r>
        <w:drawing>
          <wp:inline distT="0" distB="0" distL="0" distR="0">
            <wp:extent cx="2029460" cy="1522095"/>
            <wp:effectExtent l="0" t="0" r="0" b="0"/>
            <wp:docPr id="791" name="image4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image407.jpeg"/>
                    <pic:cNvPicPr>
                      <a:picLocks noChangeAspect="1"/>
                    </pic:cNvPicPr>
                  </pic:nvPicPr>
                  <pic:blipFill>
                    <a:blip r:embed="rId553"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793" name="image2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image206.jpeg"/>
                    <pic:cNvPicPr>
                      <a:picLocks noChangeAspect="1"/>
                    </pic:cNvPicPr>
                  </pic:nvPicPr>
                  <pic:blipFill>
                    <a:blip r:embed="rId369" cstate="print"/>
                    <a:stretch>
                      <a:fillRect/>
                    </a:stretch>
                  </pic:blipFill>
                  <pic:spPr>
                    <a:xfrm>
                      <a:off x="0" y="0"/>
                      <a:ext cx="2030982" cy="1522476"/>
                    </a:xfrm>
                    <a:prstGeom prst="rect">
                      <a:avLst/>
                    </a:prstGeom>
                  </pic:spPr>
                </pic:pic>
              </a:graphicData>
            </a:graphic>
          </wp:inline>
        </w:drawing>
      </w:r>
    </w:p>
    <w:p>
      <w:pPr>
        <w:spacing w:after="0"/>
        <w:sectPr>
          <w:headerReference r:id="rId170" w:type="default"/>
          <w:pgSz w:w="10380" w:h="13900"/>
          <w:pgMar w:top="900" w:right="0" w:bottom="520" w:left="0" w:header="538" w:footer="322" w:gutter="0"/>
        </w:sectPr>
      </w:pPr>
    </w:p>
    <w:p>
      <w:pPr>
        <w:pStyle w:val="5"/>
        <w:numPr>
          <w:ilvl w:val="0"/>
          <w:numId w:val="54"/>
        </w:numPr>
        <w:tabs>
          <w:tab w:val="left" w:pos="737"/>
        </w:tabs>
        <w:spacing w:before="0" w:after="0" w:line="530" w:lineRule="exact"/>
        <w:ind w:left="736" w:right="0" w:hanging="389"/>
        <w:jc w:val="left"/>
      </w:pPr>
      <w:r>
        <w:rPr>
          <w:color w:val="585858"/>
        </w:rPr>
        <w:t>排放污水</w:t>
      </w:r>
    </w:p>
    <w:p>
      <w:pPr>
        <w:pStyle w:val="8"/>
        <w:spacing w:line="303" w:lineRule="exact"/>
        <w:ind w:left="736"/>
      </w:pPr>
      <w:r>
        <w:rPr>
          <w:color w:val="7E7E7E"/>
        </w:rPr>
        <w:t>将烤串机内的污水排放干净</w:t>
      </w:r>
    </w:p>
    <w:p>
      <w:pPr>
        <w:pStyle w:val="5"/>
        <w:numPr>
          <w:ilvl w:val="0"/>
          <w:numId w:val="54"/>
        </w:numPr>
        <w:tabs>
          <w:tab w:val="left" w:pos="737"/>
        </w:tabs>
        <w:spacing w:before="0" w:after="0" w:line="530" w:lineRule="exact"/>
        <w:ind w:left="736" w:right="0" w:hanging="389"/>
        <w:jc w:val="left"/>
      </w:pPr>
      <w:r>
        <w:rPr>
          <w:color w:val="585858"/>
        </w:rPr>
        <w:br w:type="column"/>
      </w:r>
      <w:r>
        <w:rPr>
          <w:color w:val="585858"/>
        </w:rPr>
        <w:t>烤炉洗刷</w:t>
      </w:r>
    </w:p>
    <w:p>
      <w:pPr>
        <w:pStyle w:val="8"/>
        <w:spacing w:before="26" w:line="156" w:lineRule="auto"/>
        <w:ind w:left="736" w:right="38"/>
        <w:jc w:val="both"/>
      </w:pPr>
      <w:r>
        <w:pict>
          <v:shape id="_x0000_s1165" o:spid="_x0000_s1165" o:spt="202" type="#_x0000_t202" style="position:absolute;left:0pt;margin-left:212.1pt;margin-top:49.75pt;height:13.15pt;width:10pt;mso-position-horizontal-relative:page;z-index:-263857152;mso-width-relative:page;mso-height-relative:page;" filled="f" stroked="f" coordsize="21600,21600">
            <v:path/>
            <v:fill on="f" focussize="0,0"/>
            <v:stroke on="f" joinstyle="miter"/>
            <v:imagedata o:title=""/>
            <o:lock v:ext="edit"/>
            <v:textbox inset="0mm,0mm,0mm,0mm">
              <w:txbxContent>
                <w:p>
                  <w:pPr>
                    <w:pStyle w:val="8"/>
                    <w:spacing w:line="263" w:lineRule="exact"/>
                  </w:pPr>
                  <w:r>
                    <w:rPr>
                      <w:color w:val="7E7E7E"/>
                      <w:w w:val="99"/>
                    </w:rPr>
                    <w:t>）</w:t>
                  </w:r>
                </w:p>
              </w:txbxContent>
            </v:textbox>
          </v:shape>
        </w:pict>
      </w:r>
      <w:r>
        <w:rPr>
          <w:color w:val="7E7E7E"/>
          <w:spacing w:val="-2"/>
        </w:rPr>
        <w:t>将橙净均匀的喷洒在烤串机和桌面，只喷洒一层即可。</w:t>
      </w:r>
      <w:r>
        <w:rPr>
          <w:color w:val="7E7E7E"/>
          <w:spacing w:val="-1"/>
          <w:w w:val="95"/>
        </w:rPr>
        <w:t>使用百洁布将烤串机重油污</w:t>
      </w:r>
      <w:r>
        <w:rPr>
          <w:color w:val="7E7E7E"/>
        </w:rPr>
        <w:t>的地方进行刷洗</w:t>
      </w:r>
    </w:p>
    <w:p>
      <w:pPr>
        <w:pStyle w:val="5"/>
        <w:numPr>
          <w:ilvl w:val="0"/>
          <w:numId w:val="54"/>
        </w:numPr>
        <w:tabs>
          <w:tab w:val="left" w:pos="737"/>
        </w:tabs>
        <w:spacing w:before="0" w:after="0" w:line="530" w:lineRule="exact"/>
        <w:ind w:left="736" w:right="0" w:hanging="389"/>
        <w:jc w:val="left"/>
      </w:pPr>
      <w:r>
        <w:rPr>
          <w:color w:val="585858"/>
        </w:rPr>
        <w:br w:type="column"/>
      </w:r>
      <w:r>
        <w:rPr>
          <w:color w:val="585858"/>
        </w:rPr>
        <w:t>桌面一清</w:t>
      </w:r>
    </w:p>
    <w:p>
      <w:pPr>
        <w:pStyle w:val="8"/>
        <w:spacing w:before="26" w:line="156" w:lineRule="auto"/>
        <w:ind w:left="736" w:right="234"/>
        <w:jc w:val="both"/>
      </w:pPr>
      <w:r>
        <w:rPr>
          <w:color w:val="7E7E7E"/>
          <w:spacing w:val="-2"/>
        </w:rPr>
        <w:t>使用浸有清水的绿色毛巾将烤炉、串架、桌面等擦拭一</w:t>
      </w:r>
      <w:r>
        <w:rPr>
          <w:color w:val="7E7E7E"/>
        </w:rPr>
        <w:t>遍</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7"/>
        <w:rPr>
          <w:sz w:val="5"/>
        </w:rPr>
      </w:pPr>
    </w:p>
    <w:p>
      <w:pPr>
        <w:pStyle w:val="8"/>
        <w:tabs>
          <w:tab w:val="left" w:pos="3592"/>
          <w:tab w:val="left" w:pos="7096"/>
        </w:tabs>
        <w:ind w:left="86"/>
      </w:pPr>
      <w:r>
        <w:drawing>
          <wp:inline distT="0" distB="0" distL="0" distR="0">
            <wp:extent cx="2032635" cy="1522095"/>
            <wp:effectExtent l="0" t="0" r="0" b="0"/>
            <wp:docPr id="795" name="image4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 name="image408.jpeg"/>
                    <pic:cNvPicPr>
                      <a:picLocks noChangeAspect="1"/>
                    </pic:cNvPicPr>
                  </pic:nvPicPr>
                  <pic:blipFill>
                    <a:blip r:embed="rId554"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797" name="image4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 name="image409.jpeg"/>
                    <pic:cNvPicPr>
                      <a:picLocks noChangeAspect="1"/>
                    </pic:cNvPicPr>
                  </pic:nvPicPr>
                  <pic:blipFill>
                    <a:blip r:embed="rId555" cstate="print"/>
                    <a:stretch>
                      <a:fillRect/>
                    </a:stretch>
                  </pic:blipFill>
                  <pic:spPr>
                    <a:xfrm>
                      <a:off x="0" y="0"/>
                      <a:ext cx="2031492" cy="1522476"/>
                    </a:xfrm>
                    <a:prstGeom prst="rect">
                      <a:avLst/>
                    </a:prstGeom>
                  </pic:spPr>
                </pic:pic>
              </a:graphicData>
            </a:graphic>
          </wp:inline>
        </w:drawing>
      </w:r>
      <w:r>
        <w:tab/>
      </w:r>
      <w:r>
        <w:drawing>
          <wp:inline distT="0" distB="0" distL="0" distR="0">
            <wp:extent cx="2030730" cy="1522095"/>
            <wp:effectExtent l="0" t="0" r="0" b="0"/>
            <wp:docPr id="799" name="image4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 name="image410.jpeg"/>
                    <pic:cNvPicPr>
                      <a:picLocks noChangeAspect="1"/>
                    </pic:cNvPicPr>
                  </pic:nvPicPr>
                  <pic:blipFill>
                    <a:blip r:embed="rId556"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4"/>
        </w:numPr>
        <w:tabs>
          <w:tab w:val="left" w:pos="737"/>
        </w:tabs>
        <w:spacing w:before="0" w:after="0" w:line="539" w:lineRule="exact"/>
        <w:ind w:left="736" w:right="0" w:hanging="389"/>
        <w:jc w:val="left"/>
      </w:pPr>
      <w:r>
        <w:rPr>
          <w:color w:val="585858"/>
        </w:rPr>
        <w:t>桌面二清</w:t>
      </w:r>
    </w:p>
    <w:p>
      <w:pPr>
        <w:pStyle w:val="8"/>
        <w:spacing w:before="26" w:line="156" w:lineRule="auto"/>
        <w:ind w:left="736" w:right="18"/>
      </w:pPr>
      <w:r>
        <w:rPr>
          <w:color w:val="7E7E7E"/>
        </w:rPr>
        <w:t>使用浸有清水的绿色毛巾擦拭烤炉和桌面</w:t>
      </w:r>
    </w:p>
    <w:p>
      <w:pPr>
        <w:pStyle w:val="5"/>
        <w:numPr>
          <w:ilvl w:val="0"/>
          <w:numId w:val="54"/>
        </w:numPr>
        <w:tabs>
          <w:tab w:val="left" w:pos="737"/>
        </w:tabs>
        <w:spacing w:before="0" w:after="0" w:line="539" w:lineRule="exact"/>
        <w:ind w:left="736" w:right="0" w:hanging="389"/>
        <w:jc w:val="left"/>
      </w:pPr>
      <w:r>
        <w:rPr>
          <w:color w:val="585858"/>
        </w:rPr>
        <w:br w:type="column"/>
      </w:r>
      <w:r>
        <w:rPr>
          <w:color w:val="585858"/>
        </w:rPr>
        <w:t>桌面三清</w:t>
      </w:r>
    </w:p>
    <w:p>
      <w:pPr>
        <w:pStyle w:val="8"/>
        <w:spacing w:line="303" w:lineRule="exact"/>
        <w:ind w:left="736"/>
      </w:pPr>
      <w:r>
        <w:rPr>
          <w:color w:val="7E7E7E"/>
        </w:rPr>
        <w:t>使用白色干毛巾擦拭干净</w:t>
      </w:r>
    </w:p>
    <w:p>
      <w:pPr>
        <w:pStyle w:val="5"/>
        <w:numPr>
          <w:ilvl w:val="0"/>
          <w:numId w:val="54"/>
        </w:numPr>
        <w:tabs>
          <w:tab w:val="left" w:pos="737"/>
        </w:tabs>
        <w:spacing w:before="0" w:after="0" w:line="539" w:lineRule="exact"/>
        <w:ind w:left="736" w:right="0" w:hanging="389"/>
        <w:jc w:val="left"/>
      </w:pPr>
      <w:r>
        <w:rPr>
          <w:color w:val="585858"/>
        </w:rPr>
        <w:br w:type="column"/>
      </w:r>
      <w:r>
        <w:rPr>
          <w:color w:val="585858"/>
        </w:rPr>
        <w:t>放入清水</w:t>
      </w:r>
    </w:p>
    <w:p>
      <w:pPr>
        <w:pStyle w:val="8"/>
        <w:spacing w:line="238" w:lineRule="exact"/>
        <w:ind w:left="736"/>
      </w:pPr>
      <w:r>
        <w:rPr>
          <w:color w:val="7E7E7E"/>
        </w:rPr>
        <w:t>按动进水开关，放入清水</w:t>
      </w:r>
    </w:p>
    <w:p>
      <w:pPr>
        <w:pStyle w:val="8"/>
        <w:spacing w:line="304" w:lineRule="exact"/>
        <w:ind w:left="736"/>
      </w:pPr>
      <w:r>
        <w:rPr>
          <w:color w:val="7E7E7E"/>
        </w:rPr>
        <w:t>3CM</w:t>
      </w:r>
    </w:p>
    <w:p>
      <w:pPr>
        <w:spacing w:after="0" w:line="304" w:lineRule="exact"/>
        <w:sectPr>
          <w:type w:val="continuous"/>
          <w:pgSz w:w="10380" w:h="13900"/>
          <w:pgMar w:top="1300" w:right="0" w:bottom="280" w:left="0" w:header="720" w:footer="720" w:gutter="0"/>
          <w:cols w:equalWidth="0" w:num="3">
            <w:col w:w="3173" w:space="332"/>
            <w:col w:w="2969" w:space="538"/>
            <w:col w:w="3368"/>
          </w:cols>
        </w:sectPr>
      </w:pPr>
    </w:p>
    <w:p>
      <w:pPr>
        <w:pStyle w:val="8"/>
        <w:spacing w:before="15"/>
        <w:rPr>
          <w:sz w:val="28"/>
        </w:rPr>
      </w:pPr>
    </w:p>
    <w:p>
      <w:pPr>
        <w:pStyle w:val="8"/>
        <w:tabs>
          <w:tab w:val="left" w:pos="3592"/>
          <w:tab w:val="left" w:pos="7096"/>
        </w:tabs>
        <w:ind w:left="86"/>
      </w:pPr>
      <w:r>
        <w:drawing>
          <wp:inline distT="0" distB="0" distL="0" distR="0">
            <wp:extent cx="2026285" cy="1517650"/>
            <wp:effectExtent l="0" t="0" r="0" b="0"/>
            <wp:docPr id="801" name="image4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image411.jpeg"/>
                    <pic:cNvPicPr>
                      <a:picLocks noChangeAspect="1"/>
                    </pic:cNvPicPr>
                  </pic:nvPicPr>
                  <pic:blipFill>
                    <a:blip r:embed="rId557" cstate="print"/>
                    <a:stretch>
                      <a:fillRect/>
                    </a:stretch>
                  </pic:blipFill>
                  <pic:spPr>
                    <a:xfrm>
                      <a:off x="0" y="0"/>
                      <a:ext cx="2026910" cy="1517904"/>
                    </a:xfrm>
                    <a:prstGeom prst="rect">
                      <a:avLst/>
                    </a:prstGeom>
                  </pic:spPr>
                </pic:pic>
              </a:graphicData>
            </a:graphic>
          </wp:inline>
        </w:drawing>
      </w:r>
      <w:r>
        <w:tab/>
      </w:r>
      <w:r>
        <w:drawing>
          <wp:inline distT="0" distB="0" distL="0" distR="0">
            <wp:extent cx="2029460" cy="1522095"/>
            <wp:effectExtent l="0" t="0" r="0" b="0"/>
            <wp:docPr id="803" name="image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image208.jpeg"/>
                    <pic:cNvPicPr>
                      <a:picLocks noChangeAspect="1"/>
                    </pic:cNvPicPr>
                  </pic:nvPicPr>
                  <pic:blipFill>
                    <a:blip r:embed="rId371" cstate="print"/>
                    <a:stretch>
                      <a:fillRect/>
                    </a:stretch>
                  </pic:blipFill>
                  <pic:spPr>
                    <a:xfrm>
                      <a:off x="0" y="0"/>
                      <a:ext cx="2029460" cy="1522476"/>
                    </a:xfrm>
                    <a:prstGeom prst="rect">
                      <a:avLst/>
                    </a:prstGeom>
                  </pic:spPr>
                </pic:pic>
              </a:graphicData>
            </a:graphic>
          </wp:inline>
        </w:drawing>
      </w:r>
      <w:r>
        <w:tab/>
      </w:r>
      <w:r>
        <w:drawing>
          <wp:inline distT="0" distB="0" distL="0" distR="0">
            <wp:extent cx="2026285" cy="1517650"/>
            <wp:effectExtent l="0" t="0" r="0" b="0"/>
            <wp:docPr id="805" name="image4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 name="image412.jpeg"/>
                    <pic:cNvPicPr>
                      <a:picLocks noChangeAspect="1"/>
                    </pic:cNvPicPr>
                  </pic:nvPicPr>
                  <pic:blipFill>
                    <a:blip r:embed="rId558"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4"/>
        </w:numPr>
        <w:tabs>
          <w:tab w:val="left" w:pos="737"/>
        </w:tabs>
        <w:spacing w:before="0" w:after="0" w:line="532" w:lineRule="exact"/>
        <w:ind w:left="736" w:right="0" w:hanging="389"/>
        <w:jc w:val="left"/>
      </w:pPr>
      <w:r>
        <w:rPr>
          <w:color w:val="585858"/>
        </w:rPr>
        <w:t>桌面整理</w:t>
      </w:r>
    </w:p>
    <w:p>
      <w:pPr>
        <w:pStyle w:val="8"/>
        <w:spacing w:line="303" w:lineRule="exact"/>
        <w:ind w:left="736"/>
      </w:pPr>
      <w:r>
        <w:rPr>
          <w:color w:val="7E7E7E"/>
        </w:rPr>
        <w:t>将桌面物品摆放整齐</w:t>
      </w:r>
    </w:p>
    <w:p>
      <w:pPr>
        <w:pStyle w:val="5"/>
        <w:numPr>
          <w:ilvl w:val="0"/>
          <w:numId w:val="54"/>
        </w:numPr>
        <w:tabs>
          <w:tab w:val="left" w:pos="737"/>
        </w:tabs>
        <w:spacing w:before="0" w:after="0" w:line="532" w:lineRule="exact"/>
        <w:ind w:left="736" w:right="0" w:hanging="389"/>
        <w:jc w:val="left"/>
      </w:pPr>
      <w:r>
        <w:rPr>
          <w:color w:val="585858"/>
        </w:rPr>
        <w:br w:type="column"/>
      </w:r>
      <w:r>
        <w:rPr>
          <w:color w:val="585858"/>
        </w:rPr>
        <w:t>座椅清洁</w:t>
      </w:r>
    </w:p>
    <w:p>
      <w:pPr>
        <w:pStyle w:val="8"/>
        <w:spacing w:before="26" w:line="156" w:lineRule="auto"/>
        <w:ind w:left="736" w:right="16"/>
      </w:pPr>
      <w:r>
        <w:rPr>
          <w:color w:val="7E7E7E"/>
        </w:rPr>
        <w:t>使用橙色毛巾把沙发或座椅擦拭一遍</w:t>
      </w:r>
    </w:p>
    <w:p>
      <w:pPr>
        <w:pStyle w:val="5"/>
        <w:numPr>
          <w:ilvl w:val="0"/>
          <w:numId w:val="54"/>
        </w:numPr>
        <w:tabs>
          <w:tab w:val="left" w:pos="737"/>
        </w:tabs>
        <w:spacing w:before="0" w:after="0" w:line="532" w:lineRule="exact"/>
        <w:ind w:left="736" w:right="0" w:hanging="389"/>
        <w:jc w:val="left"/>
      </w:pPr>
      <w:r>
        <w:rPr>
          <w:color w:val="585858"/>
        </w:rPr>
        <w:br w:type="column"/>
      </w:r>
      <w:r>
        <w:rPr>
          <w:color w:val="585858"/>
        </w:rPr>
        <w:t>地面清洁</w:t>
      </w:r>
    </w:p>
    <w:p>
      <w:pPr>
        <w:pStyle w:val="8"/>
        <w:spacing w:before="26" w:line="156" w:lineRule="auto"/>
        <w:ind w:left="736" w:right="234"/>
        <w:jc w:val="both"/>
      </w:pPr>
      <w:r>
        <w:rPr>
          <w:color w:val="7E7E7E"/>
          <w:spacing w:val="-2"/>
        </w:rPr>
        <w:t>使用扫把和撮子将地面垃圾扫起倒入垃圾桶，地面太脏</w:t>
      </w:r>
      <w:r>
        <w:rPr>
          <w:color w:val="7E7E7E"/>
        </w:rPr>
        <w:t>的要用拖布拖干净</w:t>
      </w:r>
    </w:p>
    <w:p>
      <w:pPr>
        <w:spacing w:after="0" w:line="156" w:lineRule="auto"/>
        <w:jc w:val="both"/>
        <w:sectPr>
          <w:type w:val="continuous"/>
          <w:pgSz w:w="10380" w:h="13900"/>
          <w:pgMar w:top="1300" w:right="0" w:bottom="280" w:left="0" w:header="720" w:footer="720" w:gutter="0"/>
          <w:cols w:equalWidth="0" w:num="3">
            <w:col w:w="2574" w:space="931"/>
            <w:col w:w="3168" w:space="339"/>
            <w:col w:w="3368"/>
          </w:cols>
        </w:sectPr>
      </w:pPr>
    </w:p>
    <w:p>
      <w:pPr>
        <w:pStyle w:val="8"/>
        <w:spacing w:before="6"/>
        <w:rPr>
          <w:sz w:val="25"/>
        </w:rPr>
      </w:pPr>
    </w:p>
    <w:p>
      <w:pPr>
        <w:pStyle w:val="8"/>
        <w:tabs>
          <w:tab w:val="left" w:pos="6273"/>
        </w:tabs>
        <w:ind w:left="873"/>
      </w:pPr>
      <w:r>
        <w:drawing>
          <wp:inline distT="0" distB="0" distL="0" distR="0">
            <wp:extent cx="2041525" cy="1531620"/>
            <wp:effectExtent l="0" t="0" r="0" b="0"/>
            <wp:docPr id="807" name="image4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image413.jpeg"/>
                    <pic:cNvPicPr>
                      <a:picLocks noChangeAspect="1"/>
                    </pic:cNvPicPr>
                  </pic:nvPicPr>
                  <pic:blipFill>
                    <a:blip r:embed="rId559"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809" name="image4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image414.jpeg"/>
                    <pic:cNvPicPr>
                      <a:picLocks noChangeAspect="1"/>
                    </pic:cNvPicPr>
                  </pic:nvPicPr>
                  <pic:blipFill>
                    <a:blip r:embed="rId560" cstate="print"/>
                    <a:stretch>
                      <a:fillRect/>
                    </a:stretch>
                  </pic:blipFill>
                  <pic:spPr>
                    <a:xfrm>
                      <a:off x="0" y="0"/>
                      <a:ext cx="2043679" cy="1531620"/>
                    </a:xfrm>
                    <a:prstGeom prst="rect">
                      <a:avLst/>
                    </a:prstGeom>
                  </pic:spPr>
                </pic:pic>
              </a:graphicData>
            </a:graphic>
          </wp:inline>
        </w:drawing>
      </w:r>
    </w:p>
    <w:p>
      <w:pPr>
        <w:spacing w:after="0"/>
        <w:sectPr>
          <w:headerReference r:id="rId171" w:type="default"/>
          <w:pgSz w:w="10380" w:h="13900"/>
          <w:pgMar w:top="920" w:right="0" w:bottom="520" w:left="0" w:header="559" w:footer="322" w:gutter="0"/>
        </w:sectPr>
      </w:pPr>
    </w:p>
    <w:p>
      <w:pPr>
        <w:pStyle w:val="5"/>
        <w:numPr>
          <w:ilvl w:val="1"/>
          <w:numId w:val="54"/>
        </w:numPr>
        <w:tabs>
          <w:tab w:val="left" w:pos="1550"/>
        </w:tabs>
        <w:spacing w:before="0" w:after="0" w:line="551" w:lineRule="exact"/>
        <w:ind w:left="1549" w:right="0" w:hanging="404"/>
        <w:jc w:val="left"/>
      </w:pPr>
      <w:r>
        <w:rPr>
          <w:color w:val="585858"/>
        </w:rPr>
        <w:t>准备工具</w:t>
      </w:r>
    </w:p>
    <w:p>
      <w:pPr>
        <w:pStyle w:val="8"/>
        <w:spacing w:before="30" w:line="156" w:lineRule="auto"/>
        <w:ind w:left="1549" w:right="38"/>
      </w:pPr>
      <w:r>
        <w:rPr>
          <w:color w:val="7E7E7E"/>
          <w:spacing w:val="-2"/>
        </w:rPr>
        <w:t>准备相关工具：铁桶、水桶、</w:t>
      </w:r>
      <w:r>
        <w:rPr>
          <w:color w:val="7E7E7E"/>
        </w:rPr>
        <w:t>白色毛巾、绿色毛巾、百洁 布、线手套、三角刀、刷子</w:t>
      </w:r>
    </w:p>
    <w:p>
      <w:pPr>
        <w:pStyle w:val="5"/>
        <w:numPr>
          <w:ilvl w:val="1"/>
          <w:numId w:val="54"/>
        </w:numPr>
        <w:tabs>
          <w:tab w:val="left" w:pos="1550"/>
        </w:tabs>
        <w:spacing w:before="0" w:after="0" w:line="551" w:lineRule="exact"/>
        <w:ind w:left="1549" w:right="0" w:hanging="404"/>
        <w:jc w:val="left"/>
      </w:pPr>
      <w:r>
        <w:rPr>
          <w:color w:val="585858"/>
        </w:rPr>
        <w:br w:type="column"/>
      </w:r>
      <w:r>
        <w:rPr>
          <w:color w:val="585858"/>
        </w:rPr>
        <w:t>刮净炭灰</w:t>
      </w:r>
    </w:p>
    <w:p>
      <w:pPr>
        <w:pStyle w:val="8"/>
        <w:spacing w:before="30" w:line="156" w:lineRule="auto"/>
        <w:ind w:left="1549" w:right="1029"/>
        <w:jc w:val="both"/>
      </w:pPr>
      <w:r>
        <w:rPr>
          <w:color w:val="7E7E7E"/>
          <w:spacing w:val="-2"/>
        </w:rPr>
        <w:t>将炉具移至桌子一侧，使用铲子将烤串机内部内部炭灰</w:t>
      </w:r>
      <w:r>
        <w:rPr>
          <w:color w:val="7E7E7E"/>
        </w:rPr>
        <w:t>由上至下刮干净</w:t>
      </w:r>
    </w:p>
    <w:p>
      <w:pPr>
        <w:spacing w:after="0" w:line="156" w:lineRule="auto"/>
        <w:jc w:val="both"/>
        <w:sectPr>
          <w:type w:val="continuous"/>
          <w:pgSz w:w="10380" w:h="13900"/>
          <w:pgMar w:top="1300" w:right="0" w:bottom="280" w:left="0" w:header="720" w:footer="720" w:gutter="0"/>
          <w:cols w:equalWidth="0" w:num="2">
            <w:col w:w="4189" w:space="1214"/>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811" name="image4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image415.jpeg"/>
                    <pic:cNvPicPr>
                      <a:picLocks noChangeAspect="1"/>
                    </pic:cNvPicPr>
                  </pic:nvPicPr>
                  <pic:blipFill>
                    <a:blip r:embed="rId561"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813" name="image4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image416.jpeg"/>
                    <pic:cNvPicPr>
                      <a:picLocks noChangeAspect="1"/>
                    </pic:cNvPicPr>
                  </pic:nvPicPr>
                  <pic:blipFill>
                    <a:blip r:embed="rId562"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54"/>
        </w:numPr>
        <w:tabs>
          <w:tab w:val="left" w:pos="1550"/>
        </w:tabs>
        <w:spacing w:before="0" w:after="0" w:line="538" w:lineRule="exact"/>
        <w:ind w:left="1549" w:right="0" w:hanging="404"/>
        <w:jc w:val="left"/>
      </w:pPr>
      <w:r>
        <w:rPr>
          <w:color w:val="585858"/>
        </w:rPr>
        <w:t>清扫炉灰</w:t>
      </w:r>
    </w:p>
    <w:p>
      <w:pPr>
        <w:pStyle w:val="8"/>
        <w:spacing w:before="30" w:line="156" w:lineRule="auto"/>
        <w:ind w:left="1549" w:right="38"/>
        <w:jc w:val="both"/>
      </w:pPr>
      <w:r>
        <w:rPr>
          <w:color w:val="7E7E7E"/>
          <w:spacing w:val="-2"/>
        </w:rPr>
        <w:t>用毛刷将炉底的炉灰扫至一侧，用三角刀将炉灰铲出移</w:t>
      </w:r>
      <w:r>
        <w:rPr>
          <w:color w:val="7E7E7E"/>
        </w:rPr>
        <w:t>至铁桶内</w:t>
      </w:r>
    </w:p>
    <w:p>
      <w:pPr>
        <w:pStyle w:val="5"/>
        <w:numPr>
          <w:ilvl w:val="1"/>
          <w:numId w:val="54"/>
        </w:numPr>
        <w:tabs>
          <w:tab w:val="left" w:pos="1550"/>
        </w:tabs>
        <w:spacing w:before="0" w:after="0" w:line="538" w:lineRule="exact"/>
        <w:ind w:left="1549" w:right="0" w:hanging="404"/>
        <w:jc w:val="left"/>
      </w:pPr>
      <w:r>
        <w:rPr>
          <w:color w:val="585858"/>
        </w:rPr>
        <w:br w:type="column"/>
      </w:r>
      <w:r>
        <w:rPr>
          <w:color w:val="585858"/>
        </w:rPr>
        <w:t>刷净油渍</w:t>
      </w:r>
    </w:p>
    <w:p>
      <w:pPr>
        <w:pStyle w:val="8"/>
        <w:spacing w:before="30" w:line="156" w:lineRule="auto"/>
        <w:ind w:left="1549" w:right="988"/>
      </w:pPr>
      <w:r>
        <w:rPr>
          <w:color w:val="7E7E7E"/>
        </w:rPr>
        <w:t>用浸有洗洁精水的百洁布将炉具上的油污刷洗干净</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15"/>
        </w:rPr>
      </w:pPr>
    </w:p>
    <w:p>
      <w:pPr>
        <w:pStyle w:val="8"/>
        <w:tabs>
          <w:tab w:val="left" w:pos="6273"/>
        </w:tabs>
        <w:ind w:left="873"/>
      </w:pPr>
      <w:r>
        <w:drawing>
          <wp:inline distT="0" distB="0" distL="0" distR="0">
            <wp:extent cx="2045970" cy="1536065"/>
            <wp:effectExtent l="0" t="0" r="0" b="0"/>
            <wp:docPr id="815" name="image4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image417.jpeg"/>
                    <pic:cNvPicPr>
                      <a:picLocks noChangeAspect="1"/>
                    </pic:cNvPicPr>
                  </pic:nvPicPr>
                  <pic:blipFill>
                    <a:blip r:embed="rId563"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817" name="image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image418.jpeg"/>
                    <pic:cNvPicPr>
                      <a:picLocks noChangeAspect="1"/>
                    </pic:cNvPicPr>
                  </pic:nvPicPr>
                  <pic:blipFill>
                    <a:blip r:embed="rId564"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54"/>
        </w:numPr>
        <w:tabs>
          <w:tab w:val="left" w:pos="1550"/>
        </w:tabs>
        <w:spacing w:before="0" w:after="0" w:line="546" w:lineRule="exact"/>
        <w:ind w:left="1549" w:right="0" w:hanging="404"/>
        <w:jc w:val="left"/>
      </w:pPr>
      <w:r>
        <w:rPr>
          <w:color w:val="585858"/>
        </w:rPr>
        <w:t>擦干炉具</w:t>
      </w:r>
    </w:p>
    <w:p>
      <w:pPr>
        <w:pStyle w:val="8"/>
        <w:spacing w:before="30" w:line="156" w:lineRule="auto"/>
        <w:ind w:left="1549" w:right="38"/>
        <w:jc w:val="both"/>
      </w:pPr>
      <w:r>
        <w:rPr>
          <w:color w:val="7E7E7E"/>
          <w:spacing w:val="-2"/>
        </w:rPr>
        <w:t>先使用绿毛巾将炉具上的水渍擦干，然后使用白色毛巾</w:t>
      </w:r>
      <w:r>
        <w:rPr>
          <w:color w:val="7E7E7E"/>
        </w:rPr>
        <w:t>进行第二遍擦拭</w:t>
      </w:r>
    </w:p>
    <w:p>
      <w:pPr>
        <w:pStyle w:val="5"/>
        <w:numPr>
          <w:ilvl w:val="1"/>
          <w:numId w:val="54"/>
        </w:numPr>
        <w:tabs>
          <w:tab w:val="left" w:pos="1550"/>
        </w:tabs>
        <w:spacing w:before="0" w:after="0" w:line="546" w:lineRule="exact"/>
        <w:ind w:left="1549" w:right="0" w:hanging="404"/>
        <w:jc w:val="left"/>
      </w:pPr>
      <w:r>
        <w:rPr>
          <w:color w:val="585858"/>
        </w:rPr>
        <w:br w:type="column"/>
      </w:r>
      <w:r>
        <w:rPr>
          <w:color w:val="585858"/>
        </w:rPr>
        <w:t>桌面整理</w:t>
      </w:r>
    </w:p>
    <w:p>
      <w:pPr>
        <w:pStyle w:val="8"/>
        <w:spacing w:before="30" w:line="156" w:lineRule="auto"/>
        <w:ind w:left="1549" w:right="988"/>
      </w:pPr>
      <w:r>
        <w:rPr>
          <w:color w:val="7E7E7E"/>
        </w:rPr>
        <w:t>使用白色毛巾将桌面擦拭干净并将桌面物品摆放整齐</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spacing w:before="12"/>
        <w:rPr>
          <w:sz w:val="18"/>
        </w:rPr>
      </w:pPr>
    </w:p>
    <w:p>
      <w:pPr>
        <w:pStyle w:val="8"/>
        <w:tabs>
          <w:tab w:val="left" w:pos="3592"/>
          <w:tab w:val="left" w:pos="7099"/>
        </w:tabs>
        <w:ind w:left="86"/>
      </w:pPr>
      <w:r>
        <w:drawing>
          <wp:inline distT="0" distB="0" distL="0" distR="0">
            <wp:extent cx="2030730" cy="1522095"/>
            <wp:effectExtent l="0" t="0" r="0" b="0"/>
            <wp:docPr id="819" name="image4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image419.jpeg"/>
                    <pic:cNvPicPr>
                      <a:picLocks noChangeAspect="1"/>
                    </pic:cNvPicPr>
                  </pic:nvPicPr>
                  <pic:blipFill>
                    <a:blip r:embed="rId565" cstate="print"/>
                    <a:stretch>
                      <a:fillRect/>
                    </a:stretch>
                  </pic:blipFill>
                  <pic:spPr>
                    <a:xfrm>
                      <a:off x="0" y="0"/>
                      <a:ext cx="2030982" cy="1522476"/>
                    </a:xfrm>
                    <a:prstGeom prst="rect">
                      <a:avLst/>
                    </a:prstGeom>
                  </pic:spPr>
                </pic:pic>
              </a:graphicData>
            </a:graphic>
          </wp:inline>
        </w:drawing>
      </w:r>
      <w:r>
        <w:tab/>
      </w:r>
      <w:r>
        <w:drawing>
          <wp:inline distT="0" distB="0" distL="0" distR="0">
            <wp:extent cx="2029460" cy="1522095"/>
            <wp:effectExtent l="0" t="0" r="0" b="0"/>
            <wp:docPr id="821" name="image4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image420.jpeg"/>
                    <pic:cNvPicPr>
                      <a:picLocks noChangeAspect="1"/>
                    </pic:cNvPicPr>
                  </pic:nvPicPr>
                  <pic:blipFill>
                    <a:blip r:embed="rId566"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823" name="image4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 name="image421.jpeg"/>
                    <pic:cNvPicPr>
                      <a:picLocks noChangeAspect="1"/>
                    </pic:cNvPicPr>
                  </pic:nvPicPr>
                  <pic:blipFill>
                    <a:blip r:embed="rId567" cstate="print"/>
                    <a:stretch>
                      <a:fillRect/>
                    </a:stretch>
                  </pic:blipFill>
                  <pic:spPr>
                    <a:xfrm>
                      <a:off x="0" y="0"/>
                      <a:ext cx="2027938" cy="1522476"/>
                    </a:xfrm>
                    <a:prstGeom prst="rect">
                      <a:avLst/>
                    </a:prstGeom>
                  </pic:spPr>
                </pic:pic>
              </a:graphicData>
            </a:graphic>
          </wp:inline>
        </w:drawing>
      </w:r>
    </w:p>
    <w:p>
      <w:pPr>
        <w:spacing w:after="0"/>
        <w:sectPr>
          <w:headerReference r:id="rId172" w:type="default"/>
          <w:pgSz w:w="10380" w:h="13900"/>
          <w:pgMar w:top="900" w:right="0" w:bottom="520" w:left="0" w:header="538" w:footer="322" w:gutter="0"/>
        </w:sectPr>
      </w:pPr>
    </w:p>
    <w:p>
      <w:pPr>
        <w:pStyle w:val="5"/>
        <w:numPr>
          <w:ilvl w:val="0"/>
          <w:numId w:val="55"/>
        </w:numPr>
        <w:tabs>
          <w:tab w:val="left" w:pos="737"/>
        </w:tabs>
        <w:spacing w:before="0" w:after="0" w:line="530" w:lineRule="exact"/>
        <w:ind w:left="736" w:right="0" w:hanging="389"/>
        <w:jc w:val="left"/>
      </w:pPr>
      <w:r>
        <w:rPr>
          <w:color w:val="585858"/>
        </w:rPr>
        <w:t>准备工具</w:t>
      </w:r>
    </w:p>
    <w:p>
      <w:pPr>
        <w:pStyle w:val="8"/>
        <w:spacing w:line="303" w:lineRule="exact"/>
        <w:ind w:left="736"/>
      </w:pPr>
      <w:r>
        <w:rPr>
          <w:color w:val="7E7E7E"/>
        </w:rPr>
        <w:t>准备清洁工具，热水</w:t>
      </w:r>
    </w:p>
    <w:p>
      <w:pPr>
        <w:pStyle w:val="5"/>
        <w:numPr>
          <w:ilvl w:val="0"/>
          <w:numId w:val="55"/>
        </w:numPr>
        <w:tabs>
          <w:tab w:val="left" w:pos="737"/>
        </w:tabs>
        <w:spacing w:before="0" w:after="0" w:line="530" w:lineRule="exact"/>
        <w:ind w:left="736" w:right="0" w:hanging="389"/>
        <w:jc w:val="left"/>
      </w:pPr>
      <w:r>
        <w:rPr>
          <w:color w:val="585858"/>
        </w:rPr>
        <w:br w:type="column"/>
      </w:r>
      <w:r>
        <w:rPr>
          <w:color w:val="585858"/>
        </w:rPr>
        <w:t>放水关电</w:t>
      </w:r>
    </w:p>
    <w:p>
      <w:pPr>
        <w:pStyle w:val="8"/>
        <w:spacing w:before="26" w:line="156" w:lineRule="auto"/>
        <w:ind w:left="736" w:right="38"/>
        <w:jc w:val="both"/>
      </w:pPr>
      <w:r>
        <w:rPr>
          <w:color w:val="7E7E7E"/>
          <w:spacing w:val="-2"/>
        </w:rPr>
        <w:t>按排水开关放水，然后用热水冲洗一遍水槽，直至没有</w:t>
      </w:r>
      <w:r>
        <w:rPr>
          <w:color w:val="7E7E7E"/>
        </w:rPr>
        <w:t>油污，关闭水阀、电源</w:t>
      </w:r>
    </w:p>
    <w:p>
      <w:pPr>
        <w:pStyle w:val="5"/>
        <w:numPr>
          <w:ilvl w:val="0"/>
          <w:numId w:val="55"/>
        </w:numPr>
        <w:tabs>
          <w:tab w:val="left" w:pos="737"/>
        </w:tabs>
        <w:spacing w:before="0" w:after="0" w:line="530" w:lineRule="exact"/>
        <w:ind w:left="736" w:right="0" w:hanging="389"/>
        <w:jc w:val="left"/>
      </w:pPr>
      <w:r>
        <w:rPr>
          <w:color w:val="585858"/>
        </w:rPr>
        <w:br w:type="column"/>
      </w:r>
      <w:r>
        <w:rPr>
          <w:color w:val="585858"/>
        </w:rPr>
        <w:t>刷净油渍</w:t>
      </w:r>
    </w:p>
    <w:p>
      <w:pPr>
        <w:pStyle w:val="8"/>
        <w:spacing w:before="26" w:line="156" w:lineRule="auto"/>
        <w:ind w:left="736" w:right="193"/>
      </w:pPr>
      <w:r>
        <w:rPr>
          <w:color w:val="7E7E7E"/>
        </w:rPr>
        <w:t>使用浸有洗洁净水的百洁布将炉具、水槽刷洗干净</w:t>
      </w:r>
    </w:p>
    <w:p>
      <w:pPr>
        <w:spacing w:after="0" w:line="156" w:lineRule="auto"/>
        <w:sectPr>
          <w:type w:val="continuous"/>
          <w:pgSz w:w="10380" w:h="13900"/>
          <w:pgMar w:top="1300" w:right="0" w:bottom="280" w:left="0" w:header="720" w:footer="720" w:gutter="0"/>
          <w:cols w:equalWidth="0" w:num="3">
            <w:col w:w="2574" w:space="931"/>
            <w:col w:w="3168" w:space="339"/>
            <w:col w:w="3368"/>
          </w:cols>
        </w:sectPr>
      </w:pPr>
    </w:p>
    <w:p>
      <w:pPr>
        <w:pStyle w:val="8"/>
        <w:spacing w:before="7" w:after="1"/>
        <w:rPr>
          <w:sz w:val="18"/>
        </w:rPr>
      </w:pPr>
    </w:p>
    <w:p>
      <w:pPr>
        <w:pStyle w:val="8"/>
        <w:tabs>
          <w:tab w:val="left" w:pos="3592"/>
          <w:tab w:val="left" w:pos="7099"/>
        </w:tabs>
        <w:ind w:left="88"/>
      </w:pPr>
      <w:r>
        <w:drawing>
          <wp:inline distT="0" distB="0" distL="0" distR="0">
            <wp:extent cx="2029460" cy="1522095"/>
            <wp:effectExtent l="0" t="0" r="0" b="0"/>
            <wp:docPr id="825" name="image4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 name="image422.jpeg"/>
                    <pic:cNvPicPr>
                      <a:picLocks noChangeAspect="1"/>
                    </pic:cNvPicPr>
                  </pic:nvPicPr>
                  <pic:blipFill>
                    <a:blip r:embed="rId568"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827" name="image4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 name="image423.jpeg"/>
                    <pic:cNvPicPr>
                      <a:picLocks noChangeAspect="1"/>
                    </pic:cNvPicPr>
                  </pic:nvPicPr>
                  <pic:blipFill>
                    <a:blip r:embed="rId569"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829" name="image2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image207.jpeg"/>
                    <pic:cNvPicPr>
                      <a:picLocks noChangeAspect="1"/>
                    </pic:cNvPicPr>
                  </pic:nvPicPr>
                  <pic:blipFill>
                    <a:blip r:embed="rId370"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5"/>
        </w:numPr>
        <w:tabs>
          <w:tab w:val="left" w:pos="737"/>
        </w:tabs>
        <w:spacing w:before="0" w:after="0" w:line="541" w:lineRule="exact"/>
        <w:ind w:left="736" w:right="0" w:hanging="389"/>
        <w:jc w:val="left"/>
      </w:pPr>
      <w:r>
        <w:rPr>
          <w:color w:val="585858"/>
        </w:rPr>
        <w:t>擦干炉具</w:t>
      </w:r>
    </w:p>
    <w:p>
      <w:pPr>
        <w:pStyle w:val="8"/>
        <w:spacing w:before="26" w:line="156" w:lineRule="auto"/>
        <w:ind w:left="736" w:right="38"/>
        <w:jc w:val="both"/>
      </w:pPr>
      <w:r>
        <w:rPr>
          <w:color w:val="7E7E7E"/>
          <w:spacing w:val="-1"/>
        </w:rPr>
        <w:t>先使用绿色毛巾将炉具上的水渍擦干净，然后使用白色</w:t>
      </w:r>
      <w:r>
        <w:rPr>
          <w:color w:val="7E7E7E"/>
        </w:rPr>
        <w:t>毛巾进行第二遍擦拭</w:t>
      </w:r>
    </w:p>
    <w:p>
      <w:pPr>
        <w:pStyle w:val="5"/>
        <w:numPr>
          <w:ilvl w:val="0"/>
          <w:numId w:val="55"/>
        </w:numPr>
        <w:tabs>
          <w:tab w:val="left" w:pos="737"/>
        </w:tabs>
        <w:spacing w:before="0" w:after="0" w:line="541" w:lineRule="exact"/>
        <w:ind w:left="736" w:right="0" w:hanging="389"/>
        <w:jc w:val="left"/>
      </w:pPr>
      <w:r>
        <w:rPr>
          <w:color w:val="585858"/>
        </w:rPr>
        <w:br w:type="column"/>
      </w:r>
      <w:r>
        <w:rPr>
          <w:color w:val="585858"/>
        </w:rPr>
        <w:t>清水冲洗</w:t>
      </w:r>
    </w:p>
    <w:p>
      <w:pPr>
        <w:pStyle w:val="8"/>
        <w:spacing w:before="26" w:line="156" w:lineRule="auto"/>
        <w:ind w:left="736" w:right="38"/>
        <w:jc w:val="both"/>
      </w:pPr>
      <w:r>
        <w:rPr>
          <w:color w:val="7E7E7E"/>
          <w:spacing w:val="-2"/>
        </w:rPr>
        <w:t>用热水将水槽内的水渍冲洗干净，然后按进水开关放水</w:t>
      </w:r>
      <w:r>
        <w:rPr>
          <w:color w:val="7E7E7E"/>
        </w:rPr>
        <w:t>3cm高度</w:t>
      </w:r>
    </w:p>
    <w:p>
      <w:pPr>
        <w:pStyle w:val="5"/>
        <w:numPr>
          <w:ilvl w:val="0"/>
          <w:numId w:val="55"/>
        </w:numPr>
        <w:tabs>
          <w:tab w:val="left" w:pos="737"/>
        </w:tabs>
        <w:spacing w:before="0" w:after="0" w:line="541" w:lineRule="exact"/>
        <w:ind w:left="736" w:right="0" w:hanging="389"/>
        <w:jc w:val="left"/>
      </w:pPr>
      <w:r>
        <w:rPr>
          <w:color w:val="585858"/>
        </w:rPr>
        <w:br w:type="column"/>
      </w:r>
      <w:r>
        <w:rPr>
          <w:color w:val="585858"/>
        </w:rPr>
        <w:t>桌面整理</w:t>
      </w:r>
    </w:p>
    <w:p>
      <w:pPr>
        <w:pStyle w:val="8"/>
        <w:spacing w:before="26" w:line="156" w:lineRule="auto"/>
        <w:ind w:left="736" w:right="234"/>
        <w:jc w:val="both"/>
      </w:pPr>
      <w:r>
        <w:rPr>
          <w:color w:val="7E7E7E"/>
          <w:spacing w:val="-2"/>
        </w:rPr>
        <w:t>使用绿色毛巾将桌子擦完一遍后，用白色毛巾将桌面擦拭干净并将桌面物品摆放整</w:t>
      </w:r>
      <w:r>
        <w:rPr>
          <w:color w:val="7E7E7E"/>
        </w:rPr>
        <w:t>齐</w:t>
      </w:r>
    </w:p>
    <w:p>
      <w:pPr>
        <w:spacing w:after="0" w:line="156" w:lineRule="auto"/>
        <w:jc w:val="both"/>
        <w:sectPr>
          <w:type w:val="continuous"/>
          <w:pgSz w:w="10380" w:h="13900"/>
          <w:pgMar w:top="1300" w:right="0" w:bottom="280" w:left="0" w:header="720" w:footer="720" w:gutter="0"/>
          <w:cols w:equalWidth="0" w:num="3">
            <w:col w:w="3173" w:space="332"/>
            <w:col w:w="3168" w:space="339"/>
            <w:col w:w="3368"/>
          </w:cols>
        </w:sectPr>
      </w:pPr>
    </w:p>
    <w:p>
      <w:pPr>
        <w:pStyle w:val="8"/>
        <w:spacing w:before="16"/>
        <w:rPr>
          <w:sz w:val="4"/>
        </w:rPr>
      </w:pPr>
    </w:p>
    <w:p>
      <w:pPr>
        <w:pStyle w:val="8"/>
        <w:ind w:left="88"/>
      </w:pPr>
      <w:r>
        <w:drawing>
          <wp:inline distT="0" distB="0" distL="0" distR="0">
            <wp:extent cx="2029460" cy="1522095"/>
            <wp:effectExtent l="0" t="0" r="0" b="0"/>
            <wp:docPr id="831" name="image4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 name="image424.jpeg"/>
                    <pic:cNvPicPr>
                      <a:picLocks noChangeAspect="1"/>
                    </pic:cNvPicPr>
                  </pic:nvPicPr>
                  <pic:blipFill>
                    <a:blip r:embed="rId570" cstate="print"/>
                    <a:stretch>
                      <a:fillRect/>
                    </a:stretch>
                  </pic:blipFill>
                  <pic:spPr>
                    <a:xfrm>
                      <a:off x="0" y="0"/>
                      <a:ext cx="2029460" cy="1522476"/>
                    </a:xfrm>
                    <a:prstGeom prst="rect">
                      <a:avLst/>
                    </a:prstGeom>
                  </pic:spPr>
                </pic:pic>
              </a:graphicData>
            </a:graphic>
          </wp:inline>
        </w:drawing>
      </w:r>
    </w:p>
    <w:p>
      <w:pPr>
        <w:pStyle w:val="5"/>
        <w:numPr>
          <w:ilvl w:val="0"/>
          <w:numId w:val="55"/>
        </w:numPr>
        <w:tabs>
          <w:tab w:val="left" w:pos="737"/>
        </w:tabs>
        <w:spacing w:before="0" w:after="0" w:line="532" w:lineRule="exact"/>
        <w:ind w:left="736" w:right="0" w:hanging="389"/>
        <w:jc w:val="left"/>
      </w:pPr>
      <w:r>
        <w:rPr>
          <w:color w:val="585858"/>
        </w:rPr>
        <w:t>清洁隔油池</w:t>
      </w:r>
    </w:p>
    <w:p>
      <w:pPr>
        <w:pStyle w:val="8"/>
        <w:spacing w:before="26" w:line="156" w:lineRule="auto"/>
        <w:ind w:left="736" w:right="7240"/>
        <w:jc w:val="both"/>
      </w:pPr>
      <w:r>
        <w:rPr>
          <w:color w:val="7E7E7E"/>
        </w:rPr>
        <w:t>将小隔油池的过滤网取出， 倒掉垃圾和油脂，用热水冲洗干净后归为，关好小门</w:t>
      </w:r>
    </w:p>
    <w:p>
      <w:pPr>
        <w:spacing w:after="0" w:line="156" w:lineRule="auto"/>
        <w:jc w:val="both"/>
        <w:sectPr>
          <w:type w:val="continuous"/>
          <w:pgSz w:w="10380" w:h="13900"/>
          <w:pgMar w:top="1300" w:right="0" w:bottom="280" w:left="0" w:header="720" w:footer="720" w:gutter="0"/>
        </w:sectPr>
      </w:pPr>
    </w:p>
    <w:p>
      <w:pPr>
        <w:pStyle w:val="8"/>
        <w:spacing w:before="11"/>
        <w:rPr>
          <w:sz w:val="24"/>
        </w:rPr>
      </w:pPr>
    </w:p>
    <w:p>
      <w:pPr>
        <w:pStyle w:val="8"/>
        <w:tabs>
          <w:tab w:val="left" w:pos="6273"/>
        </w:tabs>
        <w:ind w:left="873"/>
      </w:pPr>
      <w:r>
        <w:drawing>
          <wp:inline distT="0" distB="0" distL="0" distR="0">
            <wp:extent cx="2041525" cy="1531620"/>
            <wp:effectExtent l="0" t="0" r="0" b="0"/>
            <wp:docPr id="833" name="image4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 name="image425.jpeg"/>
                    <pic:cNvPicPr>
                      <a:picLocks noChangeAspect="1"/>
                    </pic:cNvPicPr>
                  </pic:nvPicPr>
                  <pic:blipFill>
                    <a:blip r:embed="rId571" cstate="print"/>
                    <a:stretch>
                      <a:fillRect/>
                    </a:stretch>
                  </pic:blipFill>
                  <pic:spPr>
                    <a:xfrm>
                      <a:off x="0" y="0"/>
                      <a:ext cx="2042159" cy="1531620"/>
                    </a:xfrm>
                    <a:prstGeom prst="rect">
                      <a:avLst/>
                    </a:prstGeom>
                  </pic:spPr>
                </pic:pic>
              </a:graphicData>
            </a:graphic>
          </wp:inline>
        </w:drawing>
      </w:r>
      <w:r>
        <w:tab/>
      </w:r>
      <w:r>
        <w:drawing>
          <wp:inline distT="0" distB="0" distL="0" distR="0">
            <wp:extent cx="2043430" cy="1531620"/>
            <wp:effectExtent l="0" t="0" r="0" b="0"/>
            <wp:docPr id="835" name="image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image426.jpeg"/>
                    <pic:cNvPicPr>
                      <a:picLocks noChangeAspect="1"/>
                    </pic:cNvPicPr>
                  </pic:nvPicPr>
                  <pic:blipFill>
                    <a:blip r:embed="rId572" cstate="print"/>
                    <a:stretch>
                      <a:fillRect/>
                    </a:stretch>
                  </pic:blipFill>
                  <pic:spPr>
                    <a:xfrm>
                      <a:off x="0" y="0"/>
                      <a:ext cx="2043679" cy="1531620"/>
                    </a:xfrm>
                    <a:prstGeom prst="rect">
                      <a:avLst/>
                    </a:prstGeom>
                  </pic:spPr>
                </pic:pic>
              </a:graphicData>
            </a:graphic>
          </wp:inline>
        </w:drawing>
      </w:r>
    </w:p>
    <w:p>
      <w:pPr>
        <w:spacing w:after="0"/>
        <w:sectPr>
          <w:headerReference r:id="rId173" w:type="default"/>
          <w:footerReference r:id="rId174" w:type="default"/>
          <w:pgSz w:w="10380" w:h="13900"/>
          <w:pgMar w:top="940" w:right="0" w:bottom="520" w:left="0" w:header="572" w:footer="322" w:gutter="0"/>
        </w:sectPr>
      </w:pPr>
    </w:p>
    <w:p>
      <w:pPr>
        <w:pStyle w:val="5"/>
        <w:numPr>
          <w:ilvl w:val="1"/>
          <w:numId w:val="55"/>
        </w:numPr>
        <w:tabs>
          <w:tab w:val="left" w:pos="1550"/>
        </w:tabs>
        <w:spacing w:before="0" w:after="0" w:line="551" w:lineRule="exact"/>
        <w:ind w:left="1549" w:right="0" w:hanging="404"/>
        <w:jc w:val="left"/>
      </w:pPr>
      <w:r>
        <w:rPr>
          <w:color w:val="585858"/>
        </w:rPr>
        <w:t>准备物品</w:t>
      </w:r>
    </w:p>
    <w:p>
      <w:pPr>
        <w:pStyle w:val="8"/>
        <w:spacing w:before="30" w:line="156" w:lineRule="auto"/>
        <w:ind w:left="1549" w:right="38"/>
      </w:pPr>
      <w:r>
        <w:rPr>
          <w:color w:val="7E7E7E"/>
        </w:rPr>
        <w:t xml:space="preserve">准备相关工具：玻璃水、玻 </w:t>
      </w:r>
      <w:r>
        <w:rPr>
          <w:color w:val="7E7E7E"/>
          <w:spacing w:val="-2"/>
        </w:rPr>
        <w:t>璃刮、橡胶手套、绿色毛巾、</w:t>
      </w:r>
      <w:r>
        <w:rPr>
          <w:color w:val="7E7E7E"/>
        </w:rPr>
        <w:t>吸水纸、水桶</w:t>
      </w:r>
    </w:p>
    <w:p>
      <w:pPr>
        <w:pStyle w:val="5"/>
        <w:numPr>
          <w:ilvl w:val="1"/>
          <w:numId w:val="55"/>
        </w:numPr>
        <w:tabs>
          <w:tab w:val="left" w:pos="1550"/>
        </w:tabs>
        <w:spacing w:before="0" w:after="0" w:line="551" w:lineRule="exact"/>
        <w:ind w:left="1549" w:right="0" w:hanging="404"/>
        <w:jc w:val="left"/>
      </w:pPr>
      <w:r>
        <w:rPr>
          <w:color w:val="585858"/>
        </w:rPr>
        <w:br w:type="column"/>
      </w:r>
      <w:r>
        <w:rPr>
          <w:color w:val="585858"/>
        </w:rPr>
        <w:t>配比玻璃水</w:t>
      </w:r>
    </w:p>
    <w:p>
      <w:pPr>
        <w:pStyle w:val="8"/>
        <w:spacing w:before="30" w:line="156" w:lineRule="auto"/>
        <w:ind w:left="1549" w:right="1026"/>
      </w:pPr>
      <w:r>
        <w:rPr>
          <w:color w:val="7E7E7E"/>
        </w:rPr>
        <w:t>将玻璃水与水按照1:30的比例进行配比</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837" name="image4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 name="image427.jpeg"/>
                    <pic:cNvPicPr>
                      <a:picLocks noChangeAspect="1"/>
                    </pic:cNvPicPr>
                  </pic:nvPicPr>
                  <pic:blipFill>
                    <a:blip r:embed="rId573"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839" name="image4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image428.jpeg"/>
                    <pic:cNvPicPr>
                      <a:picLocks noChangeAspect="1"/>
                    </pic:cNvPicPr>
                  </pic:nvPicPr>
                  <pic:blipFill>
                    <a:blip r:embed="rId574"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55"/>
        </w:numPr>
        <w:tabs>
          <w:tab w:val="left" w:pos="1550"/>
        </w:tabs>
        <w:spacing w:before="0" w:after="0" w:line="538" w:lineRule="exact"/>
        <w:ind w:left="1549" w:right="0" w:hanging="404"/>
        <w:jc w:val="left"/>
      </w:pPr>
      <w:r>
        <w:rPr>
          <w:color w:val="585858"/>
        </w:rPr>
        <w:t>擦玻璃</w:t>
      </w:r>
    </w:p>
    <w:p>
      <w:pPr>
        <w:pStyle w:val="8"/>
        <w:spacing w:before="30" w:line="156" w:lineRule="auto"/>
        <w:ind w:left="1549" w:right="38"/>
        <w:jc w:val="both"/>
      </w:pPr>
      <w:r>
        <w:rPr>
          <w:color w:val="7E7E7E"/>
          <w:spacing w:val="-2"/>
        </w:rPr>
        <w:t>用浸有玻璃水的毛巾将玻璃表面进行擦拭，顽固污渍使</w:t>
      </w:r>
      <w:r>
        <w:rPr>
          <w:color w:val="7E7E7E"/>
        </w:rPr>
        <w:t>用百洁布清洁</w:t>
      </w:r>
    </w:p>
    <w:p>
      <w:pPr>
        <w:pStyle w:val="5"/>
        <w:numPr>
          <w:ilvl w:val="1"/>
          <w:numId w:val="55"/>
        </w:numPr>
        <w:tabs>
          <w:tab w:val="left" w:pos="1550"/>
        </w:tabs>
        <w:spacing w:before="0" w:after="0" w:line="538" w:lineRule="exact"/>
        <w:ind w:left="1549" w:right="0" w:hanging="404"/>
        <w:jc w:val="left"/>
      </w:pPr>
      <w:r>
        <w:rPr>
          <w:color w:val="585858"/>
        </w:rPr>
        <w:br w:type="column"/>
      </w:r>
      <w:r>
        <w:rPr>
          <w:color w:val="585858"/>
        </w:rPr>
        <w:t>刮玻璃</w:t>
      </w:r>
    </w:p>
    <w:p>
      <w:pPr>
        <w:pStyle w:val="8"/>
        <w:spacing w:before="30" w:line="156" w:lineRule="auto"/>
        <w:ind w:left="1549" w:right="1029"/>
        <w:jc w:val="both"/>
      </w:pPr>
      <w:r>
        <w:rPr>
          <w:color w:val="7E7E7E"/>
          <w:spacing w:val="-2"/>
        </w:rPr>
        <w:t>用玻璃刮从上至下横向将玻璃上面的水渍刮干净，每刮一次用吸水纸将玻璃刮擦干</w:t>
      </w:r>
    </w:p>
    <w:p>
      <w:pPr>
        <w:spacing w:after="0" w:line="156" w:lineRule="auto"/>
        <w:jc w:val="both"/>
        <w:sectPr>
          <w:type w:val="continuous"/>
          <w:pgSz w:w="10380" w:h="13900"/>
          <w:pgMar w:top="1300" w:right="0" w:bottom="280" w:left="0" w:header="720" w:footer="720" w:gutter="0"/>
          <w:cols w:equalWidth="0" w:num="2">
            <w:col w:w="3981" w:space="1422"/>
            <w:col w:w="4977"/>
          </w:cols>
        </w:sectPr>
      </w:pPr>
    </w:p>
    <w:p>
      <w:pPr>
        <w:pStyle w:val="8"/>
        <w:rPr>
          <w:sz w:val="15"/>
        </w:rPr>
      </w:pPr>
    </w:p>
    <w:p>
      <w:pPr>
        <w:pStyle w:val="8"/>
        <w:ind w:left="873"/>
      </w:pPr>
      <w:r>
        <w:drawing>
          <wp:inline distT="0" distB="0" distL="0" distR="0">
            <wp:extent cx="2045970" cy="1536065"/>
            <wp:effectExtent l="0" t="0" r="0" b="0"/>
            <wp:docPr id="841" name="image4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image429.jpeg"/>
                    <pic:cNvPicPr>
                      <a:picLocks noChangeAspect="1"/>
                    </pic:cNvPicPr>
                  </pic:nvPicPr>
                  <pic:blipFill>
                    <a:blip r:embed="rId575" cstate="print"/>
                    <a:stretch>
                      <a:fillRect/>
                    </a:stretch>
                  </pic:blipFill>
                  <pic:spPr>
                    <a:xfrm>
                      <a:off x="0" y="0"/>
                      <a:ext cx="2046226" cy="1536192"/>
                    </a:xfrm>
                    <a:prstGeom prst="rect">
                      <a:avLst/>
                    </a:prstGeom>
                  </pic:spPr>
                </pic:pic>
              </a:graphicData>
            </a:graphic>
          </wp:inline>
        </w:drawing>
      </w:r>
    </w:p>
    <w:p>
      <w:pPr>
        <w:pStyle w:val="5"/>
        <w:numPr>
          <w:ilvl w:val="1"/>
          <w:numId w:val="55"/>
        </w:numPr>
        <w:tabs>
          <w:tab w:val="left" w:pos="1550"/>
        </w:tabs>
        <w:spacing w:before="0" w:after="0" w:line="546" w:lineRule="exact"/>
        <w:ind w:left="1549" w:right="0" w:hanging="404"/>
        <w:jc w:val="left"/>
      </w:pPr>
      <w:r>
        <w:rPr>
          <w:color w:val="585858"/>
        </w:rPr>
        <w:t>收尾</w:t>
      </w:r>
    </w:p>
    <w:p>
      <w:pPr>
        <w:pStyle w:val="8"/>
        <w:spacing w:before="30" w:line="156" w:lineRule="auto"/>
        <w:ind w:left="1549" w:right="6391"/>
      </w:pPr>
      <w:r>
        <w:rPr>
          <w:color w:val="7E7E7E"/>
        </w:rPr>
        <w:t>将地面、玻璃边框水渍进行清洁，工具物料进行回收</w:t>
      </w:r>
    </w:p>
    <w:p>
      <w:pPr>
        <w:spacing w:after="0" w:line="156" w:lineRule="auto"/>
        <w:sectPr>
          <w:type w:val="continuous"/>
          <w:pgSz w:w="10380" w:h="13900"/>
          <w:pgMar w:top="1300" w:right="0" w:bottom="280" w:left="0" w:header="720" w:footer="720" w:gutter="0"/>
        </w:sectPr>
      </w:pPr>
    </w:p>
    <w:p>
      <w:pPr>
        <w:pStyle w:val="8"/>
        <w:spacing w:before="12"/>
        <w:rPr>
          <w:sz w:val="18"/>
        </w:rPr>
      </w:pPr>
    </w:p>
    <w:p>
      <w:pPr>
        <w:pStyle w:val="8"/>
        <w:tabs>
          <w:tab w:val="left" w:pos="3592"/>
          <w:tab w:val="left" w:pos="7099"/>
        </w:tabs>
        <w:ind w:left="86"/>
      </w:pPr>
      <w:r>
        <w:drawing>
          <wp:inline distT="0" distB="0" distL="0" distR="0">
            <wp:extent cx="2030730" cy="1522095"/>
            <wp:effectExtent l="0" t="0" r="0" b="0"/>
            <wp:docPr id="843" name="image4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image430.jpeg"/>
                    <pic:cNvPicPr>
                      <a:picLocks noChangeAspect="1"/>
                    </pic:cNvPicPr>
                  </pic:nvPicPr>
                  <pic:blipFill>
                    <a:blip r:embed="rId576" cstate="print"/>
                    <a:stretch>
                      <a:fillRect/>
                    </a:stretch>
                  </pic:blipFill>
                  <pic:spPr>
                    <a:xfrm>
                      <a:off x="0" y="0"/>
                      <a:ext cx="2030982" cy="1522476"/>
                    </a:xfrm>
                    <a:prstGeom prst="rect">
                      <a:avLst/>
                    </a:prstGeom>
                  </pic:spPr>
                </pic:pic>
              </a:graphicData>
            </a:graphic>
          </wp:inline>
        </w:drawing>
      </w:r>
      <w:r>
        <w:tab/>
      </w:r>
      <w:r>
        <w:drawing>
          <wp:inline distT="0" distB="0" distL="0" distR="0">
            <wp:extent cx="2029460" cy="1522095"/>
            <wp:effectExtent l="0" t="0" r="0" b="0"/>
            <wp:docPr id="845" name="image4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image431.jpeg"/>
                    <pic:cNvPicPr>
                      <a:picLocks noChangeAspect="1"/>
                    </pic:cNvPicPr>
                  </pic:nvPicPr>
                  <pic:blipFill>
                    <a:blip r:embed="rId577"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847" name="image4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 name="image432.jpeg"/>
                    <pic:cNvPicPr>
                      <a:picLocks noChangeAspect="1"/>
                    </pic:cNvPicPr>
                  </pic:nvPicPr>
                  <pic:blipFill>
                    <a:blip r:embed="rId578" cstate="print"/>
                    <a:stretch>
                      <a:fillRect/>
                    </a:stretch>
                  </pic:blipFill>
                  <pic:spPr>
                    <a:xfrm>
                      <a:off x="0" y="0"/>
                      <a:ext cx="2027938" cy="1522476"/>
                    </a:xfrm>
                    <a:prstGeom prst="rect">
                      <a:avLst/>
                    </a:prstGeom>
                  </pic:spPr>
                </pic:pic>
              </a:graphicData>
            </a:graphic>
          </wp:inline>
        </w:drawing>
      </w:r>
    </w:p>
    <w:p>
      <w:pPr>
        <w:spacing w:after="0"/>
        <w:sectPr>
          <w:headerReference r:id="rId175" w:type="default"/>
          <w:footerReference r:id="rId176" w:type="default"/>
          <w:pgSz w:w="10380" w:h="13900"/>
          <w:pgMar w:top="900" w:right="0" w:bottom="520" w:left="0" w:header="538" w:footer="322" w:gutter="0"/>
          <w:pgNumType w:start="121"/>
        </w:sectPr>
      </w:pPr>
    </w:p>
    <w:p>
      <w:pPr>
        <w:pStyle w:val="5"/>
        <w:numPr>
          <w:ilvl w:val="0"/>
          <w:numId w:val="56"/>
        </w:numPr>
        <w:tabs>
          <w:tab w:val="left" w:pos="737"/>
        </w:tabs>
        <w:spacing w:before="0" w:after="0" w:line="541" w:lineRule="exact"/>
        <w:ind w:left="736" w:right="0" w:hanging="389"/>
        <w:jc w:val="left"/>
      </w:pPr>
      <w:r>
        <w:rPr>
          <w:color w:val="585858"/>
        </w:rPr>
        <w:t>准备工具</w:t>
      </w:r>
    </w:p>
    <w:p>
      <w:pPr>
        <w:pStyle w:val="8"/>
        <w:spacing w:line="249" w:lineRule="exact"/>
        <w:ind w:left="736"/>
      </w:pPr>
      <w:r>
        <w:rPr>
          <w:color w:val="7E7E7E"/>
        </w:rPr>
        <w:t>准备相关工具：百洁布、棕</w:t>
      </w:r>
    </w:p>
    <w:p>
      <w:pPr>
        <w:pStyle w:val="8"/>
        <w:spacing w:line="305" w:lineRule="exact"/>
        <w:ind w:left="736"/>
      </w:pPr>
      <w:r>
        <w:rPr>
          <w:color w:val="7E7E7E"/>
        </w:rPr>
        <w:t>色毛巾、洗洁精、水桶</w:t>
      </w:r>
    </w:p>
    <w:p>
      <w:pPr>
        <w:pStyle w:val="5"/>
        <w:numPr>
          <w:ilvl w:val="0"/>
          <w:numId w:val="56"/>
        </w:numPr>
        <w:tabs>
          <w:tab w:val="left" w:pos="737"/>
        </w:tabs>
        <w:spacing w:before="0" w:after="0" w:line="541" w:lineRule="exact"/>
        <w:ind w:left="736" w:right="0" w:hanging="389"/>
        <w:jc w:val="left"/>
      </w:pPr>
      <w:r>
        <w:rPr>
          <w:color w:val="585858"/>
        </w:rPr>
        <w:br w:type="column"/>
      </w:r>
      <w:r>
        <w:rPr>
          <w:color w:val="585858"/>
        </w:rPr>
        <w:t>回收餐盆</w:t>
      </w:r>
    </w:p>
    <w:p>
      <w:pPr>
        <w:pStyle w:val="8"/>
        <w:spacing w:line="313" w:lineRule="exact"/>
        <w:ind w:left="736"/>
      </w:pPr>
      <w:r>
        <w:rPr>
          <w:color w:val="7E7E7E"/>
        </w:rPr>
        <w:t>将餐盆送至洗碗间</w:t>
      </w:r>
    </w:p>
    <w:p>
      <w:pPr>
        <w:pStyle w:val="5"/>
        <w:numPr>
          <w:ilvl w:val="0"/>
          <w:numId w:val="56"/>
        </w:numPr>
        <w:tabs>
          <w:tab w:val="left" w:pos="737"/>
        </w:tabs>
        <w:spacing w:before="0" w:after="0" w:line="541" w:lineRule="exact"/>
        <w:ind w:left="736" w:right="0" w:hanging="389"/>
        <w:jc w:val="left"/>
      </w:pPr>
      <w:r>
        <w:rPr>
          <w:color w:val="585858"/>
        </w:rPr>
        <w:br w:type="column"/>
      </w:r>
      <w:r>
        <w:rPr>
          <w:color w:val="585858"/>
        </w:rPr>
        <w:t>清洁餐桶（一）</w:t>
      </w:r>
    </w:p>
    <w:p>
      <w:pPr>
        <w:pStyle w:val="8"/>
        <w:spacing w:line="313" w:lineRule="exact"/>
        <w:ind w:left="736"/>
      </w:pPr>
      <w:r>
        <w:rPr>
          <w:color w:val="7E7E7E"/>
          <w:spacing w:val="-1"/>
          <w:w w:val="95"/>
        </w:rPr>
        <w:t>用清水将餐桶残渣冲洗干净</w:t>
      </w:r>
    </w:p>
    <w:p>
      <w:pPr>
        <w:spacing w:after="0" w:line="313" w:lineRule="exact"/>
        <w:sectPr>
          <w:type w:val="continuous"/>
          <w:pgSz w:w="10380" w:h="13900"/>
          <w:pgMar w:top="1300" w:right="0" w:bottom="280" w:left="0" w:header="720" w:footer="720" w:gutter="0"/>
          <w:cols w:equalWidth="0" w:num="3">
            <w:col w:w="3168" w:space="338"/>
            <w:col w:w="2371" w:space="1134"/>
            <w:col w:w="3369"/>
          </w:cols>
        </w:sectPr>
      </w:pPr>
    </w:p>
    <w:p>
      <w:pPr>
        <w:pStyle w:val="8"/>
        <w:spacing w:before="4"/>
        <w:rPr>
          <w:sz w:val="28"/>
        </w:rPr>
      </w:pPr>
    </w:p>
    <w:p>
      <w:pPr>
        <w:pStyle w:val="8"/>
        <w:tabs>
          <w:tab w:val="left" w:pos="3592"/>
          <w:tab w:val="left" w:pos="7099"/>
        </w:tabs>
        <w:ind w:left="88"/>
      </w:pPr>
      <w:r>
        <w:drawing>
          <wp:inline distT="0" distB="0" distL="0" distR="0">
            <wp:extent cx="2029460" cy="1522095"/>
            <wp:effectExtent l="0" t="0" r="0" b="0"/>
            <wp:docPr id="849" name="image4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image433.jpeg"/>
                    <pic:cNvPicPr>
                      <a:picLocks noChangeAspect="1"/>
                    </pic:cNvPicPr>
                  </pic:nvPicPr>
                  <pic:blipFill>
                    <a:blip r:embed="rId579"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851" name="image4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 name="image434.jpeg"/>
                    <pic:cNvPicPr>
                      <a:picLocks noChangeAspect="1"/>
                    </pic:cNvPicPr>
                  </pic:nvPicPr>
                  <pic:blipFill>
                    <a:blip r:embed="rId580" cstate="print"/>
                    <a:stretch>
                      <a:fillRect/>
                    </a:stretch>
                  </pic:blipFill>
                  <pic:spPr>
                    <a:xfrm>
                      <a:off x="0" y="0"/>
                      <a:ext cx="2029460" cy="1522476"/>
                    </a:xfrm>
                    <a:prstGeom prst="rect">
                      <a:avLst/>
                    </a:prstGeom>
                  </pic:spPr>
                </pic:pic>
              </a:graphicData>
            </a:graphic>
          </wp:inline>
        </w:drawing>
      </w:r>
      <w:r>
        <w:tab/>
      </w:r>
      <w:r>
        <w:drawing>
          <wp:inline distT="0" distB="0" distL="0" distR="0">
            <wp:extent cx="2027555" cy="1522095"/>
            <wp:effectExtent l="0" t="0" r="0" b="0"/>
            <wp:docPr id="853" name="image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 name="image435.jpeg"/>
                    <pic:cNvPicPr>
                      <a:picLocks noChangeAspect="1"/>
                    </pic:cNvPicPr>
                  </pic:nvPicPr>
                  <pic:blipFill>
                    <a:blip r:embed="rId581" cstate="print"/>
                    <a:stretch>
                      <a:fillRect/>
                    </a:stretch>
                  </pic:blipFill>
                  <pic:spPr>
                    <a:xfrm>
                      <a:off x="0" y="0"/>
                      <a:ext cx="2027938"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6"/>
        </w:numPr>
        <w:tabs>
          <w:tab w:val="left" w:pos="737"/>
        </w:tabs>
        <w:spacing w:before="0" w:after="0" w:line="534" w:lineRule="exact"/>
        <w:ind w:left="736" w:right="0" w:hanging="389"/>
        <w:jc w:val="left"/>
      </w:pPr>
      <w:r>
        <w:rPr>
          <w:color w:val="585858"/>
        </w:rPr>
        <w:t>清洁餐桶（二）</w:t>
      </w:r>
    </w:p>
    <w:p>
      <w:pPr>
        <w:pStyle w:val="8"/>
        <w:spacing w:before="19" w:line="156" w:lineRule="auto"/>
        <w:ind w:left="736" w:right="18"/>
      </w:pPr>
      <w:r>
        <w:rPr>
          <w:color w:val="7E7E7E"/>
        </w:rPr>
        <w:t>用浸有洗洁精水的百洁布将餐桶内外刷洗干净</w:t>
      </w:r>
    </w:p>
    <w:p>
      <w:pPr>
        <w:pStyle w:val="5"/>
        <w:numPr>
          <w:ilvl w:val="0"/>
          <w:numId w:val="56"/>
        </w:numPr>
        <w:tabs>
          <w:tab w:val="left" w:pos="737"/>
        </w:tabs>
        <w:spacing w:before="0" w:after="0" w:line="534" w:lineRule="exact"/>
        <w:ind w:left="736" w:right="0" w:hanging="389"/>
        <w:jc w:val="left"/>
      </w:pPr>
      <w:r>
        <w:rPr>
          <w:color w:val="585858"/>
        </w:rPr>
        <w:br w:type="column"/>
      </w:r>
      <w:r>
        <w:rPr>
          <w:color w:val="585858"/>
        </w:rPr>
        <w:t>清洁餐桶（三）</w:t>
      </w:r>
    </w:p>
    <w:p>
      <w:pPr>
        <w:pStyle w:val="8"/>
        <w:spacing w:before="19" w:line="156" w:lineRule="auto"/>
        <w:ind w:left="736" w:right="16"/>
      </w:pPr>
      <w:r>
        <w:rPr>
          <w:color w:val="7E7E7E"/>
        </w:rPr>
        <w:t>用清水将餐桶内外冲洗干净放到指定位置</w:t>
      </w:r>
    </w:p>
    <w:p>
      <w:pPr>
        <w:pStyle w:val="5"/>
        <w:numPr>
          <w:ilvl w:val="0"/>
          <w:numId w:val="56"/>
        </w:numPr>
        <w:tabs>
          <w:tab w:val="left" w:pos="737"/>
        </w:tabs>
        <w:spacing w:before="0" w:after="0" w:line="534" w:lineRule="exact"/>
        <w:ind w:left="736" w:right="0" w:hanging="389"/>
        <w:jc w:val="left"/>
      </w:pPr>
      <w:r>
        <w:rPr>
          <w:color w:val="585858"/>
        </w:rPr>
        <w:br w:type="column"/>
      </w:r>
      <w:r>
        <w:rPr>
          <w:color w:val="585858"/>
        </w:rPr>
        <w:t>清洁餐车（一）</w:t>
      </w:r>
    </w:p>
    <w:p>
      <w:pPr>
        <w:pStyle w:val="8"/>
        <w:spacing w:before="19" w:line="156" w:lineRule="auto"/>
        <w:ind w:left="736" w:right="193"/>
      </w:pPr>
      <w:r>
        <w:rPr>
          <w:color w:val="7E7E7E"/>
        </w:rPr>
        <w:t>用浸有洗洁精水的百洁布将餐车架子从上至下刷洗干净</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pPr>
    </w:p>
    <w:p>
      <w:pPr>
        <w:pStyle w:val="8"/>
        <w:spacing w:before="11"/>
        <w:rPr>
          <w:sz w:val="11"/>
        </w:rPr>
      </w:pPr>
    </w:p>
    <w:p>
      <w:pPr>
        <w:pStyle w:val="8"/>
        <w:tabs>
          <w:tab w:val="left" w:pos="3592"/>
        </w:tabs>
        <w:ind w:left="88"/>
      </w:pPr>
      <w:r>
        <w:drawing>
          <wp:inline distT="0" distB="0" distL="0" distR="0">
            <wp:extent cx="2029460" cy="1522095"/>
            <wp:effectExtent l="0" t="0" r="0" b="0"/>
            <wp:docPr id="855" name="image4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 name="image436.jpeg"/>
                    <pic:cNvPicPr>
                      <a:picLocks noChangeAspect="1"/>
                    </pic:cNvPicPr>
                  </pic:nvPicPr>
                  <pic:blipFill>
                    <a:blip r:embed="rId582" cstate="print"/>
                    <a:stretch>
                      <a:fillRect/>
                    </a:stretch>
                  </pic:blipFill>
                  <pic:spPr>
                    <a:xfrm>
                      <a:off x="0" y="0"/>
                      <a:ext cx="2029460" cy="1522476"/>
                    </a:xfrm>
                    <a:prstGeom prst="rect">
                      <a:avLst/>
                    </a:prstGeom>
                  </pic:spPr>
                </pic:pic>
              </a:graphicData>
            </a:graphic>
          </wp:inline>
        </w:drawing>
      </w:r>
      <w:r>
        <w:tab/>
      </w:r>
      <w:r>
        <w:drawing>
          <wp:inline distT="0" distB="0" distL="0" distR="0">
            <wp:extent cx="2029460" cy="1522095"/>
            <wp:effectExtent l="0" t="0" r="0" b="0"/>
            <wp:docPr id="857" name="image4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 name="image437.jpeg"/>
                    <pic:cNvPicPr>
                      <a:picLocks noChangeAspect="1"/>
                    </pic:cNvPicPr>
                  </pic:nvPicPr>
                  <pic:blipFill>
                    <a:blip r:embed="rId583" cstate="print"/>
                    <a:stretch>
                      <a:fillRect/>
                    </a:stretch>
                  </pic:blipFill>
                  <pic:spPr>
                    <a:xfrm>
                      <a:off x="0" y="0"/>
                      <a:ext cx="2029460"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6"/>
        </w:numPr>
        <w:tabs>
          <w:tab w:val="left" w:pos="737"/>
        </w:tabs>
        <w:spacing w:before="0" w:after="0" w:line="534" w:lineRule="exact"/>
        <w:ind w:left="736" w:right="0" w:hanging="389"/>
        <w:jc w:val="left"/>
      </w:pPr>
      <w:r>
        <w:rPr>
          <w:color w:val="585858"/>
        </w:rPr>
        <w:t>清洁餐车（二）</w:t>
      </w:r>
    </w:p>
    <w:p>
      <w:pPr>
        <w:pStyle w:val="8"/>
        <w:spacing w:before="28" w:line="156" w:lineRule="auto"/>
        <w:ind w:left="736" w:right="38"/>
      </w:pPr>
      <w:r>
        <w:rPr>
          <w:color w:val="7E7E7E"/>
        </w:rPr>
        <w:t>用干净毛巾将餐车擦干净 ， 然后放到指定位置</w:t>
      </w:r>
    </w:p>
    <w:p>
      <w:pPr>
        <w:pStyle w:val="5"/>
        <w:numPr>
          <w:ilvl w:val="0"/>
          <w:numId w:val="56"/>
        </w:numPr>
        <w:tabs>
          <w:tab w:val="left" w:pos="737"/>
        </w:tabs>
        <w:spacing w:before="0" w:after="0" w:line="534" w:lineRule="exact"/>
        <w:ind w:left="736" w:right="0" w:hanging="389"/>
        <w:jc w:val="left"/>
      </w:pPr>
      <w:r>
        <w:rPr>
          <w:color w:val="585858"/>
        </w:rPr>
        <w:br w:type="column"/>
      </w:r>
      <w:r>
        <w:rPr>
          <w:color w:val="585858"/>
        </w:rPr>
        <w:t>工具归位</w:t>
      </w:r>
    </w:p>
    <w:p>
      <w:pPr>
        <w:pStyle w:val="8"/>
        <w:spacing w:line="305" w:lineRule="exact"/>
        <w:ind w:left="736"/>
      </w:pPr>
      <w:r>
        <w:rPr>
          <w:color w:val="7E7E7E"/>
        </w:rPr>
        <w:t>将所用工具进行归位</w:t>
      </w:r>
    </w:p>
    <w:p>
      <w:pPr>
        <w:spacing w:after="0" w:line="305" w:lineRule="exact"/>
        <w:sectPr>
          <w:type w:val="continuous"/>
          <w:pgSz w:w="10380" w:h="13900"/>
          <w:pgMar w:top="1300" w:right="0" w:bottom="280" w:left="0" w:header="720" w:footer="720" w:gutter="0"/>
          <w:cols w:equalWidth="0" w:num="2">
            <w:col w:w="3238" w:space="268"/>
            <w:col w:w="6874"/>
          </w:cols>
        </w:sectPr>
      </w:pPr>
    </w:p>
    <w:p>
      <w:pPr>
        <w:pStyle w:val="5"/>
        <w:numPr>
          <w:ilvl w:val="1"/>
          <w:numId w:val="56"/>
        </w:numPr>
        <w:tabs>
          <w:tab w:val="left" w:pos="1550"/>
        </w:tabs>
        <w:spacing w:before="0" w:after="0" w:line="544" w:lineRule="exact"/>
        <w:ind w:left="1549" w:right="0" w:hanging="404"/>
        <w:jc w:val="left"/>
      </w:pPr>
      <w:r>
        <w:rPr>
          <w:color w:val="585858"/>
        </w:rPr>
        <w:t>握姿</w:t>
      </w:r>
    </w:p>
    <w:p>
      <w:pPr>
        <w:pStyle w:val="8"/>
        <w:spacing w:before="30" w:line="156" w:lineRule="auto"/>
        <w:ind w:left="1549" w:right="38"/>
        <w:jc w:val="both"/>
      </w:pPr>
      <w:r>
        <w:rPr>
          <w:color w:val="7E7E7E"/>
          <w:spacing w:val="-2"/>
        </w:rPr>
        <w:t>面向拖布双手呈环抱势握住拖布，一只手握住手柄，一只手握于距手柄三分之一处</w:t>
      </w:r>
    </w:p>
    <w:p>
      <w:pPr>
        <w:pStyle w:val="5"/>
        <w:numPr>
          <w:ilvl w:val="1"/>
          <w:numId w:val="56"/>
        </w:numPr>
        <w:tabs>
          <w:tab w:val="left" w:pos="1550"/>
        </w:tabs>
        <w:spacing w:before="0" w:after="0" w:line="544" w:lineRule="exact"/>
        <w:ind w:left="1549" w:right="0" w:hanging="404"/>
        <w:jc w:val="left"/>
      </w:pPr>
      <w:r>
        <w:rPr>
          <w:color w:val="585858"/>
        </w:rPr>
        <w:br w:type="column"/>
      </w:r>
      <w:r>
        <w:rPr>
          <w:color w:val="585858"/>
        </w:rPr>
        <w:t>站姿</w:t>
      </w:r>
    </w:p>
    <w:p>
      <w:pPr>
        <w:pStyle w:val="8"/>
        <w:spacing w:line="306" w:lineRule="exact"/>
        <w:ind w:left="1549"/>
      </w:pPr>
      <w:r>
        <w:rPr>
          <w:color w:val="7E7E7E"/>
        </w:rPr>
        <w:t>双脚分开略宽于双肩</w:t>
      </w:r>
    </w:p>
    <w:p>
      <w:pPr>
        <w:spacing w:after="0" w:line="306" w:lineRule="exact"/>
        <w:sectPr>
          <w:headerReference r:id="rId177" w:type="default"/>
          <w:pgSz w:w="10380" w:h="13900"/>
          <w:pgMar w:top="3800" w:right="0" w:bottom="520" w:left="0" w:header="562" w:footer="322" w:gutter="0"/>
          <w:cols w:equalWidth="0" w:num="2">
            <w:col w:w="3981" w:space="1422"/>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863" name="image4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 name="image440.jpeg"/>
                    <pic:cNvPicPr>
                      <a:picLocks noChangeAspect="1"/>
                    </pic:cNvPicPr>
                  </pic:nvPicPr>
                  <pic:blipFill>
                    <a:blip r:embed="rId584"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865" name="image4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 name="image441.jpeg"/>
                    <pic:cNvPicPr>
                      <a:picLocks noChangeAspect="1"/>
                    </pic:cNvPicPr>
                  </pic:nvPicPr>
                  <pic:blipFill>
                    <a:blip r:embed="rId585"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1"/>
          <w:numId w:val="56"/>
        </w:numPr>
        <w:tabs>
          <w:tab w:val="left" w:pos="1550"/>
        </w:tabs>
        <w:spacing w:before="0" w:after="0" w:line="538" w:lineRule="exact"/>
        <w:ind w:left="1549" w:right="0" w:hanging="404"/>
        <w:jc w:val="left"/>
      </w:pPr>
      <w:r>
        <w:rPr>
          <w:color w:val="585858"/>
        </w:rPr>
        <w:t>行进方向</w:t>
      </w:r>
    </w:p>
    <w:p>
      <w:pPr>
        <w:pStyle w:val="8"/>
        <w:spacing w:line="306" w:lineRule="exact"/>
        <w:ind w:left="1549"/>
      </w:pPr>
      <w:r>
        <w:rPr>
          <w:color w:val="7E7E7E"/>
        </w:rPr>
        <w:t>由前向后倒退拖地</w:t>
      </w:r>
    </w:p>
    <w:p>
      <w:pPr>
        <w:pStyle w:val="5"/>
        <w:numPr>
          <w:ilvl w:val="1"/>
          <w:numId w:val="56"/>
        </w:numPr>
        <w:tabs>
          <w:tab w:val="left" w:pos="1550"/>
        </w:tabs>
        <w:spacing w:before="0" w:after="0" w:line="538" w:lineRule="exact"/>
        <w:ind w:left="1549" w:right="0" w:hanging="404"/>
        <w:jc w:val="left"/>
      </w:pPr>
      <w:r>
        <w:rPr>
          <w:color w:val="585858"/>
        </w:rPr>
        <w:br w:type="column"/>
      </w:r>
      <w:r>
        <w:rPr>
          <w:color w:val="585858"/>
        </w:rPr>
        <w:t>拖地方法</w:t>
      </w:r>
    </w:p>
    <w:p>
      <w:pPr>
        <w:pStyle w:val="8"/>
        <w:spacing w:before="30" w:line="156" w:lineRule="auto"/>
        <w:ind w:left="1549" w:right="1010"/>
      </w:pPr>
      <w:r>
        <w:rPr>
          <w:color w:val="7E7E7E"/>
        </w:rPr>
        <w:t>拖布要左右移动，每次距离80厘米左右，注意将没有扫干净的碎渣一并拖出</w:t>
      </w:r>
    </w:p>
    <w:p>
      <w:pPr>
        <w:spacing w:after="0" w:line="156" w:lineRule="auto"/>
        <w:sectPr>
          <w:type w:val="continuous"/>
          <w:pgSz w:w="10380" w:h="13900"/>
          <w:pgMar w:top="1300" w:right="0" w:bottom="280" w:left="0" w:header="720" w:footer="720" w:gutter="0"/>
          <w:cols w:equalWidth="0" w:num="2">
            <w:col w:w="3184" w:space="2219"/>
            <w:col w:w="4977"/>
          </w:cols>
        </w:sectPr>
      </w:pPr>
    </w:p>
    <w:p>
      <w:pPr>
        <w:pStyle w:val="5"/>
        <w:numPr>
          <w:ilvl w:val="0"/>
          <w:numId w:val="57"/>
        </w:numPr>
        <w:tabs>
          <w:tab w:val="left" w:pos="1550"/>
        </w:tabs>
        <w:spacing w:before="0" w:after="0" w:line="544" w:lineRule="exact"/>
        <w:ind w:left="1549" w:right="0" w:hanging="404"/>
        <w:jc w:val="left"/>
      </w:pPr>
      <w:r>
        <w:rPr>
          <w:color w:val="585858"/>
        </w:rPr>
        <w:t>准备物品</w:t>
      </w:r>
    </w:p>
    <w:p>
      <w:pPr>
        <w:pStyle w:val="8"/>
        <w:spacing w:before="30" w:line="156" w:lineRule="auto"/>
        <w:ind w:left="1549" w:right="38"/>
        <w:jc w:val="both"/>
      </w:pPr>
      <w:r>
        <w:rPr>
          <w:color w:val="7E7E7E"/>
          <w:spacing w:val="-2"/>
        </w:rPr>
        <w:t>准备相关工具：拖布车、拖布、防滑牌、扫把、撮子、</w:t>
      </w:r>
      <w:r>
        <w:rPr>
          <w:color w:val="7E7E7E"/>
        </w:rPr>
        <w:t>脱普66</w:t>
      </w:r>
    </w:p>
    <w:p>
      <w:pPr>
        <w:pStyle w:val="5"/>
        <w:numPr>
          <w:ilvl w:val="0"/>
          <w:numId w:val="57"/>
        </w:numPr>
        <w:tabs>
          <w:tab w:val="left" w:pos="1550"/>
        </w:tabs>
        <w:spacing w:before="0" w:after="0" w:line="544" w:lineRule="exact"/>
        <w:ind w:left="1549" w:right="0" w:hanging="404"/>
        <w:jc w:val="left"/>
      </w:pPr>
      <w:r>
        <w:rPr>
          <w:color w:val="585858"/>
        </w:rPr>
        <w:br w:type="column"/>
      </w:r>
      <w:r>
        <w:rPr>
          <w:color w:val="585858"/>
        </w:rPr>
        <w:t>清扫地面</w:t>
      </w:r>
    </w:p>
    <w:p>
      <w:pPr>
        <w:pStyle w:val="8"/>
        <w:spacing w:before="30" w:line="156" w:lineRule="auto"/>
        <w:ind w:left="1549" w:right="988"/>
      </w:pPr>
      <w:r>
        <w:rPr>
          <w:color w:val="7E7E7E"/>
        </w:rPr>
        <w:t>将需要清洁的地面由内到外清扫干净。注意死角</w:t>
      </w:r>
    </w:p>
    <w:p>
      <w:pPr>
        <w:spacing w:after="0" w:line="156" w:lineRule="auto"/>
        <w:sectPr>
          <w:headerReference r:id="rId178" w:type="default"/>
          <w:pgSz w:w="10380" w:h="13900"/>
          <w:pgMar w:top="3800" w:right="0" w:bottom="520" w:left="0" w:header="634" w:footer="322" w:gutter="0"/>
          <w:cols w:equalWidth="0" w:num="2">
            <w:col w:w="3981" w:space="1422"/>
            <w:col w:w="4977"/>
          </w:cols>
        </w:sectPr>
      </w:pPr>
    </w:p>
    <w:p>
      <w:pPr>
        <w:pStyle w:val="8"/>
        <w:spacing w:before="11"/>
        <w:rPr>
          <w:sz w:val="14"/>
        </w:rPr>
      </w:pPr>
    </w:p>
    <w:p>
      <w:pPr>
        <w:pStyle w:val="8"/>
        <w:tabs>
          <w:tab w:val="left" w:pos="6273"/>
        </w:tabs>
        <w:ind w:left="873"/>
      </w:pPr>
      <w:r>
        <w:drawing>
          <wp:inline distT="0" distB="0" distL="0" distR="0">
            <wp:extent cx="2045970" cy="1536065"/>
            <wp:effectExtent l="0" t="0" r="0" b="0"/>
            <wp:docPr id="871" name="image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 name="image444.jpeg"/>
                    <pic:cNvPicPr>
                      <a:picLocks noChangeAspect="1"/>
                    </pic:cNvPicPr>
                  </pic:nvPicPr>
                  <pic:blipFill>
                    <a:blip r:embed="rId586" cstate="print"/>
                    <a:stretch>
                      <a:fillRect/>
                    </a:stretch>
                  </pic:blipFill>
                  <pic:spPr>
                    <a:xfrm>
                      <a:off x="0" y="0"/>
                      <a:ext cx="2046226" cy="1536191"/>
                    </a:xfrm>
                    <a:prstGeom prst="rect">
                      <a:avLst/>
                    </a:prstGeom>
                  </pic:spPr>
                </pic:pic>
              </a:graphicData>
            </a:graphic>
          </wp:inline>
        </w:drawing>
      </w:r>
      <w:r>
        <w:tab/>
      </w:r>
      <w:r>
        <w:drawing>
          <wp:inline distT="0" distB="0" distL="0" distR="0">
            <wp:extent cx="2047240" cy="1536065"/>
            <wp:effectExtent l="0" t="0" r="0" b="0"/>
            <wp:docPr id="873" name="image4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 name="image440.jpeg"/>
                    <pic:cNvPicPr>
                      <a:picLocks noChangeAspect="1"/>
                    </pic:cNvPicPr>
                  </pic:nvPicPr>
                  <pic:blipFill>
                    <a:blip r:embed="rId584" cstate="print"/>
                    <a:stretch>
                      <a:fillRect/>
                    </a:stretch>
                  </pic:blipFill>
                  <pic:spPr>
                    <a:xfrm>
                      <a:off x="0" y="0"/>
                      <a:ext cx="2047748" cy="1536191"/>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7"/>
        </w:numPr>
        <w:tabs>
          <w:tab w:val="left" w:pos="1550"/>
        </w:tabs>
        <w:spacing w:before="0" w:after="0" w:line="538" w:lineRule="exact"/>
        <w:ind w:left="1549" w:right="0" w:hanging="404"/>
        <w:jc w:val="left"/>
      </w:pPr>
      <w:r>
        <w:rPr>
          <w:color w:val="585858"/>
        </w:rPr>
        <w:t>摆放安全提示盘</w:t>
      </w:r>
    </w:p>
    <w:p>
      <w:pPr>
        <w:pStyle w:val="8"/>
        <w:spacing w:before="30" w:line="156" w:lineRule="auto"/>
        <w:ind w:left="1549" w:right="16"/>
      </w:pPr>
      <w:r>
        <w:rPr>
          <w:color w:val="7E7E7E"/>
        </w:rPr>
        <w:t>将安全提示牌摆放在需要清洁地面边缘显眼位置</w:t>
      </w:r>
    </w:p>
    <w:p>
      <w:pPr>
        <w:pStyle w:val="5"/>
        <w:numPr>
          <w:ilvl w:val="0"/>
          <w:numId w:val="57"/>
        </w:numPr>
        <w:tabs>
          <w:tab w:val="left" w:pos="1550"/>
        </w:tabs>
        <w:spacing w:before="0" w:after="0" w:line="538" w:lineRule="exact"/>
        <w:ind w:left="1549" w:right="0" w:hanging="404"/>
        <w:jc w:val="left"/>
      </w:pPr>
      <w:r>
        <w:rPr>
          <w:color w:val="585858"/>
        </w:rPr>
        <w:br w:type="column"/>
      </w:r>
      <w:r>
        <w:rPr>
          <w:color w:val="585858"/>
        </w:rPr>
        <w:t>一遍拖地</w:t>
      </w:r>
    </w:p>
    <w:p>
      <w:pPr>
        <w:pStyle w:val="8"/>
        <w:spacing w:before="30" w:line="156" w:lineRule="auto"/>
        <w:ind w:left="1549" w:right="1192"/>
      </w:pPr>
      <w:r>
        <w:rPr>
          <w:color w:val="7E7E7E"/>
        </w:rPr>
        <w:t>用浸有脱普66水的拖布对地面进行第一遍拖扫</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28"/>
        </w:rPr>
      </w:pPr>
    </w:p>
    <w:p>
      <w:pPr>
        <w:pStyle w:val="8"/>
        <w:tabs>
          <w:tab w:val="left" w:pos="6273"/>
        </w:tabs>
        <w:ind w:left="873"/>
      </w:pPr>
      <w:r>
        <w:drawing>
          <wp:inline distT="0" distB="0" distL="0" distR="0">
            <wp:extent cx="2045970" cy="1536065"/>
            <wp:effectExtent l="0" t="0" r="0" b="0"/>
            <wp:docPr id="875" name="image4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 name="image445.jpeg"/>
                    <pic:cNvPicPr>
                      <a:picLocks noChangeAspect="1"/>
                    </pic:cNvPicPr>
                  </pic:nvPicPr>
                  <pic:blipFill>
                    <a:blip r:embed="rId587" cstate="print"/>
                    <a:stretch>
                      <a:fillRect/>
                    </a:stretch>
                  </pic:blipFill>
                  <pic:spPr>
                    <a:xfrm>
                      <a:off x="0" y="0"/>
                      <a:ext cx="2046226" cy="1536192"/>
                    </a:xfrm>
                    <a:prstGeom prst="rect">
                      <a:avLst/>
                    </a:prstGeom>
                  </pic:spPr>
                </pic:pic>
              </a:graphicData>
            </a:graphic>
          </wp:inline>
        </w:drawing>
      </w:r>
      <w:r>
        <w:tab/>
      </w:r>
      <w:r>
        <w:drawing>
          <wp:inline distT="0" distB="0" distL="0" distR="0">
            <wp:extent cx="2047240" cy="1536065"/>
            <wp:effectExtent l="0" t="0" r="0" b="0"/>
            <wp:docPr id="877" name="image4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 name="image446.jpeg"/>
                    <pic:cNvPicPr>
                      <a:picLocks noChangeAspect="1"/>
                    </pic:cNvPicPr>
                  </pic:nvPicPr>
                  <pic:blipFill>
                    <a:blip r:embed="rId588" cstate="print"/>
                    <a:stretch>
                      <a:fillRect/>
                    </a:stretch>
                  </pic:blipFill>
                  <pic:spPr>
                    <a:xfrm>
                      <a:off x="0" y="0"/>
                      <a:ext cx="2047748"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7"/>
        </w:numPr>
        <w:tabs>
          <w:tab w:val="left" w:pos="1550"/>
        </w:tabs>
        <w:spacing w:before="0" w:after="0" w:line="546" w:lineRule="exact"/>
        <w:ind w:left="1549" w:right="0" w:hanging="404"/>
        <w:jc w:val="left"/>
      </w:pPr>
      <w:r>
        <w:rPr>
          <w:color w:val="585858"/>
        </w:rPr>
        <w:t>二遍拖地</w:t>
      </w:r>
    </w:p>
    <w:p>
      <w:pPr>
        <w:pStyle w:val="8"/>
        <w:spacing w:before="30" w:line="156" w:lineRule="auto"/>
        <w:ind w:left="1549" w:right="38"/>
      </w:pPr>
      <w:r>
        <w:rPr>
          <w:color w:val="7E7E7E"/>
        </w:rPr>
        <w:t>将浸有清水的拖布打至半干， 对地面进行第二遍拖扫</w:t>
      </w:r>
    </w:p>
    <w:p>
      <w:pPr>
        <w:pStyle w:val="5"/>
        <w:numPr>
          <w:ilvl w:val="0"/>
          <w:numId w:val="57"/>
        </w:numPr>
        <w:tabs>
          <w:tab w:val="left" w:pos="1550"/>
        </w:tabs>
        <w:spacing w:before="0" w:after="0" w:line="546" w:lineRule="exact"/>
        <w:ind w:left="1549" w:right="0" w:hanging="404"/>
        <w:jc w:val="left"/>
      </w:pPr>
      <w:r>
        <w:rPr>
          <w:color w:val="585858"/>
        </w:rPr>
        <w:br w:type="column"/>
      </w:r>
      <w:r>
        <w:rPr>
          <w:color w:val="585858"/>
        </w:rPr>
        <w:t>收尾</w:t>
      </w:r>
    </w:p>
    <w:p>
      <w:pPr>
        <w:pStyle w:val="8"/>
        <w:spacing w:before="30" w:line="156" w:lineRule="auto"/>
        <w:ind w:left="1549" w:right="821"/>
      </w:pPr>
      <w:r>
        <w:rPr>
          <w:color w:val="7E7E7E"/>
          <w:spacing w:val="-2"/>
        </w:rPr>
        <w:t xml:space="preserve">将工具清洁干净，放回原处， </w:t>
      </w:r>
      <w:r>
        <w:rPr>
          <w:color w:val="7E7E7E"/>
        </w:rPr>
        <w:t>待地面风干之后将安全提示 牌收回</w:t>
      </w:r>
    </w:p>
    <w:p>
      <w:pPr>
        <w:spacing w:after="0" w:line="156" w:lineRule="auto"/>
        <w:sectPr>
          <w:type w:val="continuous"/>
          <w:pgSz w:w="10380" w:h="13900"/>
          <w:pgMar w:top="1300" w:right="0" w:bottom="280" w:left="0" w:header="720" w:footer="720" w:gutter="0"/>
          <w:cols w:equalWidth="0" w:num="2">
            <w:col w:w="4189" w:space="1214"/>
            <w:col w:w="4977"/>
          </w:cols>
        </w:sectPr>
      </w:pPr>
    </w:p>
    <w:p>
      <w:pPr>
        <w:pStyle w:val="8"/>
      </w:pPr>
      <w:r>
        <w:pict>
          <v:group id="_x0000_s1166" o:spid="_x0000_s1166" o:spt="203" style="position:absolute;left:0pt;margin-left:0pt;margin-top:0pt;height:621.4pt;width:518.8pt;mso-position-horizontal-relative:page;mso-position-vertical-relative:page;z-index:-263856128;mso-width-relative:page;mso-height-relative:page;" coordsize="10376,12428">
            <o:lock v:ext="edit"/>
            <v:shape id="_x0000_s1167" o:spid="_x0000_s1167" o:spt="75" type="#_x0000_t75" style="position:absolute;left:0;top:0;height:12428;width:10376;" filled="f" stroked="f" coordsize="21600,21600">
              <v:path/>
              <v:fill on="f" focussize="0,0"/>
              <v:stroke on="f"/>
              <v:imagedata r:id="rId196" o:title=""/>
              <o:lock v:ext="edit" aspectratio="t"/>
            </v:shape>
            <v:shape id="_x0000_s1168" o:spid="_x0000_s1168" o:spt="75" type="#_x0000_t75" style="position:absolute;left:2388;top:5136;height:1413;width:1293;" filled="f" stroked="f" coordsize="21600,21600">
              <v:path/>
              <v:fill on="f" focussize="0,0"/>
              <v:stroke on="f"/>
              <v:imagedata r:id="rId377" o:title=""/>
              <o:lock v:ext="edit" aspectratio="t"/>
            </v:shape>
            <v:shape id="_x0000_s1169" o:spid="_x0000_s1169" o:spt="75" type="#_x0000_t75" style="position:absolute;left:2844;top:5136;height:1413;width:4737;" filled="f" stroked="f" coordsize="21600,21600">
              <v:path/>
              <v:fill on="f" focussize="0,0"/>
              <v:stroke on="f"/>
              <v:imagedata r:id="rId589" o:title=""/>
              <o:lock v:ext="edit" aspectratio="t"/>
            </v:shape>
            <v:shape id="_x0000_s1170" o:spid="_x0000_s1170" o:spt="75" type="#_x0000_t75" style="position:absolute;left:6936;top:5136;height:1413;width:1096;" filled="f" stroked="f" coordsize="21600,21600">
              <v:path/>
              <v:fill on="f" focussize="0,0"/>
              <v:stroke on="f"/>
              <v:imagedata r:id="rId379" o:title=""/>
              <o:lock v:ext="edit" aspectratio="t"/>
            </v:shape>
            <v:rect id="_x0000_s1171" o:spid="_x0000_s1171" o:spt="1" style="position:absolute;left:6100;top:240;height:1100;width:4119;" fillcolor="#FFFFFF" filled="t" stroked="f" coordsize="21600,21600">
              <v:path/>
              <v:fill on="t" focussize="0,0"/>
              <v:stroke on="f"/>
              <v:imagedata o:title=""/>
              <o:lock v:ext="edit"/>
            </v:rect>
            <v:rect id="_x0000_s1172" o:spid="_x0000_s1172" o:spt="1" style="position:absolute;left:6100;top:240;height:1100;width:4119;"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7"/>
        <w:rPr>
          <w:sz w:val="29"/>
        </w:rPr>
      </w:pPr>
    </w:p>
    <w:p>
      <w:pPr>
        <w:pStyle w:val="3"/>
        <w:ind w:right="2511"/>
      </w:pPr>
      <w:r>
        <w:rPr>
          <w:color w:val="FFFFFF"/>
        </w:rPr>
        <w:t>[ 服务员通用篇 ]</w:t>
      </w:r>
    </w:p>
    <w:p>
      <w:pPr>
        <w:spacing w:after="0"/>
        <w:sectPr>
          <w:headerReference r:id="rId179" w:type="default"/>
          <w:pgSz w:w="10380" w:h="13900"/>
          <w:pgMar w:top="1300" w:right="0" w:bottom="520" w:left="0" w:header="0" w:footer="322" w:gutter="0"/>
        </w:sectPr>
      </w:pPr>
    </w:p>
    <w:p>
      <w:pPr>
        <w:pStyle w:val="5"/>
        <w:numPr>
          <w:ilvl w:val="0"/>
          <w:numId w:val="58"/>
        </w:numPr>
        <w:tabs>
          <w:tab w:val="left" w:pos="737"/>
        </w:tabs>
        <w:spacing w:before="0" w:after="0" w:line="528" w:lineRule="exact"/>
        <w:ind w:left="736" w:right="0" w:hanging="389"/>
        <w:jc w:val="left"/>
      </w:pPr>
      <w:r>
        <w:rPr>
          <w:color w:val="585858"/>
        </w:rPr>
        <w:t>扫描二维码</w:t>
      </w:r>
    </w:p>
    <w:p>
      <w:pPr>
        <w:pStyle w:val="8"/>
        <w:spacing w:line="303" w:lineRule="exact"/>
        <w:ind w:left="736"/>
      </w:pPr>
      <w:r>
        <w:rPr>
          <w:color w:val="7E7E7E"/>
        </w:rPr>
        <w:t>推荐顾客用微信扫描二维码</w:t>
      </w:r>
    </w:p>
    <w:p>
      <w:pPr>
        <w:pStyle w:val="5"/>
        <w:numPr>
          <w:ilvl w:val="0"/>
          <w:numId w:val="58"/>
        </w:numPr>
        <w:tabs>
          <w:tab w:val="left" w:pos="737"/>
        </w:tabs>
        <w:spacing w:before="0" w:after="0" w:line="528" w:lineRule="exact"/>
        <w:ind w:left="736" w:right="0" w:hanging="389"/>
        <w:jc w:val="left"/>
      </w:pPr>
      <w:r>
        <w:rPr>
          <w:color w:val="585858"/>
        </w:rPr>
        <w:br w:type="column"/>
      </w:r>
      <w:r>
        <w:rPr>
          <w:color w:val="585858"/>
        </w:rPr>
        <w:t>选择产品</w:t>
      </w:r>
    </w:p>
    <w:p>
      <w:pPr>
        <w:pStyle w:val="8"/>
        <w:spacing w:before="26" w:line="156" w:lineRule="auto"/>
        <w:ind w:left="736" w:right="38"/>
        <w:jc w:val="both"/>
      </w:pPr>
      <w:r>
        <w:rPr>
          <w:color w:val="7E7E7E"/>
          <w:spacing w:val="-2"/>
        </w:rPr>
        <w:t>根据自己喜欢的类别选择， 点击相应的产品“十”选择</w:t>
      </w:r>
      <w:r>
        <w:rPr>
          <w:color w:val="7E7E7E"/>
        </w:rPr>
        <w:t>数量</w:t>
      </w:r>
    </w:p>
    <w:p>
      <w:pPr>
        <w:pStyle w:val="5"/>
        <w:numPr>
          <w:ilvl w:val="0"/>
          <w:numId w:val="58"/>
        </w:numPr>
        <w:tabs>
          <w:tab w:val="left" w:pos="737"/>
        </w:tabs>
        <w:spacing w:before="0" w:after="0" w:line="528" w:lineRule="exact"/>
        <w:ind w:left="736" w:right="0" w:hanging="389"/>
        <w:jc w:val="left"/>
      </w:pPr>
      <w:r>
        <w:rPr>
          <w:color w:val="585858"/>
        </w:rPr>
        <w:br w:type="column"/>
      </w:r>
      <w:r>
        <w:rPr>
          <w:color w:val="585858"/>
        </w:rPr>
        <w:t>更改数量</w:t>
      </w:r>
    </w:p>
    <w:p>
      <w:pPr>
        <w:pStyle w:val="8"/>
        <w:spacing w:before="26" w:line="156" w:lineRule="auto"/>
        <w:ind w:left="736" w:right="108"/>
      </w:pPr>
      <w:r>
        <w:rPr>
          <w:color w:val="7E7E7E"/>
        </w:rPr>
        <w:t>超过4串时输入相应的数量， 点的过多点击“一”减掉相应的数量</w:t>
      </w:r>
    </w:p>
    <w:p>
      <w:pPr>
        <w:spacing w:after="0" w:line="156" w:lineRule="auto"/>
        <w:sectPr>
          <w:headerReference r:id="rId180" w:type="default"/>
          <w:pgSz w:w="10380" w:h="13900"/>
          <w:pgMar w:top="3640" w:right="0" w:bottom="520" w:left="0" w:header="538" w:footer="322" w:gutter="0"/>
          <w:cols w:equalWidth="0" w:num="3">
            <w:col w:w="3173" w:space="332"/>
            <w:col w:w="3168" w:space="339"/>
            <w:col w:w="3368"/>
          </w:cols>
        </w:sectPr>
      </w:pPr>
    </w:p>
    <w:p>
      <w:pPr>
        <w:pStyle w:val="8"/>
        <w:spacing w:before="7" w:after="1"/>
        <w:rPr>
          <w:sz w:val="18"/>
        </w:rPr>
      </w:pPr>
    </w:p>
    <w:p>
      <w:pPr>
        <w:pStyle w:val="8"/>
        <w:tabs>
          <w:tab w:val="left" w:pos="3592"/>
          <w:tab w:val="left" w:pos="7096"/>
        </w:tabs>
        <w:ind w:left="86"/>
      </w:pPr>
      <w:r>
        <w:drawing>
          <wp:inline distT="0" distB="0" distL="0" distR="0">
            <wp:extent cx="2032635" cy="1522095"/>
            <wp:effectExtent l="0" t="0" r="0" b="0"/>
            <wp:docPr id="885" name="image4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 name="image451.jpeg"/>
                    <pic:cNvPicPr>
                      <a:picLocks noChangeAspect="1"/>
                    </pic:cNvPicPr>
                  </pic:nvPicPr>
                  <pic:blipFill>
                    <a:blip r:embed="rId590"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887" name="image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image452.jpeg"/>
                    <pic:cNvPicPr>
                      <a:picLocks noChangeAspect="1"/>
                    </pic:cNvPicPr>
                  </pic:nvPicPr>
                  <pic:blipFill>
                    <a:blip r:embed="rId591" cstate="print"/>
                    <a:stretch>
                      <a:fillRect/>
                    </a:stretch>
                  </pic:blipFill>
                  <pic:spPr>
                    <a:xfrm>
                      <a:off x="0" y="0"/>
                      <a:ext cx="2031492" cy="1522476"/>
                    </a:xfrm>
                    <a:prstGeom prst="rect">
                      <a:avLst/>
                    </a:prstGeom>
                  </pic:spPr>
                </pic:pic>
              </a:graphicData>
            </a:graphic>
          </wp:inline>
        </w:drawing>
      </w:r>
      <w:r>
        <w:tab/>
      </w:r>
      <w:r>
        <w:drawing>
          <wp:inline distT="0" distB="0" distL="0" distR="0">
            <wp:extent cx="2030730" cy="1522095"/>
            <wp:effectExtent l="0" t="0" r="0" b="0"/>
            <wp:docPr id="889" name="image4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 name="image453.jpeg"/>
                    <pic:cNvPicPr>
                      <a:picLocks noChangeAspect="1"/>
                    </pic:cNvPicPr>
                  </pic:nvPicPr>
                  <pic:blipFill>
                    <a:blip r:embed="rId592"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8"/>
        </w:numPr>
        <w:tabs>
          <w:tab w:val="left" w:pos="737"/>
        </w:tabs>
        <w:spacing w:before="0" w:after="0" w:line="539" w:lineRule="exact"/>
        <w:ind w:left="736" w:right="0" w:hanging="389"/>
        <w:jc w:val="left"/>
      </w:pPr>
      <w:r>
        <w:rPr>
          <w:color w:val="585858"/>
        </w:rPr>
        <w:t>点击购物车</w:t>
      </w:r>
    </w:p>
    <w:p>
      <w:pPr>
        <w:pStyle w:val="8"/>
        <w:spacing w:before="26" w:line="156" w:lineRule="auto"/>
        <w:ind w:left="736" w:right="18"/>
      </w:pPr>
      <w:r>
        <w:rPr>
          <w:color w:val="7E7E7E"/>
        </w:rPr>
        <w:t>所有产品选完后点击右下角“购物车”</w:t>
      </w:r>
    </w:p>
    <w:p>
      <w:pPr>
        <w:pStyle w:val="5"/>
        <w:numPr>
          <w:ilvl w:val="0"/>
          <w:numId w:val="58"/>
        </w:numPr>
        <w:tabs>
          <w:tab w:val="left" w:pos="737"/>
        </w:tabs>
        <w:spacing w:before="0" w:after="0" w:line="539" w:lineRule="exact"/>
        <w:ind w:left="736" w:right="0" w:hanging="389"/>
        <w:jc w:val="left"/>
      </w:pPr>
      <w:r>
        <w:rPr>
          <w:color w:val="585858"/>
        </w:rPr>
        <w:br w:type="column"/>
      </w:r>
      <w:r>
        <w:rPr>
          <w:color w:val="585858"/>
        </w:rPr>
        <w:t>选择人数</w:t>
      </w:r>
    </w:p>
    <w:p>
      <w:pPr>
        <w:pStyle w:val="8"/>
        <w:spacing w:line="303" w:lineRule="exact"/>
        <w:ind w:left="736"/>
      </w:pPr>
      <w:r>
        <w:rPr>
          <w:color w:val="7E7E7E"/>
        </w:rPr>
        <w:t>根据实际就餐人数输入</w:t>
      </w:r>
    </w:p>
    <w:p>
      <w:pPr>
        <w:pStyle w:val="5"/>
        <w:numPr>
          <w:ilvl w:val="0"/>
          <w:numId w:val="58"/>
        </w:numPr>
        <w:tabs>
          <w:tab w:val="left" w:pos="737"/>
        </w:tabs>
        <w:spacing w:before="0" w:after="0" w:line="539" w:lineRule="exact"/>
        <w:ind w:left="736" w:right="0" w:hanging="389"/>
        <w:jc w:val="left"/>
      </w:pPr>
      <w:r>
        <w:rPr>
          <w:color w:val="585858"/>
        </w:rPr>
        <w:br w:type="column"/>
      </w:r>
      <w:r>
        <w:rPr>
          <w:color w:val="585858"/>
        </w:rPr>
        <w:t>订单备注</w:t>
      </w:r>
    </w:p>
    <w:p>
      <w:pPr>
        <w:pStyle w:val="8"/>
        <w:spacing w:before="26" w:line="156" w:lineRule="auto"/>
        <w:ind w:left="736" w:right="193"/>
      </w:pPr>
      <w:r>
        <w:rPr>
          <w:color w:val="7E7E7E"/>
        </w:rPr>
        <w:t>按产品的口味输入备注，没有特殊需求可不备注</w:t>
      </w:r>
    </w:p>
    <w:p>
      <w:pPr>
        <w:spacing w:after="0" w:line="156" w:lineRule="auto"/>
        <w:sectPr>
          <w:type w:val="continuous"/>
          <w:pgSz w:w="10380" w:h="13900"/>
          <w:pgMar w:top="1300" w:right="0" w:bottom="280" w:left="0" w:header="720" w:footer="720" w:gutter="0"/>
          <w:cols w:equalWidth="0" w:num="3">
            <w:col w:w="3173" w:space="332"/>
            <w:col w:w="2769" w:space="737"/>
            <w:col w:w="3369"/>
          </w:cols>
        </w:sectPr>
      </w:pPr>
    </w:p>
    <w:p>
      <w:pPr>
        <w:pStyle w:val="8"/>
      </w:pPr>
    </w:p>
    <w:p>
      <w:pPr>
        <w:pStyle w:val="8"/>
        <w:rPr>
          <w:sz w:val="11"/>
        </w:rPr>
      </w:pPr>
    </w:p>
    <w:p>
      <w:pPr>
        <w:pStyle w:val="8"/>
        <w:tabs>
          <w:tab w:val="left" w:pos="3592"/>
          <w:tab w:val="left" w:pos="7096"/>
        </w:tabs>
        <w:ind w:left="86"/>
      </w:pPr>
      <w:r>
        <w:drawing>
          <wp:inline distT="0" distB="0" distL="0" distR="0">
            <wp:extent cx="2026285" cy="1517650"/>
            <wp:effectExtent l="0" t="0" r="0" b="0"/>
            <wp:docPr id="891" name="image4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 name="image454.jpeg"/>
                    <pic:cNvPicPr>
                      <a:picLocks noChangeAspect="1"/>
                    </pic:cNvPicPr>
                  </pic:nvPicPr>
                  <pic:blipFill>
                    <a:blip r:embed="rId593" cstate="print"/>
                    <a:stretch>
                      <a:fillRect/>
                    </a:stretch>
                  </pic:blipFill>
                  <pic:spPr>
                    <a:xfrm>
                      <a:off x="0" y="0"/>
                      <a:ext cx="2026910" cy="1517904"/>
                    </a:xfrm>
                    <a:prstGeom prst="rect">
                      <a:avLst/>
                    </a:prstGeom>
                  </pic:spPr>
                </pic:pic>
              </a:graphicData>
            </a:graphic>
          </wp:inline>
        </w:drawing>
      </w:r>
      <w:r>
        <w:tab/>
      </w:r>
      <w:r>
        <w:drawing>
          <wp:inline distT="0" distB="0" distL="0" distR="0">
            <wp:extent cx="2025015" cy="1517650"/>
            <wp:effectExtent l="0" t="0" r="0" b="0"/>
            <wp:docPr id="893" name="image4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 name="image455.jpeg"/>
                    <pic:cNvPicPr>
                      <a:picLocks noChangeAspect="1"/>
                    </pic:cNvPicPr>
                  </pic:nvPicPr>
                  <pic:blipFill>
                    <a:blip r:embed="rId594" cstate="print"/>
                    <a:stretch>
                      <a:fillRect/>
                    </a:stretch>
                  </pic:blipFill>
                  <pic:spPr>
                    <a:xfrm>
                      <a:off x="0" y="0"/>
                      <a:ext cx="2025391" cy="1517904"/>
                    </a:xfrm>
                    <a:prstGeom prst="rect">
                      <a:avLst/>
                    </a:prstGeom>
                  </pic:spPr>
                </pic:pic>
              </a:graphicData>
            </a:graphic>
          </wp:inline>
        </w:drawing>
      </w:r>
      <w:r>
        <w:tab/>
      </w:r>
      <w:r>
        <w:drawing>
          <wp:inline distT="0" distB="0" distL="0" distR="0">
            <wp:extent cx="2026285" cy="1517650"/>
            <wp:effectExtent l="0" t="0" r="0" b="0"/>
            <wp:docPr id="895" name="image4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 name="image456.jpeg"/>
                    <pic:cNvPicPr>
                      <a:picLocks noChangeAspect="1"/>
                    </pic:cNvPicPr>
                  </pic:nvPicPr>
                  <pic:blipFill>
                    <a:blip r:embed="rId595"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8"/>
        </w:numPr>
        <w:tabs>
          <w:tab w:val="left" w:pos="737"/>
        </w:tabs>
        <w:spacing w:before="0" w:after="0" w:line="537" w:lineRule="exact"/>
        <w:ind w:left="736" w:right="0" w:hanging="389"/>
        <w:jc w:val="left"/>
      </w:pPr>
      <w:r>
        <w:rPr>
          <w:color w:val="585858"/>
        </w:rPr>
        <w:t>认证会员</w:t>
      </w:r>
    </w:p>
    <w:p>
      <w:pPr>
        <w:pStyle w:val="8"/>
        <w:spacing w:before="26" w:line="156" w:lineRule="auto"/>
        <w:ind w:left="736" w:right="19"/>
      </w:pPr>
      <w:r>
        <w:rPr>
          <w:color w:val="7E7E7E"/>
        </w:rPr>
        <w:t>享受更多优惠权益;输入手机号，获取验证码，输入验证码，下一步，确定</w:t>
      </w:r>
    </w:p>
    <w:p>
      <w:pPr>
        <w:pStyle w:val="5"/>
        <w:numPr>
          <w:ilvl w:val="0"/>
          <w:numId w:val="58"/>
        </w:numPr>
        <w:tabs>
          <w:tab w:val="left" w:pos="737"/>
        </w:tabs>
        <w:spacing w:before="0" w:after="0" w:line="537" w:lineRule="exact"/>
        <w:ind w:left="736" w:right="0" w:hanging="389"/>
        <w:jc w:val="left"/>
      </w:pPr>
      <w:r>
        <w:rPr>
          <w:color w:val="585858"/>
        </w:rPr>
        <w:br w:type="column"/>
      </w:r>
      <w:r>
        <w:rPr>
          <w:color w:val="585858"/>
        </w:rPr>
        <w:t>确认下单</w:t>
      </w:r>
    </w:p>
    <w:p>
      <w:pPr>
        <w:pStyle w:val="8"/>
        <w:spacing w:before="26" w:line="156" w:lineRule="auto"/>
        <w:ind w:left="736" w:right="16"/>
      </w:pPr>
      <w:r>
        <w:rPr>
          <w:color w:val="7E7E7E"/>
        </w:rPr>
        <w:t>检查好相应内容，确认下单到厨房</w:t>
      </w:r>
    </w:p>
    <w:p>
      <w:pPr>
        <w:pStyle w:val="5"/>
        <w:numPr>
          <w:ilvl w:val="0"/>
          <w:numId w:val="58"/>
        </w:numPr>
        <w:tabs>
          <w:tab w:val="left" w:pos="737"/>
        </w:tabs>
        <w:spacing w:before="0" w:after="0" w:line="537" w:lineRule="exact"/>
        <w:ind w:left="736" w:right="0" w:hanging="389"/>
        <w:jc w:val="left"/>
      </w:pPr>
      <w:r>
        <w:rPr>
          <w:color w:val="585858"/>
        </w:rPr>
        <w:br w:type="column"/>
      </w:r>
      <w:r>
        <w:rPr>
          <w:color w:val="585858"/>
        </w:rPr>
        <w:t>温馨提示</w:t>
      </w:r>
    </w:p>
    <w:p>
      <w:pPr>
        <w:pStyle w:val="8"/>
        <w:spacing w:before="26" w:line="156" w:lineRule="auto"/>
        <w:ind w:left="736" w:right="26"/>
      </w:pPr>
      <w:r>
        <w:rPr>
          <w:color w:val="7E7E7E"/>
        </w:rPr>
        <w:t>提醒顾客不要直接在线买单， 避免加单时多收餐位费</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5"/>
        <w:numPr>
          <w:ilvl w:val="0"/>
          <w:numId w:val="58"/>
        </w:numPr>
        <w:tabs>
          <w:tab w:val="left" w:pos="737"/>
        </w:tabs>
        <w:spacing w:before="0" w:after="0" w:line="528" w:lineRule="exact"/>
        <w:ind w:left="736" w:right="0" w:hanging="495"/>
        <w:jc w:val="left"/>
      </w:pPr>
      <w:r>
        <w:rPr>
          <w:color w:val="585858"/>
        </w:rPr>
        <w:t>二次加单</w:t>
      </w:r>
    </w:p>
    <w:p>
      <w:pPr>
        <w:pStyle w:val="8"/>
        <w:spacing w:before="26" w:line="156" w:lineRule="auto"/>
        <w:ind w:left="736" w:right="122"/>
      </w:pPr>
      <w:r>
        <w:rPr>
          <w:color w:val="7E7E7E"/>
        </w:rPr>
        <w:t>再加单时扫一下二维码点击“继续点单”，重复步骤2、3、4、6、8</w:t>
      </w:r>
    </w:p>
    <w:p>
      <w:pPr>
        <w:pStyle w:val="8"/>
        <w:spacing w:before="8"/>
        <w:rPr>
          <w:sz w:val="16"/>
        </w:rPr>
      </w:pPr>
      <w:r>
        <w:drawing>
          <wp:anchor distT="0" distB="0" distL="0" distR="0" simplePos="0" relativeHeight="1024" behindDoc="0" locked="0" layoutInCell="1" allowOverlap="1">
            <wp:simplePos x="0" y="0"/>
            <wp:positionH relativeFrom="page">
              <wp:posOffset>54610</wp:posOffset>
            </wp:positionH>
            <wp:positionV relativeFrom="paragraph">
              <wp:posOffset>216535</wp:posOffset>
            </wp:positionV>
            <wp:extent cx="2033270" cy="1522730"/>
            <wp:effectExtent l="0" t="0" r="0" b="0"/>
            <wp:wrapTopAndBottom/>
            <wp:docPr id="897" name="image4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 name="image457.jpeg"/>
                    <pic:cNvPicPr>
                      <a:picLocks noChangeAspect="1"/>
                    </pic:cNvPicPr>
                  </pic:nvPicPr>
                  <pic:blipFill>
                    <a:blip r:embed="rId596" cstate="print"/>
                    <a:stretch>
                      <a:fillRect/>
                    </a:stretch>
                  </pic:blipFill>
                  <pic:spPr>
                    <a:xfrm>
                      <a:off x="0" y="0"/>
                      <a:ext cx="2033016" cy="1522476"/>
                    </a:xfrm>
                    <a:prstGeom prst="rect">
                      <a:avLst/>
                    </a:prstGeom>
                  </pic:spPr>
                </pic:pic>
              </a:graphicData>
            </a:graphic>
          </wp:anchor>
        </w:drawing>
      </w:r>
    </w:p>
    <w:p>
      <w:pPr>
        <w:spacing w:before="0" w:line="509" w:lineRule="exact"/>
        <w:ind w:left="242" w:right="0" w:firstLine="0"/>
        <w:jc w:val="left"/>
        <w:rPr>
          <w:b/>
          <w:sz w:val="24"/>
        </w:rPr>
      </w:pPr>
      <w:r>
        <w:rPr>
          <w:color w:val="C00000"/>
          <w:position w:val="-5"/>
          <w:sz w:val="36"/>
        </w:rPr>
        <w:t xml:space="preserve">13 </w:t>
      </w:r>
      <w:r>
        <w:rPr>
          <w:b/>
          <w:color w:val="585858"/>
          <w:sz w:val="24"/>
        </w:rPr>
        <w:t>查会员卡</w:t>
      </w:r>
    </w:p>
    <w:p>
      <w:pPr>
        <w:pStyle w:val="8"/>
        <w:spacing w:line="238" w:lineRule="exact"/>
        <w:ind w:left="736"/>
      </w:pPr>
      <w:r>
        <w:rPr>
          <w:color w:val="7E7E7E"/>
        </w:rPr>
        <w:t>进入选择相应的会员卡，</w:t>
      </w:r>
    </w:p>
    <w:p>
      <w:pPr>
        <w:pStyle w:val="8"/>
        <w:spacing w:before="28" w:line="156" w:lineRule="auto"/>
        <w:ind w:left="736" w:right="245"/>
      </w:pPr>
      <w:r>
        <w:rPr>
          <w:color w:val="7E7E7E"/>
        </w:rPr>
        <w:t>（此页面会员卡上会显示卡内余额）</w:t>
      </w:r>
    </w:p>
    <w:p>
      <w:pPr>
        <w:pStyle w:val="8"/>
        <w:spacing w:before="15"/>
        <w:rPr>
          <w:sz w:val="15"/>
        </w:rPr>
      </w:pPr>
      <w:r>
        <w:drawing>
          <wp:anchor distT="0" distB="0" distL="0" distR="0" simplePos="0" relativeHeight="1024" behindDoc="0" locked="0" layoutInCell="1" allowOverlap="1">
            <wp:simplePos x="0" y="0"/>
            <wp:positionH relativeFrom="page">
              <wp:posOffset>54610</wp:posOffset>
            </wp:positionH>
            <wp:positionV relativeFrom="paragraph">
              <wp:posOffset>210185</wp:posOffset>
            </wp:positionV>
            <wp:extent cx="2026920" cy="1517650"/>
            <wp:effectExtent l="0" t="0" r="0" b="0"/>
            <wp:wrapTopAndBottom/>
            <wp:docPr id="899" name="image4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 name="image458.jpeg"/>
                    <pic:cNvPicPr>
                      <a:picLocks noChangeAspect="1"/>
                    </pic:cNvPicPr>
                  </pic:nvPicPr>
                  <pic:blipFill>
                    <a:blip r:embed="rId597" cstate="print"/>
                    <a:stretch>
                      <a:fillRect/>
                    </a:stretch>
                  </pic:blipFill>
                  <pic:spPr>
                    <a:xfrm>
                      <a:off x="0" y="0"/>
                      <a:ext cx="2026910" cy="1517904"/>
                    </a:xfrm>
                    <a:prstGeom prst="rect">
                      <a:avLst/>
                    </a:prstGeom>
                  </pic:spPr>
                </pic:pic>
              </a:graphicData>
            </a:graphic>
          </wp:anchor>
        </w:drawing>
      </w:r>
    </w:p>
    <w:p>
      <w:pPr>
        <w:spacing w:before="0" w:line="508" w:lineRule="exact"/>
        <w:ind w:left="242" w:right="0" w:firstLine="0"/>
        <w:jc w:val="left"/>
        <w:rPr>
          <w:b/>
          <w:sz w:val="24"/>
        </w:rPr>
      </w:pPr>
      <w:r>
        <w:rPr>
          <w:color w:val="C00000"/>
          <w:position w:val="-5"/>
          <w:sz w:val="36"/>
        </w:rPr>
        <w:t>16</w:t>
      </w:r>
      <w:r>
        <w:rPr>
          <w:color w:val="C00000"/>
          <w:spacing w:val="-35"/>
          <w:position w:val="-5"/>
          <w:sz w:val="36"/>
        </w:rPr>
        <w:t xml:space="preserve"> </w:t>
      </w:r>
      <w:r>
        <w:rPr>
          <w:b/>
          <w:color w:val="585858"/>
          <w:sz w:val="24"/>
        </w:rPr>
        <w:t>会员卡积分</w:t>
      </w:r>
    </w:p>
    <w:p>
      <w:pPr>
        <w:pStyle w:val="8"/>
        <w:spacing w:before="26" w:line="156" w:lineRule="auto"/>
        <w:ind w:left="736" w:right="38"/>
      </w:pPr>
      <w:r>
        <w:rPr>
          <w:color w:val="7E7E7E"/>
          <w:spacing w:val="-2"/>
        </w:rPr>
        <w:t xml:space="preserve">点击后，显示卡内积分余额， </w:t>
      </w:r>
      <w:r>
        <w:rPr>
          <w:color w:val="7E7E7E"/>
        </w:rPr>
        <w:t>输入要使用的积分金额后确 定；不用时，不输入点击    “取消“即可</w:t>
      </w:r>
    </w:p>
    <w:p>
      <w:pPr>
        <w:spacing w:before="0" w:line="528" w:lineRule="exact"/>
        <w:ind w:left="242" w:right="0" w:firstLine="0"/>
        <w:jc w:val="left"/>
        <w:rPr>
          <w:b/>
          <w:sz w:val="24"/>
        </w:rPr>
      </w:pPr>
      <w:r>
        <w:br w:type="column"/>
      </w:r>
      <w:r>
        <w:rPr>
          <w:color w:val="C00000"/>
          <w:position w:val="-5"/>
          <w:sz w:val="36"/>
        </w:rPr>
        <w:t xml:space="preserve">11 </w:t>
      </w:r>
      <w:r>
        <w:rPr>
          <w:b/>
          <w:color w:val="585858"/>
          <w:sz w:val="24"/>
        </w:rPr>
        <w:t>微信买单</w:t>
      </w:r>
    </w:p>
    <w:p>
      <w:pPr>
        <w:pStyle w:val="8"/>
        <w:spacing w:before="26" w:line="156" w:lineRule="auto"/>
        <w:ind w:left="736" w:right="153"/>
      </w:pPr>
      <w:r>
        <w:rPr>
          <w:color w:val="7E7E7E"/>
        </w:rPr>
        <w:t>用微信扫描二维码点击“去看看”</w:t>
      </w:r>
    </w:p>
    <w:p>
      <w:pPr>
        <w:pStyle w:val="8"/>
        <w:spacing w:before="8"/>
        <w:rPr>
          <w:sz w:val="29"/>
        </w:rPr>
      </w:pPr>
      <w:r>
        <w:drawing>
          <wp:anchor distT="0" distB="0" distL="0" distR="0" simplePos="0" relativeHeight="1024" behindDoc="0" locked="0" layoutInCell="1" allowOverlap="1">
            <wp:simplePos x="0" y="0"/>
            <wp:positionH relativeFrom="page">
              <wp:posOffset>2280920</wp:posOffset>
            </wp:positionH>
            <wp:positionV relativeFrom="paragraph">
              <wp:posOffset>368935</wp:posOffset>
            </wp:positionV>
            <wp:extent cx="2031365" cy="1522730"/>
            <wp:effectExtent l="0" t="0" r="0" b="0"/>
            <wp:wrapTopAndBottom/>
            <wp:docPr id="901" name="image4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459.jpeg"/>
                    <pic:cNvPicPr>
                      <a:picLocks noChangeAspect="1"/>
                    </pic:cNvPicPr>
                  </pic:nvPicPr>
                  <pic:blipFill>
                    <a:blip r:embed="rId598" cstate="print"/>
                    <a:stretch>
                      <a:fillRect/>
                    </a:stretch>
                  </pic:blipFill>
                  <pic:spPr>
                    <a:xfrm>
                      <a:off x="0" y="0"/>
                      <a:ext cx="2031492" cy="1522476"/>
                    </a:xfrm>
                    <a:prstGeom prst="rect">
                      <a:avLst/>
                    </a:prstGeom>
                  </pic:spPr>
                </pic:pic>
              </a:graphicData>
            </a:graphic>
          </wp:anchor>
        </w:drawing>
      </w:r>
    </w:p>
    <w:p>
      <w:pPr>
        <w:spacing w:before="0" w:line="509" w:lineRule="exact"/>
        <w:ind w:left="242" w:right="0" w:firstLine="0"/>
        <w:jc w:val="left"/>
        <w:rPr>
          <w:b/>
          <w:sz w:val="24"/>
        </w:rPr>
      </w:pPr>
      <w:r>
        <w:rPr>
          <w:color w:val="C00000"/>
          <w:position w:val="-5"/>
          <w:sz w:val="36"/>
        </w:rPr>
        <w:t xml:space="preserve">14 </w:t>
      </w:r>
      <w:r>
        <w:rPr>
          <w:b/>
          <w:color w:val="585858"/>
          <w:sz w:val="24"/>
        </w:rPr>
        <w:t>会员储值</w:t>
      </w:r>
    </w:p>
    <w:p>
      <w:pPr>
        <w:pStyle w:val="8"/>
        <w:spacing w:before="26" w:line="156" w:lineRule="auto"/>
        <w:ind w:left="736" w:right="153"/>
      </w:pPr>
      <w:r>
        <w:rPr>
          <w:color w:val="7E7E7E"/>
        </w:rPr>
        <w:t>在线储值，点击会员卡就可以选择相应的金额在线储值</w:t>
      </w:r>
    </w:p>
    <w:p>
      <w:pPr>
        <w:pStyle w:val="8"/>
        <w:spacing w:before="16"/>
        <w:rPr>
          <w:sz w:val="28"/>
        </w:rPr>
      </w:pPr>
      <w:r>
        <w:drawing>
          <wp:anchor distT="0" distB="0" distL="0" distR="0" simplePos="0" relativeHeight="1024" behindDoc="0" locked="0" layoutInCell="1" allowOverlap="1">
            <wp:simplePos x="0" y="0"/>
            <wp:positionH relativeFrom="page">
              <wp:posOffset>2280920</wp:posOffset>
            </wp:positionH>
            <wp:positionV relativeFrom="paragraph">
              <wp:posOffset>362585</wp:posOffset>
            </wp:positionV>
            <wp:extent cx="2025650" cy="1517650"/>
            <wp:effectExtent l="0" t="0" r="0" b="0"/>
            <wp:wrapTopAndBottom/>
            <wp:docPr id="903" name="image4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mage460.jpeg"/>
                    <pic:cNvPicPr>
                      <a:picLocks noChangeAspect="1"/>
                    </pic:cNvPicPr>
                  </pic:nvPicPr>
                  <pic:blipFill>
                    <a:blip r:embed="rId599" cstate="print"/>
                    <a:stretch>
                      <a:fillRect/>
                    </a:stretch>
                  </pic:blipFill>
                  <pic:spPr>
                    <a:xfrm>
                      <a:off x="0" y="0"/>
                      <a:ext cx="2025391" cy="1517904"/>
                    </a:xfrm>
                    <a:prstGeom prst="rect">
                      <a:avLst/>
                    </a:prstGeom>
                  </pic:spPr>
                </pic:pic>
              </a:graphicData>
            </a:graphic>
          </wp:anchor>
        </w:drawing>
      </w:r>
    </w:p>
    <w:p>
      <w:pPr>
        <w:spacing w:before="0" w:line="543" w:lineRule="exact"/>
        <w:ind w:left="242" w:right="0" w:firstLine="0"/>
        <w:jc w:val="left"/>
        <w:rPr>
          <w:b/>
          <w:sz w:val="24"/>
        </w:rPr>
      </w:pPr>
      <w:r>
        <w:rPr>
          <w:color w:val="C00000"/>
          <w:position w:val="-5"/>
          <w:sz w:val="36"/>
        </w:rPr>
        <w:t xml:space="preserve">17 </w:t>
      </w:r>
      <w:r>
        <w:rPr>
          <w:b/>
          <w:color w:val="585858"/>
          <w:sz w:val="24"/>
        </w:rPr>
        <w:t>微信支付</w:t>
      </w:r>
    </w:p>
    <w:p>
      <w:pPr>
        <w:pStyle w:val="8"/>
        <w:spacing w:before="62" w:line="156" w:lineRule="auto"/>
        <w:ind w:left="736" w:right="196"/>
        <w:jc w:val="both"/>
      </w:pPr>
      <w:r>
        <w:rPr>
          <w:color w:val="7E7E7E"/>
          <w:spacing w:val="-2"/>
        </w:rPr>
        <w:t>不使用积分和优惠券的情况下，则点击“支付”如对账单有疑问可点击“返回订单</w:t>
      </w:r>
      <w:r>
        <w:rPr>
          <w:color w:val="7E7E7E"/>
        </w:rPr>
        <w:t>详情”</w:t>
      </w:r>
    </w:p>
    <w:p>
      <w:pPr>
        <w:spacing w:before="0" w:line="531" w:lineRule="exact"/>
        <w:ind w:left="243" w:right="0" w:firstLine="0"/>
        <w:jc w:val="left"/>
        <w:rPr>
          <w:b/>
          <w:sz w:val="24"/>
        </w:rPr>
      </w:pPr>
      <w:r>
        <w:br w:type="column"/>
      </w:r>
      <w:r>
        <w:rPr>
          <w:color w:val="C00000"/>
          <w:position w:val="-5"/>
          <w:sz w:val="36"/>
        </w:rPr>
        <w:t xml:space="preserve">12 </w:t>
      </w:r>
      <w:r>
        <w:rPr>
          <w:b/>
          <w:color w:val="585858"/>
          <w:sz w:val="24"/>
        </w:rPr>
        <w:t>核对账单</w:t>
      </w:r>
    </w:p>
    <w:p>
      <w:pPr>
        <w:pStyle w:val="8"/>
        <w:spacing w:before="29" w:line="156" w:lineRule="auto"/>
        <w:ind w:left="737" w:right="234"/>
        <w:jc w:val="both"/>
      </w:pPr>
      <w:r>
        <w:rPr>
          <w:color w:val="7E7E7E"/>
          <w:spacing w:val="-2"/>
        </w:rPr>
        <w:t>确认账单内容是否正确：是否有未上、要退的产品，有</w:t>
      </w:r>
      <w:r>
        <w:rPr>
          <w:color w:val="7E7E7E"/>
        </w:rPr>
        <w:t>需要赠送（</w:t>
      </w:r>
      <w:r>
        <w:rPr>
          <w:color w:val="7E7E7E"/>
          <w:spacing w:val="-3"/>
        </w:rPr>
        <w:t>会员卡，客诉产</w:t>
      </w:r>
      <w:r>
        <w:rPr>
          <w:color w:val="7E7E7E"/>
        </w:rPr>
        <w:t>品）点击“在线买单”</w:t>
      </w:r>
    </w:p>
    <w:p>
      <w:pPr>
        <w:pStyle w:val="8"/>
        <w:spacing w:before="1"/>
        <w:rPr>
          <w:sz w:val="5"/>
        </w:rPr>
      </w:pPr>
    </w:p>
    <w:p>
      <w:pPr>
        <w:pStyle w:val="8"/>
        <w:ind w:left="86"/>
      </w:pPr>
      <w:r>
        <w:drawing>
          <wp:inline distT="0" distB="0" distL="0" distR="0">
            <wp:extent cx="2030730" cy="1522095"/>
            <wp:effectExtent l="0" t="0" r="0" b="0"/>
            <wp:docPr id="905" name="image4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image461.jpeg"/>
                    <pic:cNvPicPr>
                      <a:picLocks noChangeAspect="1"/>
                    </pic:cNvPicPr>
                  </pic:nvPicPr>
                  <pic:blipFill>
                    <a:blip r:embed="rId600" cstate="print"/>
                    <a:stretch>
                      <a:fillRect/>
                    </a:stretch>
                  </pic:blipFill>
                  <pic:spPr>
                    <a:xfrm>
                      <a:off x="0" y="0"/>
                      <a:ext cx="2030982" cy="1522476"/>
                    </a:xfrm>
                    <a:prstGeom prst="rect">
                      <a:avLst/>
                    </a:prstGeom>
                  </pic:spPr>
                </pic:pic>
              </a:graphicData>
            </a:graphic>
          </wp:inline>
        </w:drawing>
      </w:r>
    </w:p>
    <w:p>
      <w:pPr>
        <w:spacing w:before="0" w:line="535" w:lineRule="exact"/>
        <w:ind w:left="243" w:right="0" w:firstLine="0"/>
        <w:jc w:val="left"/>
        <w:rPr>
          <w:b/>
          <w:sz w:val="24"/>
        </w:rPr>
      </w:pPr>
      <w:r>
        <w:rPr>
          <w:color w:val="C00000"/>
          <w:position w:val="-5"/>
          <w:sz w:val="36"/>
        </w:rPr>
        <w:t xml:space="preserve">15 </w:t>
      </w:r>
      <w:r>
        <w:rPr>
          <w:b/>
          <w:color w:val="585858"/>
          <w:sz w:val="24"/>
        </w:rPr>
        <w:t>使用优惠券</w:t>
      </w:r>
    </w:p>
    <w:p>
      <w:pPr>
        <w:pStyle w:val="8"/>
        <w:spacing w:before="21" w:line="156" w:lineRule="auto"/>
        <w:ind w:left="737" w:right="193"/>
      </w:pPr>
      <w:r>
        <w:rPr>
          <w:color w:val="7E7E7E"/>
        </w:rPr>
        <w:t>点开后选择相应的优惠券， 点击变成红框并有“√”点</w:t>
      </w:r>
    </w:p>
    <w:p>
      <w:pPr>
        <w:pStyle w:val="8"/>
        <w:spacing w:line="156" w:lineRule="auto"/>
        <w:ind w:left="737" w:right="26"/>
      </w:pPr>
      <w:r>
        <w:rPr>
          <w:color w:val="7E7E7E"/>
        </w:rPr>
        <w:t>击““确定”不用时不选择， 退出即可</w:t>
      </w:r>
    </w:p>
    <w:p>
      <w:pPr>
        <w:pStyle w:val="8"/>
        <w:spacing w:before="10"/>
        <w:rPr>
          <w:sz w:val="5"/>
        </w:rPr>
      </w:pPr>
    </w:p>
    <w:p>
      <w:pPr>
        <w:pStyle w:val="8"/>
        <w:ind w:left="86"/>
      </w:pPr>
      <w:r>
        <w:drawing>
          <wp:inline distT="0" distB="0" distL="0" distR="0">
            <wp:extent cx="2026285" cy="1517650"/>
            <wp:effectExtent l="0" t="0" r="0" b="0"/>
            <wp:docPr id="907" name="image4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image462.jpeg"/>
                    <pic:cNvPicPr>
                      <a:picLocks noChangeAspect="1"/>
                    </pic:cNvPicPr>
                  </pic:nvPicPr>
                  <pic:blipFill>
                    <a:blip r:embed="rId601" cstate="print"/>
                    <a:stretch>
                      <a:fillRect/>
                    </a:stretch>
                  </pic:blipFill>
                  <pic:spPr>
                    <a:xfrm>
                      <a:off x="0" y="0"/>
                      <a:ext cx="2026910" cy="1517904"/>
                    </a:xfrm>
                    <a:prstGeom prst="rect">
                      <a:avLst/>
                    </a:prstGeom>
                  </pic:spPr>
                </pic:pic>
              </a:graphicData>
            </a:graphic>
          </wp:inline>
        </w:drawing>
      </w:r>
    </w:p>
    <w:p>
      <w:pPr>
        <w:spacing w:before="0" w:line="537" w:lineRule="exact"/>
        <w:ind w:left="243" w:right="0" w:firstLine="0"/>
        <w:jc w:val="left"/>
        <w:rPr>
          <w:b/>
          <w:sz w:val="24"/>
        </w:rPr>
      </w:pPr>
      <w:r>
        <w:rPr>
          <w:color w:val="C00000"/>
          <w:position w:val="-5"/>
          <w:sz w:val="36"/>
        </w:rPr>
        <w:t xml:space="preserve">18 </w:t>
      </w:r>
      <w:r>
        <w:rPr>
          <w:b/>
          <w:color w:val="585858"/>
          <w:sz w:val="24"/>
        </w:rPr>
        <w:t>微信买单</w:t>
      </w:r>
    </w:p>
    <w:p>
      <w:pPr>
        <w:pStyle w:val="8"/>
        <w:spacing w:before="26" w:line="156" w:lineRule="auto"/>
        <w:ind w:left="737" w:right="234"/>
        <w:jc w:val="both"/>
      </w:pPr>
      <w:r>
        <w:rPr>
          <w:color w:val="7E7E7E"/>
          <w:spacing w:val="-2"/>
        </w:rPr>
        <w:t>点击“支付”后输入微信支付密码。即可支付成功，自</w:t>
      </w:r>
      <w:r>
        <w:rPr>
          <w:color w:val="7E7E7E"/>
        </w:rPr>
        <w:t>动落单，及时和前台确认</w:t>
      </w:r>
    </w:p>
    <w:p>
      <w:pPr>
        <w:spacing w:after="0" w:line="156" w:lineRule="auto"/>
        <w:jc w:val="both"/>
        <w:sectPr>
          <w:pgSz w:w="10380" w:h="13900"/>
          <w:pgMar w:top="3640" w:right="0" w:bottom="520" w:left="0" w:header="538" w:footer="322" w:gutter="0"/>
          <w:cols w:equalWidth="0" w:num="3">
            <w:col w:w="3381" w:space="126"/>
            <w:col w:w="3326" w:space="177"/>
            <w:col w:w="3370"/>
          </w:cols>
        </w:sectPr>
      </w:pPr>
    </w:p>
    <w:p>
      <w:pPr>
        <w:pStyle w:val="5"/>
        <w:numPr>
          <w:ilvl w:val="0"/>
          <w:numId w:val="59"/>
        </w:numPr>
        <w:tabs>
          <w:tab w:val="left" w:pos="737"/>
        </w:tabs>
        <w:spacing w:before="0" w:after="0" w:line="528" w:lineRule="exact"/>
        <w:ind w:left="736" w:right="0" w:hanging="389"/>
        <w:jc w:val="left"/>
      </w:pPr>
      <w:r>
        <w:rPr>
          <w:color w:val="585858"/>
        </w:rPr>
        <w:t>扫描二维码</w:t>
      </w:r>
    </w:p>
    <w:p>
      <w:pPr>
        <w:pStyle w:val="8"/>
        <w:spacing w:before="26" w:line="156" w:lineRule="auto"/>
        <w:ind w:left="736" w:right="18"/>
      </w:pPr>
      <w:r>
        <w:rPr>
          <w:color w:val="7E7E7E"/>
        </w:rPr>
        <w:t>推荐顾客用支付宝扫描二维码</w:t>
      </w:r>
    </w:p>
    <w:p>
      <w:pPr>
        <w:pStyle w:val="5"/>
        <w:numPr>
          <w:ilvl w:val="0"/>
          <w:numId w:val="59"/>
        </w:numPr>
        <w:tabs>
          <w:tab w:val="left" w:pos="737"/>
        </w:tabs>
        <w:spacing w:before="0" w:after="0" w:line="528" w:lineRule="exact"/>
        <w:ind w:left="736" w:right="0" w:hanging="389"/>
        <w:jc w:val="left"/>
      </w:pPr>
      <w:r>
        <w:rPr>
          <w:color w:val="585858"/>
        </w:rPr>
        <w:br w:type="column"/>
      </w:r>
      <w:r>
        <w:rPr>
          <w:color w:val="585858"/>
        </w:rPr>
        <w:t>二维码点餐</w:t>
      </w:r>
    </w:p>
    <w:p>
      <w:pPr>
        <w:pStyle w:val="8"/>
        <w:spacing w:before="26" w:line="156" w:lineRule="auto"/>
        <w:ind w:left="736" w:right="38"/>
        <w:jc w:val="both"/>
      </w:pPr>
      <w:r>
        <w:rPr>
          <w:color w:val="7E7E7E"/>
          <w:spacing w:val="-2"/>
        </w:rPr>
        <w:t>根据自己喜欢的类别选择， 点击相应的产品“十”选择</w:t>
      </w:r>
      <w:r>
        <w:rPr>
          <w:color w:val="7E7E7E"/>
        </w:rPr>
        <w:t>数量</w:t>
      </w:r>
    </w:p>
    <w:p>
      <w:pPr>
        <w:pStyle w:val="5"/>
        <w:numPr>
          <w:ilvl w:val="0"/>
          <w:numId w:val="59"/>
        </w:numPr>
        <w:tabs>
          <w:tab w:val="left" w:pos="737"/>
        </w:tabs>
        <w:spacing w:before="0" w:after="0" w:line="528" w:lineRule="exact"/>
        <w:ind w:left="736" w:right="0" w:hanging="389"/>
        <w:jc w:val="left"/>
      </w:pPr>
      <w:r>
        <w:rPr>
          <w:color w:val="585858"/>
        </w:rPr>
        <w:br w:type="column"/>
      </w:r>
      <w:r>
        <w:rPr>
          <w:color w:val="585858"/>
        </w:rPr>
        <w:t>更改数量</w:t>
      </w:r>
    </w:p>
    <w:p>
      <w:pPr>
        <w:pStyle w:val="8"/>
        <w:spacing w:before="26" w:line="156" w:lineRule="auto"/>
        <w:ind w:left="736" w:right="108"/>
      </w:pPr>
      <w:r>
        <w:rPr>
          <w:color w:val="7E7E7E"/>
        </w:rPr>
        <w:t>超过4串时输入相应的数量， 点的过多点击“一”减掉相应的数量</w:t>
      </w:r>
    </w:p>
    <w:p>
      <w:pPr>
        <w:spacing w:after="0" w:line="156" w:lineRule="auto"/>
        <w:sectPr>
          <w:headerReference r:id="rId181" w:type="default"/>
          <w:pgSz w:w="10380" w:h="13900"/>
          <w:pgMar w:top="3640" w:right="0" w:bottom="520" w:left="0" w:header="538" w:footer="322" w:gutter="0"/>
          <w:cols w:equalWidth="0" w:num="3">
            <w:col w:w="3173" w:space="332"/>
            <w:col w:w="3168" w:space="339"/>
            <w:col w:w="3368"/>
          </w:cols>
        </w:sectPr>
      </w:pPr>
    </w:p>
    <w:p>
      <w:pPr>
        <w:pStyle w:val="8"/>
        <w:spacing w:before="7" w:after="1"/>
        <w:rPr>
          <w:sz w:val="18"/>
        </w:rPr>
      </w:pPr>
    </w:p>
    <w:p>
      <w:pPr>
        <w:pStyle w:val="8"/>
        <w:tabs>
          <w:tab w:val="left" w:pos="3592"/>
          <w:tab w:val="left" w:pos="7096"/>
        </w:tabs>
        <w:ind w:left="86"/>
      </w:pPr>
      <w:r>
        <w:drawing>
          <wp:inline distT="0" distB="0" distL="0" distR="0">
            <wp:extent cx="2032635" cy="1522095"/>
            <wp:effectExtent l="0" t="0" r="0" b="0"/>
            <wp:docPr id="915" name="image4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image451.jpeg"/>
                    <pic:cNvPicPr>
                      <a:picLocks noChangeAspect="1"/>
                    </pic:cNvPicPr>
                  </pic:nvPicPr>
                  <pic:blipFill>
                    <a:blip r:embed="rId590"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917" name="image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image452.jpeg"/>
                    <pic:cNvPicPr>
                      <a:picLocks noChangeAspect="1"/>
                    </pic:cNvPicPr>
                  </pic:nvPicPr>
                  <pic:blipFill>
                    <a:blip r:embed="rId591" cstate="print"/>
                    <a:stretch>
                      <a:fillRect/>
                    </a:stretch>
                  </pic:blipFill>
                  <pic:spPr>
                    <a:xfrm>
                      <a:off x="0" y="0"/>
                      <a:ext cx="2031492" cy="1522476"/>
                    </a:xfrm>
                    <a:prstGeom prst="rect">
                      <a:avLst/>
                    </a:prstGeom>
                  </pic:spPr>
                </pic:pic>
              </a:graphicData>
            </a:graphic>
          </wp:inline>
        </w:drawing>
      </w:r>
      <w:r>
        <w:tab/>
      </w:r>
      <w:r>
        <w:drawing>
          <wp:inline distT="0" distB="0" distL="0" distR="0">
            <wp:extent cx="2030730" cy="1522095"/>
            <wp:effectExtent l="0" t="0" r="0" b="0"/>
            <wp:docPr id="919" name="image4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image453.jpeg"/>
                    <pic:cNvPicPr>
                      <a:picLocks noChangeAspect="1"/>
                    </pic:cNvPicPr>
                  </pic:nvPicPr>
                  <pic:blipFill>
                    <a:blip r:embed="rId592"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9"/>
        </w:numPr>
        <w:tabs>
          <w:tab w:val="left" w:pos="737"/>
        </w:tabs>
        <w:spacing w:before="0" w:after="0" w:line="539" w:lineRule="exact"/>
        <w:ind w:left="736" w:right="0" w:hanging="389"/>
        <w:jc w:val="left"/>
      </w:pPr>
      <w:r>
        <w:rPr>
          <w:color w:val="585858"/>
        </w:rPr>
        <w:t>点击购物车</w:t>
      </w:r>
    </w:p>
    <w:p>
      <w:pPr>
        <w:pStyle w:val="8"/>
        <w:spacing w:before="26" w:line="156" w:lineRule="auto"/>
        <w:ind w:left="736" w:right="18"/>
      </w:pPr>
      <w:r>
        <w:rPr>
          <w:color w:val="7E7E7E"/>
        </w:rPr>
        <w:t>所有产品选完后点击右下角“购物车”</w:t>
      </w:r>
    </w:p>
    <w:p>
      <w:pPr>
        <w:pStyle w:val="5"/>
        <w:numPr>
          <w:ilvl w:val="0"/>
          <w:numId w:val="59"/>
        </w:numPr>
        <w:tabs>
          <w:tab w:val="left" w:pos="737"/>
        </w:tabs>
        <w:spacing w:before="0" w:after="0" w:line="539" w:lineRule="exact"/>
        <w:ind w:left="736" w:right="0" w:hanging="389"/>
        <w:jc w:val="left"/>
      </w:pPr>
      <w:r>
        <w:rPr>
          <w:color w:val="585858"/>
        </w:rPr>
        <w:br w:type="column"/>
      </w:r>
      <w:r>
        <w:rPr>
          <w:color w:val="585858"/>
        </w:rPr>
        <w:t>选择就餐人数</w:t>
      </w:r>
    </w:p>
    <w:p>
      <w:pPr>
        <w:pStyle w:val="8"/>
        <w:spacing w:line="303" w:lineRule="exact"/>
        <w:ind w:left="736"/>
      </w:pPr>
      <w:r>
        <w:rPr>
          <w:color w:val="7E7E7E"/>
        </w:rPr>
        <w:t>根据实际就餐人数输入</w:t>
      </w:r>
    </w:p>
    <w:p>
      <w:pPr>
        <w:pStyle w:val="5"/>
        <w:numPr>
          <w:ilvl w:val="0"/>
          <w:numId w:val="59"/>
        </w:numPr>
        <w:tabs>
          <w:tab w:val="left" w:pos="737"/>
        </w:tabs>
        <w:spacing w:before="0" w:after="0" w:line="539" w:lineRule="exact"/>
        <w:ind w:left="736" w:right="0" w:hanging="389"/>
        <w:jc w:val="left"/>
      </w:pPr>
      <w:r>
        <w:rPr>
          <w:color w:val="585858"/>
        </w:rPr>
        <w:br w:type="column"/>
      </w:r>
      <w:r>
        <w:rPr>
          <w:color w:val="585858"/>
        </w:rPr>
        <w:t>订单备注</w:t>
      </w:r>
    </w:p>
    <w:p>
      <w:pPr>
        <w:pStyle w:val="8"/>
        <w:spacing w:before="26" w:line="156" w:lineRule="auto"/>
        <w:ind w:left="736" w:right="193"/>
      </w:pPr>
      <w:r>
        <w:rPr>
          <w:color w:val="7E7E7E"/>
        </w:rPr>
        <w:t>按产品的口味输入备注，没有特殊需求可不备注</w:t>
      </w:r>
    </w:p>
    <w:p>
      <w:pPr>
        <w:spacing w:after="0" w:line="156" w:lineRule="auto"/>
        <w:sectPr>
          <w:type w:val="continuous"/>
          <w:pgSz w:w="10380" w:h="13900"/>
          <w:pgMar w:top="1300" w:right="0" w:bottom="280" w:left="0" w:header="720" w:footer="720" w:gutter="0"/>
          <w:cols w:equalWidth="0" w:num="3">
            <w:col w:w="3173" w:space="332"/>
            <w:col w:w="2769" w:space="737"/>
            <w:col w:w="3369"/>
          </w:cols>
        </w:sectPr>
      </w:pPr>
    </w:p>
    <w:p>
      <w:pPr>
        <w:pStyle w:val="8"/>
      </w:pPr>
    </w:p>
    <w:p>
      <w:pPr>
        <w:pStyle w:val="8"/>
        <w:rPr>
          <w:sz w:val="11"/>
        </w:rPr>
      </w:pPr>
    </w:p>
    <w:p>
      <w:pPr>
        <w:pStyle w:val="8"/>
        <w:tabs>
          <w:tab w:val="left" w:pos="3592"/>
          <w:tab w:val="left" w:pos="7096"/>
        </w:tabs>
        <w:ind w:left="86"/>
      </w:pPr>
      <w:r>
        <w:drawing>
          <wp:inline distT="0" distB="0" distL="0" distR="0">
            <wp:extent cx="2026285" cy="1517650"/>
            <wp:effectExtent l="0" t="0" r="0" b="0"/>
            <wp:docPr id="921" name="image4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image454.jpeg"/>
                    <pic:cNvPicPr>
                      <a:picLocks noChangeAspect="1"/>
                    </pic:cNvPicPr>
                  </pic:nvPicPr>
                  <pic:blipFill>
                    <a:blip r:embed="rId593" cstate="print"/>
                    <a:stretch>
                      <a:fillRect/>
                    </a:stretch>
                  </pic:blipFill>
                  <pic:spPr>
                    <a:xfrm>
                      <a:off x="0" y="0"/>
                      <a:ext cx="2026910" cy="1517904"/>
                    </a:xfrm>
                    <a:prstGeom prst="rect">
                      <a:avLst/>
                    </a:prstGeom>
                  </pic:spPr>
                </pic:pic>
              </a:graphicData>
            </a:graphic>
          </wp:inline>
        </w:drawing>
      </w:r>
      <w:r>
        <w:tab/>
      </w:r>
      <w:r>
        <w:drawing>
          <wp:inline distT="0" distB="0" distL="0" distR="0">
            <wp:extent cx="2025015" cy="1517650"/>
            <wp:effectExtent l="0" t="0" r="0" b="0"/>
            <wp:docPr id="923" name="image4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image463.jpeg"/>
                    <pic:cNvPicPr>
                      <a:picLocks noChangeAspect="1"/>
                    </pic:cNvPicPr>
                  </pic:nvPicPr>
                  <pic:blipFill>
                    <a:blip r:embed="rId602" cstate="print"/>
                    <a:stretch>
                      <a:fillRect/>
                    </a:stretch>
                  </pic:blipFill>
                  <pic:spPr>
                    <a:xfrm>
                      <a:off x="0" y="0"/>
                      <a:ext cx="2025391" cy="1517904"/>
                    </a:xfrm>
                    <a:prstGeom prst="rect">
                      <a:avLst/>
                    </a:prstGeom>
                  </pic:spPr>
                </pic:pic>
              </a:graphicData>
            </a:graphic>
          </wp:inline>
        </w:drawing>
      </w:r>
      <w:r>
        <w:tab/>
      </w:r>
      <w:r>
        <w:drawing>
          <wp:inline distT="0" distB="0" distL="0" distR="0">
            <wp:extent cx="2026285" cy="1517650"/>
            <wp:effectExtent l="0" t="0" r="0" b="0"/>
            <wp:docPr id="925" name="image4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image464.jpeg"/>
                    <pic:cNvPicPr>
                      <a:picLocks noChangeAspect="1"/>
                    </pic:cNvPicPr>
                  </pic:nvPicPr>
                  <pic:blipFill>
                    <a:blip r:embed="rId603"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59"/>
        </w:numPr>
        <w:tabs>
          <w:tab w:val="left" w:pos="737"/>
        </w:tabs>
        <w:spacing w:before="0" w:after="0" w:line="537" w:lineRule="exact"/>
        <w:ind w:left="736" w:right="0" w:hanging="389"/>
        <w:jc w:val="left"/>
      </w:pPr>
      <w:r>
        <w:rPr>
          <w:color w:val="585858"/>
        </w:rPr>
        <w:t>认证会员</w:t>
      </w:r>
    </w:p>
    <w:p>
      <w:pPr>
        <w:pStyle w:val="8"/>
        <w:spacing w:before="26" w:line="156" w:lineRule="auto"/>
        <w:ind w:left="736" w:right="19"/>
      </w:pPr>
      <w:r>
        <w:rPr>
          <w:color w:val="7E7E7E"/>
        </w:rPr>
        <w:t>享受更多优惠权益;输入手机号，获取验证码，输入验证码，下一步，确定</w:t>
      </w:r>
    </w:p>
    <w:p>
      <w:pPr>
        <w:pStyle w:val="5"/>
        <w:numPr>
          <w:ilvl w:val="0"/>
          <w:numId w:val="59"/>
        </w:numPr>
        <w:tabs>
          <w:tab w:val="left" w:pos="737"/>
        </w:tabs>
        <w:spacing w:before="0" w:after="0" w:line="537" w:lineRule="exact"/>
        <w:ind w:left="736" w:right="0" w:hanging="389"/>
        <w:jc w:val="left"/>
      </w:pPr>
      <w:r>
        <w:rPr>
          <w:color w:val="585858"/>
        </w:rPr>
        <w:br w:type="column"/>
      </w:r>
      <w:r>
        <w:rPr>
          <w:color w:val="585858"/>
        </w:rPr>
        <w:t>确认下单</w:t>
      </w:r>
    </w:p>
    <w:p>
      <w:pPr>
        <w:pStyle w:val="8"/>
        <w:spacing w:before="26" w:line="156" w:lineRule="auto"/>
        <w:ind w:left="736" w:right="16"/>
      </w:pPr>
      <w:r>
        <w:rPr>
          <w:color w:val="7E7E7E"/>
        </w:rPr>
        <w:t>检查好相应内容，确认下单到厨房</w:t>
      </w:r>
    </w:p>
    <w:p>
      <w:pPr>
        <w:pStyle w:val="5"/>
        <w:numPr>
          <w:ilvl w:val="0"/>
          <w:numId w:val="59"/>
        </w:numPr>
        <w:tabs>
          <w:tab w:val="left" w:pos="737"/>
        </w:tabs>
        <w:spacing w:before="0" w:after="0" w:line="537" w:lineRule="exact"/>
        <w:ind w:left="736" w:right="0" w:hanging="389"/>
        <w:jc w:val="left"/>
      </w:pPr>
      <w:r>
        <w:rPr>
          <w:color w:val="585858"/>
        </w:rPr>
        <w:br w:type="column"/>
      </w:r>
      <w:r>
        <w:rPr>
          <w:color w:val="585858"/>
        </w:rPr>
        <w:t>温馨提示</w:t>
      </w:r>
    </w:p>
    <w:p>
      <w:pPr>
        <w:pStyle w:val="8"/>
        <w:spacing w:before="26" w:line="156" w:lineRule="auto"/>
        <w:ind w:left="736" w:right="26"/>
      </w:pPr>
      <w:r>
        <w:rPr>
          <w:color w:val="7E7E7E"/>
        </w:rPr>
        <w:t>提醒顾客不要直接在线买单， 避免加单时多收餐位费</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5"/>
        <w:numPr>
          <w:ilvl w:val="0"/>
          <w:numId w:val="59"/>
        </w:numPr>
        <w:tabs>
          <w:tab w:val="left" w:pos="737"/>
        </w:tabs>
        <w:spacing w:before="0" w:after="0" w:line="528" w:lineRule="exact"/>
        <w:ind w:left="736" w:right="0" w:hanging="495"/>
        <w:jc w:val="left"/>
      </w:pPr>
      <w:r>
        <w:rPr>
          <w:color w:val="585858"/>
        </w:rPr>
        <w:t>二次加单</w:t>
      </w:r>
    </w:p>
    <w:p>
      <w:pPr>
        <w:pStyle w:val="8"/>
        <w:spacing w:before="26" w:line="156" w:lineRule="auto"/>
        <w:ind w:left="736" w:right="122"/>
      </w:pPr>
      <w:r>
        <w:rPr>
          <w:color w:val="7E7E7E"/>
        </w:rPr>
        <w:t>再加单时扫一下二维码点击“继续点单”，重复步骤2、3、4、6、8</w:t>
      </w:r>
    </w:p>
    <w:p>
      <w:pPr>
        <w:pStyle w:val="8"/>
        <w:spacing w:before="8"/>
        <w:rPr>
          <w:sz w:val="16"/>
        </w:rPr>
      </w:pPr>
      <w:r>
        <w:drawing>
          <wp:anchor distT="0" distB="0" distL="0" distR="0" simplePos="0" relativeHeight="1024" behindDoc="0" locked="0" layoutInCell="1" allowOverlap="1">
            <wp:simplePos x="0" y="0"/>
            <wp:positionH relativeFrom="page">
              <wp:posOffset>54610</wp:posOffset>
            </wp:positionH>
            <wp:positionV relativeFrom="paragraph">
              <wp:posOffset>216535</wp:posOffset>
            </wp:positionV>
            <wp:extent cx="2033270" cy="1522730"/>
            <wp:effectExtent l="0" t="0" r="0" b="0"/>
            <wp:wrapTopAndBottom/>
            <wp:docPr id="927" name="image4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image457.jpeg"/>
                    <pic:cNvPicPr>
                      <a:picLocks noChangeAspect="1"/>
                    </pic:cNvPicPr>
                  </pic:nvPicPr>
                  <pic:blipFill>
                    <a:blip r:embed="rId596" cstate="print"/>
                    <a:stretch>
                      <a:fillRect/>
                    </a:stretch>
                  </pic:blipFill>
                  <pic:spPr>
                    <a:xfrm>
                      <a:off x="0" y="0"/>
                      <a:ext cx="2033016" cy="1522476"/>
                    </a:xfrm>
                    <a:prstGeom prst="rect">
                      <a:avLst/>
                    </a:prstGeom>
                  </pic:spPr>
                </pic:pic>
              </a:graphicData>
            </a:graphic>
          </wp:anchor>
        </w:drawing>
      </w:r>
    </w:p>
    <w:p>
      <w:pPr>
        <w:spacing w:before="0" w:line="509" w:lineRule="exact"/>
        <w:ind w:left="242" w:right="0" w:firstLine="0"/>
        <w:jc w:val="left"/>
        <w:rPr>
          <w:b/>
          <w:sz w:val="24"/>
        </w:rPr>
      </w:pPr>
      <w:r>
        <w:rPr>
          <w:color w:val="C00000"/>
          <w:position w:val="-5"/>
          <w:sz w:val="36"/>
        </w:rPr>
        <w:t xml:space="preserve">13 </w:t>
      </w:r>
      <w:r>
        <w:rPr>
          <w:b/>
          <w:color w:val="585858"/>
          <w:sz w:val="24"/>
        </w:rPr>
        <w:t>查会员卡</w:t>
      </w:r>
    </w:p>
    <w:p>
      <w:pPr>
        <w:pStyle w:val="8"/>
        <w:spacing w:line="238" w:lineRule="exact"/>
        <w:ind w:left="736"/>
      </w:pPr>
      <w:r>
        <w:rPr>
          <w:color w:val="7E7E7E"/>
        </w:rPr>
        <w:t>进入选择相应的会员卡，</w:t>
      </w:r>
    </w:p>
    <w:p>
      <w:pPr>
        <w:pStyle w:val="8"/>
        <w:spacing w:before="28" w:line="156" w:lineRule="auto"/>
        <w:ind w:left="736" w:right="245"/>
      </w:pPr>
      <w:r>
        <w:rPr>
          <w:color w:val="7E7E7E"/>
        </w:rPr>
        <w:t>（此页面会员卡上会显示卡内余额）</w:t>
      </w:r>
    </w:p>
    <w:p>
      <w:pPr>
        <w:pStyle w:val="8"/>
        <w:spacing w:before="15"/>
        <w:rPr>
          <w:sz w:val="15"/>
        </w:rPr>
      </w:pPr>
      <w:r>
        <w:drawing>
          <wp:anchor distT="0" distB="0" distL="0" distR="0" simplePos="0" relativeHeight="1024" behindDoc="0" locked="0" layoutInCell="1" allowOverlap="1">
            <wp:simplePos x="0" y="0"/>
            <wp:positionH relativeFrom="page">
              <wp:posOffset>54610</wp:posOffset>
            </wp:positionH>
            <wp:positionV relativeFrom="paragraph">
              <wp:posOffset>210185</wp:posOffset>
            </wp:positionV>
            <wp:extent cx="2026920" cy="1517650"/>
            <wp:effectExtent l="0" t="0" r="0" b="0"/>
            <wp:wrapTopAndBottom/>
            <wp:docPr id="929" name="image4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image458.jpeg"/>
                    <pic:cNvPicPr>
                      <a:picLocks noChangeAspect="1"/>
                    </pic:cNvPicPr>
                  </pic:nvPicPr>
                  <pic:blipFill>
                    <a:blip r:embed="rId597" cstate="print"/>
                    <a:stretch>
                      <a:fillRect/>
                    </a:stretch>
                  </pic:blipFill>
                  <pic:spPr>
                    <a:xfrm>
                      <a:off x="0" y="0"/>
                      <a:ext cx="2026910" cy="1517904"/>
                    </a:xfrm>
                    <a:prstGeom prst="rect">
                      <a:avLst/>
                    </a:prstGeom>
                  </pic:spPr>
                </pic:pic>
              </a:graphicData>
            </a:graphic>
          </wp:anchor>
        </w:drawing>
      </w:r>
    </w:p>
    <w:p>
      <w:pPr>
        <w:spacing w:before="0" w:line="508" w:lineRule="exact"/>
        <w:ind w:left="242" w:right="0" w:firstLine="0"/>
        <w:jc w:val="left"/>
        <w:rPr>
          <w:b/>
          <w:sz w:val="24"/>
        </w:rPr>
      </w:pPr>
      <w:r>
        <w:rPr>
          <w:color w:val="C00000"/>
          <w:position w:val="-5"/>
          <w:sz w:val="36"/>
        </w:rPr>
        <w:t xml:space="preserve">16 </w:t>
      </w:r>
      <w:r>
        <w:rPr>
          <w:b/>
          <w:color w:val="585858"/>
          <w:sz w:val="24"/>
        </w:rPr>
        <w:t>会员卡积分</w:t>
      </w:r>
    </w:p>
    <w:p>
      <w:pPr>
        <w:pStyle w:val="8"/>
        <w:spacing w:before="26" w:line="156" w:lineRule="auto"/>
        <w:ind w:left="736" w:right="38"/>
      </w:pPr>
      <w:r>
        <w:rPr>
          <w:color w:val="7E7E7E"/>
          <w:spacing w:val="-2"/>
        </w:rPr>
        <w:t xml:space="preserve">点击后，显示卡内积分余额， </w:t>
      </w:r>
      <w:r>
        <w:rPr>
          <w:color w:val="7E7E7E"/>
        </w:rPr>
        <w:t>输入要使用的积分金额后确 定；不用时，不输入点击取 消</w:t>
      </w:r>
    </w:p>
    <w:p>
      <w:pPr>
        <w:spacing w:before="0" w:line="528" w:lineRule="exact"/>
        <w:ind w:left="242" w:right="0" w:firstLine="0"/>
        <w:jc w:val="left"/>
        <w:rPr>
          <w:b/>
          <w:sz w:val="24"/>
        </w:rPr>
      </w:pPr>
      <w:r>
        <w:br w:type="column"/>
      </w:r>
      <w:r>
        <w:rPr>
          <w:color w:val="C00000"/>
          <w:position w:val="-5"/>
          <w:sz w:val="36"/>
        </w:rPr>
        <w:t xml:space="preserve">11 </w:t>
      </w:r>
      <w:r>
        <w:rPr>
          <w:b/>
          <w:color w:val="585858"/>
          <w:sz w:val="24"/>
        </w:rPr>
        <w:t>二维码买单</w:t>
      </w:r>
    </w:p>
    <w:p>
      <w:pPr>
        <w:pStyle w:val="8"/>
        <w:spacing w:before="26" w:line="156" w:lineRule="auto"/>
        <w:ind w:left="736" w:right="153"/>
      </w:pPr>
      <w:r>
        <w:rPr>
          <w:color w:val="7E7E7E"/>
        </w:rPr>
        <w:t>买单时扫描二维码点击“去看看”</w:t>
      </w:r>
    </w:p>
    <w:p>
      <w:pPr>
        <w:pStyle w:val="8"/>
        <w:spacing w:before="8"/>
        <w:rPr>
          <w:sz w:val="29"/>
        </w:rPr>
      </w:pPr>
      <w:r>
        <w:drawing>
          <wp:anchor distT="0" distB="0" distL="0" distR="0" simplePos="0" relativeHeight="1024" behindDoc="0" locked="0" layoutInCell="1" allowOverlap="1">
            <wp:simplePos x="0" y="0"/>
            <wp:positionH relativeFrom="page">
              <wp:posOffset>2280920</wp:posOffset>
            </wp:positionH>
            <wp:positionV relativeFrom="paragraph">
              <wp:posOffset>368935</wp:posOffset>
            </wp:positionV>
            <wp:extent cx="2031365" cy="1522730"/>
            <wp:effectExtent l="0" t="0" r="0" b="0"/>
            <wp:wrapTopAndBottom/>
            <wp:docPr id="931" name="image4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image459.jpeg"/>
                    <pic:cNvPicPr>
                      <a:picLocks noChangeAspect="1"/>
                    </pic:cNvPicPr>
                  </pic:nvPicPr>
                  <pic:blipFill>
                    <a:blip r:embed="rId598" cstate="print"/>
                    <a:stretch>
                      <a:fillRect/>
                    </a:stretch>
                  </pic:blipFill>
                  <pic:spPr>
                    <a:xfrm>
                      <a:off x="0" y="0"/>
                      <a:ext cx="2031492" cy="1522476"/>
                    </a:xfrm>
                    <a:prstGeom prst="rect">
                      <a:avLst/>
                    </a:prstGeom>
                  </pic:spPr>
                </pic:pic>
              </a:graphicData>
            </a:graphic>
          </wp:anchor>
        </w:drawing>
      </w:r>
    </w:p>
    <w:p>
      <w:pPr>
        <w:spacing w:before="0" w:line="509" w:lineRule="exact"/>
        <w:ind w:left="242" w:right="0" w:firstLine="0"/>
        <w:jc w:val="left"/>
        <w:rPr>
          <w:b/>
          <w:sz w:val="24"/>
        </w:rPr>
      </w:pPr>
      <w:r>
        <w:rPr>
          <w:color w:val="C00000"/>
          <w:position w:val="-5"/>
          <w:sz w:val="36"/>
        </w:rPr>
        <w:t xml:space="preserve">14 </w:t>
      </w:r>
      <w:r>
        <w:rPr>
          <w:b/>
          <w:color w:val="585858"/>
          <w:sz w:val="24"/>
        </w:rPr>
        <w:t>会员储值</w:t>
      </w:r>
    </w:p>
    <w:p>
      <w:pPr>
        <w:pStyle w:val="8"/>
        <w:spacing w:before="26" w:line="156" w:lineRule="auto"/>
        <w:ind w:left="736" w:right="153"/>
      </w:pPr>
      <w:r>
        <w:rPr>
          <w:color w:val="7E7E7E"/>
        </w:rPr>
        <w:t>在线储值点击会员卡，选择相应的金额在线储值</w:t>
      </w:r>
    </w:p>
    <w:p>
      <w:pPr>
        <w:pStyle w:val="8"/>
        <w:spacing w:before="16"/>
        <w:rPr>
          <w:sz w:val="28"/>
        </w:rPr>
      </w:pPr>
      <w:r>
        <w:drawing>
          <wp:anchor distT="0" distB="0" distL="0" distR="0" simplePos="0" relativeHeight="1024" behindDoc="0" locked="0" layoutInCell="1" allowOverlap="1">
            <wp:simplePos x="0" y="0"/>
            <wp:positionH relativeFrom="page">
              <wp:posOffset>2280920</wp:posOffset>
            </wp:positionH>
            <wp:positionV relativeFrom="paragraph">
              <wp:posOffset>362585</wp:posOffset>
            </wp:positionV>
            <wp:extent cx="2025650" cy="1517650"/>
            <wp:effectExtent l="0" t="0" r="0" b="0"/>
            <wp:wrapTopAndBottom/>
            <wp:docPr id="933" name="image4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image460.jpeg"/>
                    <pic:cNvPicPr>
                      <a:picLocks noChangeAspect="1"/>
                    </pic:cNvPicPr>
                  </pic:nvPicPr>
                  <pic:blipFill>
                    <a:blip r:embed="rId599" cstate="print"/>
                    <a:stretch>
                      <a:fillRect/>
                    </a:stretch>
                  </pic:blipFill>
                  <pic:spPr>
                    <a:xfrm>
                      <a:off x="0" y="0"/>
                      <a:ext cx="2025391" cy="1517904"/>
                    </a:xfrm>
                    <a:prstGeom prst="rect">
                      <a:avLst/>
                    </a:prstGeom>
                  </pic:spPr>
                </pic:pic>
              </a:graphicData>
            </a:graphic>
          </wp:anchor>
        </w:drawing>
      </w:r>
    </w:p>
    <w:p>
      <w:pPr>
        <w:spacing w:before="0" w:line="543" w:lineRule="exact"/>
        <w:ind w:left="242" w:right="0" w:firstLine="0"/>
        <w:jc w:val="left"/>
        <w:rPr>
          <w:b/>
          <w:sz w:val="24"/>
        </w:rPr>
      </w:pPr>
      <w:r>
        <w:rPr>
          <w:color w:val="C00000"/>
          <w:position w:val="-5"/>
          <w:sz w:val="36"/>
        </w:rPr>
        <w:t xml:space="preserve">17 </w:t>
      </w:r>
      <w:r>
        <w:rPr>
          <w:b/>
          <w:color w:val="585858"/>
          <w:sz w:val="24"/>
        </w:rPr>
        <w:t>微信支付</w:t>
      </w:r>
    </w:p>
    <w:p>
      <w:pPr>
        <w:pStyle w:val="8"/>
        <w:spacing w:before="62" w:line="156" w:lineRule="auto"/>
        <w:ind w:left="736" w:right="196"/>
        <w:jc w:val="both"/>
      </w:pPr>
      <w:r>
        <w:rPr>
          <w:color w:val="7E7E7E"/>
          <w:spacing w:val="-2"/>
        </w:rPr>
        <w:t>不使用积分和优惠券的情况下，则点击“支付”如对账单有疑问可点击“返回订单</w:t>
      </w:r>
      <w:r>
        <w:rPr>
          <w:color w:val="7E7E7E"/>
        </w:rPr>
        <w:t>详情”</w:t>
      </w:r>
    </w:p>
    <w:p>
      <w:pPr>
        <w:spacing w:before="0" w:line="531" w:lineRule="exact"/>
        <w:ind w:left="243" w:right="0" w:firstLine="0"/>
        <w:jc w:val="left"/>
        <w:rPr>
          <w:b/>
          <w:sz w:val="24"/>
        </w:rPr>
      </w:pPr>
      <w:r>
        <w:br w:type="column"/>
      </w:r>
      <w:r>
        <w:rPr>
          <w:color w:val="C00000"/>
          <w:position w:val="-5"/>
          <w:sz w:val="36"/>
        </w:rPr>
        <w:t xml:space="preserve">12 </w:t>
      </w:r>
      <w:r>
        <w:rPr>
          <w:b/>
          <w:color w:val="585858"/>
          <w:sz w:val="24"/>
        </w:rPr>
        <w:t>核对账单</w:t>
      </w:r>
    </w:p>
    <w:p>
      <w:pPr>
        <w:pStyle w:val="8"/>
        <w:spacing w:before="29" w:line="156" w:lineRule="auto"/>
        <w:ind w:left="737" w:right="26"/>
      </w:pPr>
      <w:r>
        <w:rPr>
          <w:color w:val="7E7E7E"/>
        </w:rPr>
        <w:t>确认账单内容是否正确：是 否有未上、要退的产品，是 否有需要的赠送（会员卡， 客诉产品）</w:t>
      </w:r>
      <w:r>
        <w:rPr>
          <w:color w:val="7E7E7E"/>
          <w:spacing w:val="-2"/>
        </w:rPr>
        <w:t>点击“在线买单”</w:t>
      </w:r>
    </w:p>
    <w:p>
      <w:pPr>
        <w:pStyle w:val="8"/>
        <w:spacing w:before="1"/>
        <w:rPr>
          <w:sz w:val="5"/>
        </w:rPr>
      </w:pPr>
    </w:p>
    <w:p>
      <w:pPr>
        <w:pStyle w:val="8"/>
        <w:ind w:left="86"/>
      </w:pPr>
      <w:r>
        <w:drawing>
          <wp:inline distT="0" distB="0" distL="0" distR="0">
            <wp:extent cx="2030730" cy="1522095"/>
            <wp:effectExtent l="0" t="0" r="0" b="0"/>
            <wp:docPr id="935" name="image4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image461.jpeg"/>
                    <pic:cNvPicPr>
                      <a:picLocks noChangeAspect="1"/>
                    </pic:cNvPicPr>
                  </pic:nvPicPr>
                  <pic:blipFill>
                    <a:blip r:embed="rId600" cstate="print"/>
                    <a:stretch>
                      <a:fillRect/>
                    </a:stretch>
                  </pic:blipFill>
                  <pic:spPr>
                    <a:xfrm>
                      <a:off x="0" y="0"/>
                      <a:ext cx="2030982" cy="1522476"/>
                    </a:xfrm>
                    <a:prstGeom prst="rect">
                      <a:avLst/>
                    </a:prstGeom>
                  </pic:spPr>
                </pic:pic>
              </a:graphicData>
            </a:graphic>
          </wp:inline>
        </w:drawing>
      </w:r>
    </w:p>
    <w:p>
      <w:pPr>
        <w:spacing w:before="0" w:line="535" w:lineRule="exact"/>
        <w:ind w:left="243" w:right="0" w:firstLine="0"/>
        <w:jc w:val="left"/>
        <w:rPr>
          <w:b/>
          <w:sz w:val="24"/>
        </w:rPr>
      </w:pPr>
      <w:r>
        <w:rPr>
          <w:color w:val="C00000"/>
          <w:position w:val="-5"/>
          <w:sz w:val="36"/>
        </w:rPr>
        <w:t xml:space="preserve">15 </w:t>
      </w:r>
      <w:r>
        <w:rPr>
          <w:b/>
          <w:color w:val="585858"/>
          <w:sz w:val="24"/>
        </w:rPr>
        <w:t>使用优惠券</w:t>
      </w:r>
    </w:p>
    <w:p>
      <w:pPr>
        <w:pStyle w:val="8"/>
        <w:spacing w:before="21" w:line="156" w:lineRule="auto"/>
        <w:ind w:left="737" w:right="227"/>
        <w:jc w:val="both"/>
      </w:pPr>
      <w:r>
        <w:rPr>
          <w:color w:val="7E7E7E"/>
        </w:rPr>
        <w:t>点开后选择相应的优惠券， 点击变成红框并有 “√”点击“确定”不用时不选择， 退出即可</w:t>
      </w:r>
    </w:p>
    <w:p>
      <w:pPr>
        <w:pStyle w:val="8"/>
        <w:spacing w:before="10"/>
        <w:rPr>
          <w:sz w:val="5"/>
        </w:rPr>
      </w:pPr>
    </w:p>
    <w:p>
      <w:pPr>
        <w:pStyle w:val="8"/>
        <w:ind w:left="86"/>
      </w:pPr>
      <w:r>
        <w:drawing>
          <wp:inline distT="0" distB="0" distL="0" distR="0">
            <wp:extent cx="2026285" cy="1517650"/>
            <wp:effectExtent l="0" t="0" r="0" b="0"/>
            <wp:docPr id="937" name="image4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image465.jpeg"/>
                    <pic:cNvPicPr>
                      <a:picLocks noChangeAspect="1"/>
                    </pic:cNvPicPr>
                  </pic:nvPicPr>
                  <pic:blipFill>
                    <a:blip r:embed="rId604" cstate="print"/>
                    <a:stretch>
                      <a:fillRect/>
                    </a:stretch>
                  </pic:blipFill>
                  <pic:spPr>
                    <a:xfrm>
                      <a:off x="0" y="0"/>
                      <a:ext cx="2026910" cy="1517904"/>
                    </a:xfrm>
                    <a:prstGeom prst="rect">
                      <a:avLst/>
                    </a:prstGeom>
                  </pic:spPr>
                </pic:pic>
              </a:graphicData>
            </a:graphic>
          </wp:inline>
        </w:drawing>
      </w:r>
    </w:p>
    <w:p>
      <w:pPr>
        <w:spacing w:before="0" w:line="537" w:lineRule="exact"/>
        <w:ind w:left="243" w:right="0" w:firstLine="0"/>
        <w:jc w:val="left"/>
        <w:rPr>
          <w:b/>
          <w:sz w:val="24"/>
        </w:rPr>
      </w:pPr>
      <w:r>
        <w:rPr>
          <w:color w:val="C00000"/>
          <w:position w:val="-5"/>
          <w:sz w:val="36"/>
        </w:rPr>
        <w:t xml:space="preserve">18 </w:t>
      </w:r>
      <w:r>
        <w:rPr>
          <w:b/>
          <w:color w:val="585858"/>
          <w:sz w:val="24"/>
        </w:rPr>
        <w:t>支付成功</w:t>
      </w:r>
    </w:p>
    <w:p>
      <w:pPr>
        <w:pStyle w:val="8"/>
        <w:spacing w:before="26" w:line="156" w:lineRule="auto"/>
        <w:ind w:left="737" w:right="234"/>
        <w:jc w:val="both"/>
      </w:pPr>
      <w:r>
        <w:rPr>
          <w:color w:val="7E7E7E"/>
          <w:spacing w:val="-2"/>
        </w:rPr>
        <w:t>点击“支付”后输入支付宝支付密码。即可支付成功， 自动落单，及时和前台确认</w:t>
      </w:r>
    </w:p>
    <w:p>
      <w:pPr>
        <w:spacing w:after="0" w:line="156" w:lineRule="auto"/>
        <w:jc w:val="both"/>
        <w:sectPr>
          <w:pgSz w:w="10380" w:h="13900"/>
          <w:pgMar w:top="3640" w:right="0" w:bottom="520" w:left="0" w:header="538" w:footer="322" w:gutter="0"/>
          <w:cols w:equalWidth="0" w:num="3">
            <w:col w:w="3381" w:space="126"/>
            <w:col w:w="3326" w:space="177"/>
            <w:col w:w="3370"/>
          </w:cols>
        </w:sectPr>
      </w:pPr>
    </w:p>
    <w:p>
      <w:pPr>
        <w:pStyle w:val="5"/>
        <w:numPr>
          <w:ilvl w:val="0"/>
          <w:numId w:val="60"/>
        </w:numPr>
        <w:tabs>
          <w:tab w:val="left" w:pos="1550"/>
        </w:tabs>
        <w:spacing w:before="0" w:after="0" w:line="541" w:lineRule="exact"/>
        <w:ind w:left="1549" w:right="0" w:hanging="404"/>
        <w:jc w:val="left"/>
      </w:pPr>
      <w:r>
        <w:rPr>
          <w:color w:val="585858"/>
        </w:rPr>
        <w:t>开机操作</w:t>
      </w:r>
    </w:p>
    <w:p>
      <w:pPr>
        <w:pStyle w:val="8"/>
        <w:spacing w:before="30" w:line="156" w:lineRule="auto"/>
        <w:ind w:left="1549" w:right="16"/>
      </w:pPr>
      <w:r>
        <w:rPr>
          <w:color w:val="7E7E7E"/>
        </w:rPr>
        <w:t>长按右上角的开机键，确认屏幕亮起为开机</w:t>
      </w:r>
    </w:p>
    <w:p>
      <w:pPr>
        <w:pStyle w:val="5"/>
        <w:numPr>
          <w:ilvl w:val="0"/>
          <w:numId w:val="60"/>
        </w:numPr>
        <w:tabs>
          <w:tab w:val="left" w:pos="1550"/>
        </w:tabs>
        <w:spacing w:before="0" w:after="0" w:line="541" w:lineRule="exact"/>
        <w:ind w:left="1549" w:right="0" w:hanging="404"/>
        <w:jc w:val="left"/>
      </w:pPr>
      <w:r>
        <w:rPr>
          <w:color w:val="585858"/>
        </w:rPr>
        <w:br w:type="column"/>
      </w:r>
      <w:r>
        <w:rPr>
          <w:color w:val="585858"/>
        </w:rPr>
        <w:t>登录工号</w:t>
      </w:r>
    </w:p>
    <w:p>
      <w:pPr>
        <w:pStyle w:val="8"/>
        <w:spacing w:before="30" w:line="156" w:lineRule="auto"/>
        <w:ind w:left="1549" w:right="988"/>
      </w:pPr>
      <w:r>
        <w:rPr>
          <w:color w:val="7E7E7E"/>
        </w:rPr>
        <w:t>工号为三位数，密码为四位数（1234）</w:t>
      </w:r>
    </w:p>
    <w:p>
      <w:pPr>
        <w:spacing w:after="0" w:line="156" w:lineRule="auto"/>
        <w:sectPr>
          <w:headerReference r:id="rId182" w:type="default"/>
          <w:pgSz w:w="10380" w:h="13900"/>
          <w:pgMar w:top="3800" w:right="0" w:bottom="520" w:left="0" w:header="477" w:footer="322" w:gutter="0"/>
          <w:cols w:equalWidth="0" w:num="2">
            <w:col w:w="3981" w:space="1422"/>
            <w:col w:w="4977"/>
          </w:cols>
        </w:sectPr>
      </w:pPr>
    </w:p>
    <w:p>
      <w:pPr>
        <w:pStyle w:val="8"/>
        <w:spacing w:before="14"/>
        <w:rPr>
          <w:sz w:val="27"/>
        </w:rPr>
      </w:pPr>
    </w:p>
    <w:p>
      <w:pPr>
        <w:pStyle w:val="8"/>
        <w:tabs>
          <w:tab w:val="left" w:pos="6276"/>
        </w:tabs>
        <w:ind w:left="873"/>
      </w:pPr>
      <w:r>
        <w:drawing>
          <wp:inline distT="0" distB="0" distL="0" distR="0">
            <wp:extent cx="2042160" cy="1531620"/>
            <wp:effectExtent l="0" t="0" r="0" b="0"/>
            <wp:docPr id="943" name="image4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image468.jpeg"/>
                    <pic:cNvPicPr>
                      <a:picLocks noChangeAspect="1"/>
                    </pic:cNvPicPr>
                  </pic:nvPicPr>
                  <pic:blipFill>
                    <a:blip r:embed="rId605"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945" name="image4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image469.jpeg"/>
                    <pic:cNvPicPr>
                      <a:picLocks noChangeAspect="1"/>
                    </pic:cNvPicPr>
                  </pic:nvPicPr>
                  <pic:blipFill>
                    <a:blip r:embed="rId606"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0"/>
        </w:numPr>
        <w:tabs>
          <w:tab w:val="left" w:pos="1550"/>
        </w:tabs>
        <w:spacing w:before="0" w:after="0" w:line="544" w:lineRule="exact"/>
        <w:ind w:left="1549" w:right="0" w:hanging="404"/>
        <w:jc w:val="left"/>
      </w:pPr>
      <w:r>
        <w:rPr>
          <w:color w:val="585858"/>
        </w:rPr>
        <w:t>开始点单</w:t>
      </w:r>
    </w:p>
    <w:p>
      <w:pPr>
        <w:pStyle w:val="8"/>
        <w:spacing w:line="306" w:lineRule="exact"/>
        <w:ind w:left="1549"/>
      </w:pPr>
      <w:r>
        <w:rPr>
          <w:color w:val="7E7E7E"/>
        </w:rPr>
        <w:t>主界面点击堂食，开始点单</w:t>
      </w:r>
    </w:p>
    <w:p>
      <w:pPr>
        <w:pStyle w:val="5"/>
        <w:numPr>
          <w:ilvl w:val="0"/>
          <w:numId w:val="60"/>
        </w:numPr>
        <w:tabs>
          <w:tab w:val="left" w:pos="1550"/>
        </w:tabs>
        <w:spacing w:before="0" w:after="0" w:line="544" w:lineRule="exact"/>
        <w:ind w:left="1549" w:right="0" w:hanging="404"/>
        <w:jc w:val="left"/>
      </w:pPr>
      <w:r>
        <w:rPr>
          <w:color w:val="585858"/>
        </w:rPr>
        <w:br w:type="column"/>
      </w:r>
      <w:r>
        <w:rPr>
          <w:color w:val="585858"/>
        </w:rPr>
        <w:t>开台</w:t>
      </w:r>
    </w:p>
    <w:p>
      <w:pPr>
        <w:pStyle w:val="8"/>
        <w:spacing w:before="30" w:line="156" w:lineRule="auto"/>
        <w:ind w:left="1549" w:right="988"/>
      </w:pPr>
      <w:r>
        <w:rPr>
          <w:color w:val="7E7E7E"/>
        </w:rPr>
        <w:t>点击相对应的空台，进行开台</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8"/>
        <w:rPr>
          <w:sz w:val="28"/>
        </w:rPr>
      </w:pPr>
    </w:p>
    <w:p>
      <w:pPr>
        <w:pStyle w:val="8"/>
        <w:tabs>
          <w:tab w:val="left" w:pos="6276"/>
        </w:tabs>
        <w:ind w:left="873"/>
      </w:pPr>
      <w:r>
        <w:drawing>
          <wp:inline distT="0" distB="0" distL="0" distR="0">
            <wp:extent cx="2045970" cy="1536065"/>
            <wp:effectExtent l="0" t="0" r="0" b="0"/>
            <wp:docPr id="947" name="image4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 name="image470.jpeg"/>
                    <pic:cNvPicPr>
                      <a:picLocks noChangeAspect="1"/>
                    </pic:cNvPicPr>
                  </pic:nvPicPr>
                  <pic:blipFill>
                    <a:blip r:embed="rId607"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949" name="image4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image471.jpeg"/>
                    <pic:cNvPicPr>
                      <a:picLocks noChangeAspect="1"/>
                    </pic:cNvPicPr>
                  </pic:nvPicPr>
                  <pic:blipFill>
                    <a:blip r:embed="rId608" cstate="print"/>
                    <a:stretch>
                      <a:fillRect/>
                    </a:stretch>
                  </pic:blipFill>
                  <pic:spPr>
                    <a:xfrm>
                      <a:off x="0" y="0"/>
                      <a:ext cx="2046226"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0"/>
        </w:numPr>
        <w:tabs>
          <w:tab w:val="left" w:pos="1550"/>
        </w:tabs>
        <w:spacing w:before="0" w:after="0" w:line="546" w:lineRule="exact"/>
        <w:ind w:left="1549" w:right="0" w:hanging="404"/>
        <w:jc w:val="left"/>
      </w:pPr>
      <w:r>
        <w:rPr>
          <w:color w:val="585858"/>
        </w:rPr>
        <w:t>输入人数</w:t>
      </w:r>
    </w:p>
    <w:p>
      <w:pPr>
        <w:pStyle w:val="8"/>
        <w:spacing w:before="30" w:line="156" w:lineRule="auto"/>
        <w:ind w:left="1549" w:right="16"/>
      </w:pPr>
      <w:r>
        <w:rPr>
          <w:color w:val="7E7E7E"/>
        </w:rPr>
        <w:t>按照实际人数，点击输入后确定，完成开台</w:t>
      </w:r>
    </w:p>
    <w:p>
      <w:pPr>
        <w:pStyle w:val="5"/>
        <w:numPr>
          <w:ilvl w:val="0"/>
          <w:numId w:val="60"/>
        </w:numPr>
        <w:tabs>
          <w:tab w:val="left" w:pos="1550"/>
        </w:tabs>
        <w:spacing w:before="0" w:after="0" w:line="546" w:lineRule="exact"/>
        <w:ind w:left="1549" w:right="0" w:hanging="404"/>
        <w:jc w:val="left"/>
      </w:pPr>
      <w:r>
        <w:rPr>
          <w:color w:val="585858"/>
        </w:rPr>
        <w:br w:type="column"/>
      </w:r>
      <w:r>
        <w:rPr>
          <w:color w:val="585858"/>
        </w:rPr>
        <w:t>选择产品</w:t>
      </w:r>
    </w:p>
    <w:p>
      <w:pPr>
        <w:pStyle w:val="8"/>
        <w:spacing w:before="30" w:line="156" w:lineRule="auto"/>
        <w:ind w:left="1549" w:right="988"/>
      </w:pPr>
      <w:r>
        <w:rPr>
          <w:color w:val="7E7E7E"/>
        </w:rPr>
        <w:t>按照划单菜谱，点击相应的产品，注意：入单准确性</w:t>
      </w:r>
    </w:p>
    <w:p>
      <w:pPr>
        <w:spacing w:after="0" w:line="156" w:lineRule="auto"/>
        <w:sectPr>
          <w:type w:val="continuous"/>
          <w:pgSz w:w="10380" w:h="13900"/>
          <w:pgMar w:top="1300" w:right="0" w:bottom="280" w:left="0" w:header="720" w:footer="720" w:gutter="0"/>
          <w:cols w:equalWidth="0" w:num="2">
            <w:col w:w="3981" w:space="1422"/>
            <w:col w:w="4977"/>
          </w:cols>
        </w:sectPr>
      </w:pPr>
    </w:p>
    <w:p>
      <w:pPr>
        <w:pStyle w:val="5"/>
        <w:numPr>
          <w:ilvl w:val="0"/>
          <w:numId w:val="60"/>
        </w:numPr>
        <w:tabs>
          <w:tab w:val="left" w:pos="1550"/>
        </w:tabs>
        <w:spacing w:before="0" w:after="0" w:line="541" w:lineRule="exact"/>
        <w:ind w:left="1549" w:right="0" w:hanging="404"/>
        <w:jc w:val="left"/>
      </w:pPr>
      <w:r>
        <w:rPr>
          <w:color w:val="585858"/>
        </w:rPr>
        <w:t>选择数量</w:t>
      </w:r>
    </w:p>
    <w:p>
      <w:pPr>
        <w:pStyle w:val="8"/>
        <w:spacing w:before="30" w:line="156" w:lineRule="auto"/>
        <w:ind w:left="1549" w:right="16"/>
      </w:pPr>
      <w:r>
        <w:rPr>
          <w:color w:val="7E7E7E"/>
        </w:rPr>
        <w:t>数量超出“2”时，需按照相应的数量修改</w:t>
      </w:r>
    </w:p>
    <w:p>
      <w:pPr>
        <w:pStyle w:val="5"/>
        <w:numPr>
          <w:ilvl w:val="0"/>
          <w:numId w:val="60"/>
        </w:numPr>
        <w:tabs>
          <w:tab w:val="left" w:pos="1550"/>
        </w:tabs>
        <w:spacing w:before="0" w:after="0" w:line="541" w:lineRule="exact"/>
        <w:ind w:left="1549" w:right="0" w:hanging="404"/>
        <w:jc w:val="left"/>
      </w:pPr>
      <w:r>
        <w:rPr>
          <w:color w:val="585858"/>
        </w:rPr>
        <w:br w:type="column"/>
      </w:r>
      <w:r>
        <w:rPr>
          <w:color w:val="585858"/>
        </w:rPr>
        <w:t>重复菜单</w:t>
      </w:r>
    </w:p>
    <w:p>
      <w:pPr>
        <w:pStyle w:val="8"/>
        <w:spacing w:before="30" w:line="156" w:lineRule="auto"/>
        <w:ind w:left="1549" w:right="821"/>
      </w:pPr>
      <w:r>
        <w:rPr>
          <w:color w:val="7E7E7E"/>
        </w:rPr>
        <w:t>入完产品后，重复菜单确认， 点击“确定”下单</w:t>
      </w:r>
    </w:p>
    <w:p>
      <w:pPr>
        <w:spacing w:after="0" w:line="156" w:lineRule="auto"/>
        <w:sectPr>
          <w:headerReference r:id="rId183" w:type="default"/>
          <w:footerReference r:id="rId184" w:type="default"/>
          <w:pgSz w:w="10380" w:h="13900"/>
          <w:pgMar w:top="3800" w:right="0" w:bottom="520" w:left="0" w:header="477" w:footer="322" w:gutter="0"/>
          <w:cols w:equalWidth="0" w:num="2">
            <w:col w:w="3900" w:space="1504"/>
            <w:col w:w="4976"/>
          </w:cols>
        </w:sectPr>
      </w:pPr>
    </w:p>
    <w:p>
      <w:pPr>
        <w:pStyle w:val="8"/>
        <w:spacing w:before="14"/>
        <w:rPr>
          <w:sz w:val="27"/>
        </w:rPr>
      </w:pPr>
    </w:p>
    <w:p>
      <w:pPr>
        <w:pStyle w:val="8"/>
        <w:tabs>
          <w:tab w:val="left" w:pos="6276"/>
        </w:tabs>
        <w:ind w:left="873"/>
      </w:pPr>
      <w:r>
        <w:drawing>
          <wp:inline distT="0" distB="0" distL="0" distR="0">
            <wp:extent cx="2042160" cy="1531620"/>
            <wp:effectExtent l="0" t="0" r="0" b="0"/>
            <wp:docPr id="955" name="image4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mage474.jpeg"/>
                    <pic:cNvPicPr>
                      <a:picLocks noChangeAspect="1"/>
                    </pic:cNvPicPr>
                  </pic:nvPicPr>
                  <pic:blipFill>
                    <a:blip r:embed="rId609"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957" name="image4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image475.jpeg"/>
                    <pic:cNvPicPr>
                      <a:picLocks noChangeAspect="1"/>
                    </pic:cNvPicPr>
                  </pic:nvPicPr>
                  <pic:blipFill>
                    <a:blip r:embed="rId610"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0"/>
        </w:numPr>
        <w:tabs>
          <w:tab w:val="left" w:pos="1550"/>
        </w:tabs>
        <w:spacing w:before="0" w:after="0" w:line="544" w:lineRule="exact"/>
        <w:ind w:left="1549" w:right="0" w:hanging="404"/>
        <w:jc w:val="left"/>
      </w:pPr>
      <w:r>
        <w:rPr>
          <w:color w:val="585858"/>
        </w:rPr>
        <w:t>备注要求</w:t>
      </w:r>
    </w:p>
    <w:p>
      <w:pPr>
        <w:pStyle w:val="8"/>
        <w:spacing w:before="30" w:line="156" w:lineRule="auto"/>
        <w:ind w:left="1549" w:right="38"/>
        <w:jc w:val="both"/>
      </w:pPr>
      <w:r>
        <w:rPr>
          <w:color w:val="7E7E7E"/>
          <w:spacing w:val="-2"/>
        </w:rPr>
        <w:t>按照相应的口味制作要求录入，如没有特殊需要可不操</w:t>
      </w:r>
      <w:r>
        <w:rPr>
          <w:color w:val="7E7E7E"/>
        </w:rPr>
        <w:t>作</w:t>
      </w:r>
    </w:p>
    <w:p>
      <w:pPr>
        <w:pStyle w:val="5"/>
        <w:numPr>
          <w:ilvl w:val="0"/>
          <w:numId w:val="60"/>
        </w:numPr>
        <w:tabs>
          <w:tab w:val="left" w:pos="1824"/>
        </w:tabs>
        <w:spacing w:before="0" w:after="0" w:line="544" w:lineRule="exact"/>
        <w:ind w:left="1823" w:right="0" w:hanging="509"/>
        <w:jc w:val="left"/>
      </w:pPr>
      <w:r>
        <w:rPr>
          <w:color w:val="585858"/>
        </w:rPr>
        <w:br w:type="column"/>
      </w:r>
      <w:r>
        <w:rPr>
          <w:color w:val="585858"/>
        </w:rPr>
        <w:t>完成下单</w:t>
      </w:r>
    </w:p>
    <w:p>
      <w:pPr>
        <w:pStyle w:val="8"/>
        <w:spacing w:before="30" w:line="156" w:lineRule="auto"/>
        <w:ind w:left="1823" w:right="988"/>
      </w:pPr>
      <w:r>
        <w:rPr>
          <w:color w:val="7E7E7E"/>
        </w:rPr>
        <w:t>以上步骤完成后，点击“下单”</w:t>
      </w:r>
    </w:p>
    <w:p>
      <w:pPr>
        <w:spacing w:after="0" w:line="156" w:lineRule="auto"/>
        <w:sectPr>
          <w:type w:val="continuous"/>
          <w:pgSz w:w="10380" w:h="13900"/>
          <w:pgMar w:top="1300" w:right="0" w:bottom="280" w:left="0" w:header="720" w:footer="720" w:gutter="0"/>
          <w:cols w:equalWidth="0" w:num="2">
            <w:col w:w="3981" w:space="1148"/>
            <w:col w:w="5251"/>
          </w:cols>
        </w:sectPr>
      </w:pPr>
    </w:p>
    <w:p>
      <w:pPr>
        <w:pStyle w:val="8"/>
        <w:rPr>
          <w:sz w:val="15"/>
        </w:rPr>
      </w:pPr>
    </w:p>
    <w:p>
      <w:pPr>
        <w:pStyle w:val="8"/>
        <w:tabs>
          <w:tab w:val="left" w:pos="6276"/>
        </w:tabs>
        <w:ind w:left="873"/>
      </w:pPr>
      <w:r>
        <w:drawing>
          <wp:inline distT="0" distB="0" distL="0" distR="0">
            <wp:extent cx="2045970" cy="1536065"/>
            <wp:effectExtent l="0" t="0" r="0" b="0"/>
            <wp:docPr id="959" name="image4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image476.jpeg"/>
                    <pic:cNvPicPr>
                      <a:picLocks noChangeAspect="1"/>
                    </pic:cNvPicPr>
                  </pic:nvPicPr>
                  <pic:blipFill>
                    <a:blip r:embed="rId611" cstate="print"/>
                    <a:stretch>
                      <a:fillRect/>
                    </a:stretch>
                  </pic:blipFill>
                  <pic:spPr>
                    <a:xfrm>
                      <a:off x="0" y="0"/>
                      <a:ext cx="2046226" cy="1536192"/>
                    </a:xfrm>
                    <a:prstGeom prst="rect">
                      <a:avLst/>
                    </a:prstGeom>
                  </pic:spPr>
                </pic:pic>
              </a:graphicData>
            </a:graphic>
          </wp:inline>
        </w:drawing>
      </w:r>
      <w:r>
        <w:tab/>
      </w:r>
      <w:r>
        <w:drawing>
          <wp:inline distT="0" distB="0" distL="0" distR="0">
            <wp:extent cx="2045970" cy="1536065"/>
            <wp:effectExtent l="0" t="0" r="0" b="0"/>
            <wp:docPr id="961" name="image4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image477.jpeg"/>
                    <pic:cNvPicPr>
                      <a:picLocks noChangeAspect="1"/>
                    </pic:cNvPicPr>
                  </pic:nvPicPr>
                  <pic:blipFill>
                    <a:blip r:embed="rId612" cstate="print"/>
                    <a:stretch>
                      <a:fillRect/>
                    </a:stretch>
                  </pic:blipFill>
                  <pic:spPr>
                    <a:xfrm>
                      <a:off x="0" y="0"/>
                      <a:ext cx="2046226" cy="1536192"/>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0"/>
        </w:numPr>
        <w:tabs>
          <w:tab w:val="left" w:pos="1550"/>
        </w:tabs>
        <w:spacing w:before="0" w:after="0" w:line="546" w:lineRule="exact"/>
        <w:ind w:left="1549" w:right="0" w:hanging="509"/>
        <w:jc w:val="left"/>
      </w:pPr>
      <w:r>
        <w:rPr>
          <w:color w:val="585858"/>
        </w:rPr>
        <w:t>餐中加单</w:t>
      </w:r>
    </w:p>
    <w:p>
      <w:pPr>
        <w:pStyle w:val="8"/>
        <w:spacing w:before="30" w:line="156" w:lineRule="auto"/>
        <w:ind w:left="1549" w:right="196"/>
        <w:jc w:val="both"/>
      </w:pPr>
      <w:r>
        <w:rPr>
          <w:color w:val="7E7E7E"/>
          <w:spacing w:val="-2"/>
        </w:rPr>
        <w:t>点击桌号进入继续点单，重</w:t>
      </w:r>
      <w:r>
        <w:rPr>
          <w:color w:val="7E7E7E"/>
        </w:rPr>
        <w:t>复6、7、8、9、10步骤操作</w:t>
      </w:r>
    </w:p>
    <w:p>
      <w:pPr>
        <w:pStyle w:val="5"/>
        <w:numPr>
          <w:ilvl w:val="0"/>
          <w:numId w:val="60"/>
        </w:numPr>
        <w:tabs>
          <w:tab w:val="left" w:pos="1551"/>
        </w:tabs>
        <w:spacing w:before="0" w:after="0" w:line="546" w:lineRule="exact"/>
        <w:ind w:left="1550" w:right="0" w:hanging="509"/>
        <w:jc w:val="left"/>
      </w:pPr>
      <w:r>
        <w:rPr>
          <w:color w:val="585858"/>
        </w:rPr>
        <w:br w:type="column"/>
      </w:r>
      <w:r>
        <w:rPr>
          <w:color w:val="585858"/>
        </w:rPr>
        <w:t>打印账单</w:t>
      </w:r>
    </w:p>
    <w:p>
      <w:pPr>
        <w:pStyle w:val="8"/>
        <w:spacing w:before="30" w:line="156" w:lineRule="auto"/>
        <w:ind w:left="1550" w:right="988"/>
      </w:pPr>
      <w:r>
        <w:rPr>
          <w:color w:val="7E7E7E"/>
        </w:rPr>
        <w:t>点击桌号，点击“打印”对应的打印机出单</w:t>
      </w:r>
    </w:p>
    <w:p>
      <w:pPr>
        <w:spacing w:after="0" w:line="156" w:lineRule="auto"/>
        <w:sectPr>
          <w:type w:val="continuous"/>
          <w:pgSz w:w="10380" w:h="13900"/>
          <w:pgMar w:top="1300" w:right="0" w:bottom="280" w:left="0" w:header="720" w:footer="720" w:gutter="0"/>
          <w:cols w:equalWidth="0" w:num="2">
            <w:col w:w="4140" w:space="1263"/>
            <w:col w:w="4977"/>
          </w:cols>
        </w:sectPr>
      </w:pPr>
    </w:p>
    <w:p>
      <w:pPr>
        <w:pStyle w:val="5"/>
        <w:numPr>
          <w:ilvl w:val="0"/>
          <w:numId w:val="61"/>
        </w:numPr>
        <w:tabs>
          <w:tab w:val="left" w:pos="737"/>
        </w:tabs>
        <w:spacing w:before="0" w:after="0" w:line="528" w:lineRule="exact"/>
        <w:ind w:left="736" w:right="0" w:hanging="389"/>
        <w:jc w:val="left"/>
      </w:pPr>
      <w:r>
        <w:rPr>
          <w:color w:val="585858"/>
        </w:rPr>
        <w:t>结账服务</w:t>
      </w:r>
    </w:p>
    <w:p>
      <w:pPr>
        <w:pStyle w:val="8"/>
        <w:spacing w:line="303" w:lineRule="exact"/>
        <w:ind w:left="736"/>
      </w:pPr>
      <w:r>
        <w:rPr>
          <w:color w:val="7E7E7E"/>
        </w:rPr>
        <w:t>点击相应的桌号</w:t>
      </w:r>
    </w:p>
    <w:p>
      <w:pPr>
        <w:pStyle w:val="5"/>
        <w:numPr>
          <w:ilvl w:val="0"/>
          <w:numId w:val="61"/>
        </w:numPr>
        <w:tabs>
          <w:tab w:val="left" w:pos="737"/>
        </w:tabs>
        <w:spacing w:before="0" w:after="0" w:line="528" w:lineRule="exact"/>
        <w:ind w:left="736" w:right="0" w:hanging="389"/>
        <w:jc w:val="left"/>
      </w:pPr>
      <w:r>
        <w:rPr>
          <w:color w:val="585858"/>
        </w:rPr>
        <w:br w:type="column"/>
      </w:r>
      <w:r>
        <w:rPr>
          <w:color w:val="585858"/>
        </w:rPr>
        <w:t>点击结账</w:t>
      </w:r>
    </w:p>
    <w:p>
      <w:pPr>
        <w:pStyle w:val="8"/>
        <w:spacing w:line="303" w:lineRule="exact"/>
        <w:ind w:left="736"/>
      </w:pPr>
      <w:r>
        <w:rPr>
          <w:color w:val="7E7E7E"/>
        </w:rPr>
        <w:t>点击“结账”进入结账界面</w:t>
      </w:r>
    </w:p>
    <w:p>
      <w:pPr>
        <w:pStyle w:val="5"/>
        <w:numPr>
          <w:ilvl w:val="0"/>
          <w:numId w:val="61"/>
        </w:numPr>
        <w:tabs>
          <w:tab w:val="left" w:pos="737"/>
        </w:tabs>
        <w:spacing w:before="0" w:after="0" w:line="528" w:lineRule="exact"/>
        <w:ind w:left="736" w:right="0" w:hanging="389"/>
        <w:jc w:val="left"/>
      </w:pPr>
      <w:r>
        <w:rPr>
          <w:color w:val="585858"/>
        </w:rPr>
        <w:br w:type="column"/>
      </w:r>
      <w:r>
        <w:rPr>
          <w:color w:val="585858"/>
        </w:rPr>
        <w:t>支付宝结账</w:t>
      </w:r>
    </w:p>
    <w:p>
      <w:pPr>
        <w:pStyle w:val="8"/>
        <w:spacing w:line="303" w:lineRule="exact"/>
        <w:ind w:left="736"/>
      </w:pPr>
      <w:r>
        <w:rPr>
          <w:color w:val="7E7E7E"/>
        </w:rPr>
        <w:t>点击“支付宝”</w:t>
      </w:r>
    </w:p>
    <w:p>
      <w:pPr>
        <w:spacing w:after="0" w:line="303" w:lineRule="exact"/>
        <w:sectPr>
          <w:headerReference r:id="rId185" w:type="default"/>
          <w:footerReference r:id="rId186" w:type="default"/>
          <w:pgSz w:w="10380" w:h="13900"/>
          <w:pgMar w:top="3640" w:right="0" w:bottom="520" w:left="0" w:header="538" w:footer="322" w:gutter="0"/>
          <w:pgNumType w:start="131"/>
          <w:cols w:equalWidth="0" w:num="3">
            <w:col w:w="2175" w:space="1331"/>
            <w:col w:w="3168" w:space="338"/>
            <w:col w:w="3368"/>
          </w:cols>
        </w:sectPr>
      </w:pPr>
    </w:p>
    <w:p>
      <w:pPr>
        <w:pStyle w:val="8"/>
      </w:pPr>
    </w:p>
    <w:p>
      <w:pPr>
        <w:pStyle w:val="8"/>
        <w:spacing w:before="7"/>
        <w:rPr>
          <w:sz w:val="22"/>
        </w:rPr>
      </w:pPr>
    </w:p>
    <w:p>
      <w:pPr>
        <w:pStyle w:val="8"/>
        <w:tabs>
          <w:tab w:val="left" w:pos="3592"/>
          <w:tab w:val="left" w:pos="7096"/>
        </w:tabs>
        <w:ind w:left="86"/>
      </w:pPr>
      <w:r>
        <w:drawing>
          <wp:inline distT="0" distB="0" distL="0" distR="0">
            <wp:extent cx="2032635" cy="1522095"/>
            <wp:effectExtent l="0" t="0" r="0" b="0"/>
            <wp:docPr id="969" name="image4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image481.jpeg"/>
                    <pic:cNvPicPr>
                      <a:picLocks noChangeAspect="1"/>
                    </pic:cNvPicPr>
                  </pic:nvPicPr>
                  <pic:blipFill>
                    <a:blip r:embed="rId613"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971" name="image4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image482.jpeg"/>
                    <pic:cNvPicPr>
                      <a:picLocks noChangeAspect="1"/>
                    </pic:cNvPicPr>
                  </pic:nvPicPr>
                  <pic:blipFill>
                    <a:blip r:embed="rId614" cstate="print"/>
                    <a:stretch>
                      <a:fillRect/>
                    </a:stretch>
                  </pic:blipFill>
                  <pic:spPr>
                    <a:xfrm>
                      <a:off x="0" y="0"/>
                      <a:ext cx="2031492" cy="1522476"/>
                    </a:xfrm>
                    <a:prstGeom prst="rect">
                      <a:avLst/>
                    </a:prstGeom>
                  </pic:spPr>
                </pic:pic>
              </a:graphicData>
            </a:graphic>
          </wp:inline>
        </w:drawing>
      </w:r>
      <w:r>
        <w:tab/>
      </w:r>
      <w:r>
        <w:drawing>
          <wp:inline distT="0" distB="0" distL="0" distR="0">
            <wp:extent cx="2030730" cy="1522095"/>
            <wp:effectExtent l="0" t="0" r="0" b="0"/>
            <wp:docPr id="973" name="image4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image483.jpeg"/>
                    <pic:cNvPicPr>
                      <a:picLocks noChangeAspect="1"/>
                    </pic:cNvPicPr>
                  </pic:nvPicPr>
                  <pic:blipFill>
                    <a:blip r:embed="rId615"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1"/>
        </w:numPr>
        <w:tabs>
          <w:tab w:val="left" w:pos="737"/>
        </w:tabs>
        <w:spacing w:before="0" w:after="0" w:line="539" w:lineRule="exact"/>
        <w:ind w:left="736" w:right="0" w:hanging="389"/>
        <w:jc w:val="left"/>
      </w:pPr>
      <w:r>
        <w:rPr>
          <w:color w:val="585858"/>
        </w:rPr>
        <w:t>扫描支付宝</w:t>
      </w:r>
    </w:p>
    <w:p>
      <w:pPr>
        <w:pStyle w:val="8"/>
        <w:spacing w:before="26" w:line="156" w:lineRule="auto"/>
        <w:ind w:left="736" w:right="38"/>
        <w:jc w:val="both"/>
      </w:pPr>
      <w:r>
        <w:rPr>
          <w:color w:val="7E7E7E"/>
          <w:spacing w:val="-1"/>
        </w:rPr>
        <w:t>扫描顾客支付宝付款码，显示“支付成功”台面清空， 及时与收银确认是否买单成</w:t>
      </w:r>
      <w:r>
        <w:rPr>
          <w:color w:val="7E7E7E"/>
        </w:rPr>
        <w:t>功</w:t>
      </w:r>
    </w:p>
    <w:p>
      <w:pPr>
        <w:pStyle w:val="5"/>
        <w:numPr>
          <w:ilvl w:val="0"/>
          <w:numId w:val="61"/>
        </w:numPr>
        <w:tabs>
          <w:tab w:val="left" w:pos="737"/>
        </w:tabs>
        <w:spacing w:before="0" w:after="0" w:line="539" w:lineRule="exact"/>
        <w:ind w:left="736" w:right="0" w:hanging="389"/>
        <w:jc w:val="left"/>
      </w:pPr>
      <w:r>
        <w:rPr>
          <w:color w:val="585858"/>
        </w:rPr>
        <w:br w:type="column"/>
      </w:r>
      <w:r>
        <w:rPr>
          <w:color w:val="585858"/>
        </w:rPr>
        <w:t>微信结账</w:t>
      </w:r>
    </w:p>
    <w:p>
      <w:pPr>
        <w:pStyle w:val="8"/>
        <w:spacing w:before="26" w:line="156" w:lineRule="auto"/>
        <w:ind w:left="736" w:right="16"/>
      </w:pPr>
      <w:r>
        <w:rPr>
          <w:color w:val="7E7E7E"/>
        </w:rPr>
        <w:t>点击“结账”后，点击“更多”</w:t>
      </w:r>
    </w:p>
    <w:p>
      <w:pPr>
        <w:pStyle w:val="5"/>
        <w:numPr>
          <w:ilvl w:val="0"/>
          <w:numId w:val="61"/>
        </w:numPr>
        <w:tabs>
          <w:tab w:val="left" w:pos="737"/>
        </w:tabs>
        <w:spacing w:before="0" w:after="0" w:line="539" w:lineRule="exact"/>
        <w:ind w:left="736" w:right="0" w:hanging="389"/>
        <w:jc w:val="left"/>
      </w:pPr>
      <w:r>
        <w:rPr>
          <w:color w:val="585858"/>
        </w:rPr>
        <w:br w:type="column"/>
      </w:r>
      <w:r>
        <w:rPr>
          <w:color w:val="585858"/>
        </w:rPr>
        <w:t>选择微信</w:t>
      </w:r>
    </w:p>
    <w:p>
      <w:pPr>
        <w:pStyle w:val="8"/>
        <w:spacing w:before="26" w:line="156" w:lineRule="auto"/>
        <w:ind w:left="736" w:right="193"/>
      </w:pPr>
      <w:r>
        <w:rPr>
          <w:color w:val="7E7E7E"/>
        </w:rPr>
        <w:t>主界面点击“会员”，输入手机号搜索</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rPr>
          <w:sz w:val="5"/>
        </w:rPr>
      </w:pPr>
    </w:p>
    <w:p>
      <w:pPr>
        <w:pStyle w:val="8"/>
        <w:ind w:left="86"/>
      </w:pPr>
      <w:r>
        <w:drawing>
          <wp:inline distT="0" distB="0" distL="0" distR="0">
            <wp:extent cx="2026285" cy="1517650"/>
            <wp:effectExtent l="0" t="0" r="0" b="0"/>
            <wp:docPr id="975" name="image4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image484.jpeg"/>
                    <pic:cNvPicPr>
                      <a:picLocks noChangeAspect="1"/>
                    </pic:cNvPicPr>
                  </pic:nvPicPr>
                  <pic:blipFill>
                    <a:blip r:embed="rId616" cstate="print"/>
                    <a:stretch>
                      <a:fillRect/>
                    </a:stretch>
                  </pic:blipFill>
                  <pic:spPr>
                    <a:xfrm>
                      <a:off x="0" y="0"/>
                      <a:ext cx="2026910" cy="1517904"/>
                    </a:xfrm>
                    <a:prstGeom prst="rect">
                      <a:avLst/>
                    </a:prstGeom>
                  </pic:spPr>
                </pic:pic>
              </a:graphicData>
            </a:graphic>
          </wp:inline>
        </w:drawing>
      </w:r>
    </w:p>
    <w:p>
      <w:pPr>
        <w:pStyle w:val="5"/>
        <w:numPr>
          <w:ilvl w:val="0"/>
          <w:numId w:val="61"/>
        </w:numPr>
        <w:tabs>
          <w:tab w:val="left" w:pos="737"/>
        </w:tabs>
        <w:spacing w:before="0" w:after="0" w:line="537" w:lineRule="exact"/>
        <w:ind w:left="736" w:right="0" w:hanging="389"/>
        <w:jc w:val="left"/>
      </w:pPr>
      <w:r>
        <w:rPr>
          <w:color w:val="585858"/>
        </w:rPr>
        <w:t>扫描微信</w:t>
      </w:r>
    </w:p>
    <w:p>
      <w:pPr>
        <w:pStyle w:val="8"/>
        <w:spacing w:before="26" w:line="156" w:lineRule="auto"/>
        <w:ind w:left="736" w:right="7245"/>
        <w:jc w:val="both"/>
      </w:pPr>
      <w:r>
        <w:rPr>
          <w:color w:val="7E7E7E"/>
          <w:spacing w:val="-2"/>
        </w:rPr>
        <w:t>扫顾客微信付款码，显示” 支付成功”台面清空，及时</w:t>
      </w:r>
      <w:r>
        <w:rPr>
          <w:color w:val="7E7E7E"/>
        </w:rPr>
        <w:t>与收银确认是否买单成功</w:t>
      </w:r>
    </w:p>
    <w:p>
      <w:pPr>
        <w:spacing w:after="0" w:line="156" w:lineRule="auto"/>
        <w:jc w:val="both"/>
        <w:sectPr>
          <w:type w:val="continuous"/>
          <w:pgSz w:w="10380" w:h="13900"/>
          <w:pgMar w:top="1300" w:right="0" w:bottom="280" w:left="0" w:header="720" w:footer="720" w:gutter="0"/>
        </w:sectPr>
      </w:pPr>
    </w:p>
    <w:p>
      <w:pPr>
        <w:pStyle w:val="8"/>
        <w:spacing w:before="18"/>
        <w:rPr>
          <w:sz w:val="21"/>
        </w:rPr>
      </w:pPr>
    </w:p>
    <w:p>
      <w:pPr>
        <w:pStyle w:val="8"/>
        <w:tabs>
          <w:tab w:val="left" w:pos="3592"/>
          <w:tab w:val="left" w:pos="7096"/>
        </w:tabs>
        <w:ind w:left="86"/>
      </w:pPr>
      <w:r>
        <w:drawing>
          <wp:inline distT="0" distB="0" distL="0" distR="0">
            <wp:extent cx="2030730" cy="1522095"/>
            <wp:effectExtent l="0" t="0" r="0" b="0"/>
            <wp:docPr id="977" name="image4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image485.jpeg"/>
                    <pic:cNvPicPr>
                      <a:picLocks noChangeAspect="1"/>
                    </pic:cNvPicPr>
                  </pic:nvPicPr>
                  <pic:blipFill>
                    <a:blip r:embed="rId617" cstate="print"/>
                    <a:stretch>
                      <a:fillRect/>
                    </a:stretch>
                  </pic:blipFill>
                  <pic:spPr>
                    <a:xfrm>
                      <a:off x="0" y="0"/>
                      <a:ext cx="2030982" cy="1522476"/>
                    </a:xfrm>
                    <a:prstGeom prst="rect">
                      <a:avLst/>
                    </a:prstGeom>
                  </pic:spPr>
                </pic:pic>
              </a:graphicData>
            </a:graphic>
          </wp:inline>
        </w:drawing>
      </w:r>
      <w:r>
        <w:tab/>
      </w:r>
      <w:r>
        <w:drawing>
          <wp:inline distT="0" distB="0" distL="0" distR="0">
            <wp:extent cx="2029460" cy="1522095"/>
            <wp:effectExtent l="0" t="0" r="0" b="0"/>
            <wp:docPr id="979" name="image4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image486.jpeg"/>
                    <pic:cNvPicPr>
                      <a:picLocks noChangeAspect="1"/>
                    </pic:cNvPicPr>
                  </pic:nvPicPr>
                  <pic:blipFill>
                    <a:blip r:embed="rId618"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981" name="image4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image487.jpeg"/>
                    <pic:cNvPicPr>
                      <a:picLocks noChangeAspect="1"/>
                    </pic:cNvPicPr>
                  </pic:nvPicPr>
                  <pic:blipFill>
                    <a:blip r:embed="rId619" cstate="print"/>
                    <a:stretch>
                      <a:fillRect/>
                    </a:stretch>
                  </pic:blipFill>
                  <pic:spPr>
                    <a:xfrm>
                      <a:off x="0" y="0"/>
                      <a:ext cx="2030982" cy="1522476"/>
                    </a:xfrm>
                    <a:prstGeom prst="rect">
                      <a:avLst/>
                    </a:prstGeom>
                  </pic:spPr>
                </pic:pic>
              </a:graphicData>
            </a:graphic>
          </wp:inline>
        </w:drawing>
      </w:r>
    </w:p>
    <w:p>
      <w:pPr>
        <w:spacing w:after="0"/>
        <w:sectPr>
          <w:headerReference r:id="rId187" w:type="default"/>
          <w:pgSz w:w="10380" w:h="13900"/>
          <w:pgMar w:top="840" w:right="0" w:bottom="520" w:left="0" w:header="538" w:footer="322" w:gutter="0"/>
        </w:sectPr>
      </w:pPr>
    </w:p>
    <w:p>
      <w:pPr>
        <w:pStyle w:val="5"/>
        <w:numPr>
          <w:ilvl w:val="0"/>
          <w:numId w:val="62"/>
        </w:numPr>
        <w:tabs>
          <w:tab w:val="left" w:pos="737"/>
        </w:tabs>
        <w:spacing w:before="0" w:after="0" w:line="530" w:lineRule="exact"/>
        <w:ind w:left="736" w:right="0" w:hanging="389"/>
        <w:jc w:val="left"/>
      </w:pPr>
      <w:r>
        <w:rPr>
          <w:color w:val="585858"/>
        </w:rPr>
        <w:t>进入会员</w:t>
      </w:r>
    </w:p>
    <w:p>
      <w:pPr>
        <w:pStyle w:val="8"/>
        <w:spacing w:line="303" w:lineRule="exact"/>
        <w:ind w:left="736"/>
      </w:pPr>
      <w:r>
        <w:rPr>
          <w:color w:val="7E7E7E"/>
        </w:rPr>
        <w:t>主界面点击“会员”</w:t>
      </w:r>
    </w:p>
    <w:p>
      <w:pPr>
        <w:pStyle w:val="5"/>
        <w:numPr>
          <w:ilvl w:val="0"/>
          <w:numId w:val="62"/>
        </w:numPr>
        <w:tabs>
          <w:tab w:val="left" w:pos="737"/>
        </w:tabs>
        <w:spacing w:before="0" w:after="0" w:line="530" w:lineRule="exact"/>
        <w:ind w:left="736" w:right="0" w:hanging="389"/>
        <w:jc w:val="left"/>
      </w:pPr>
      <w:r>
        <w:rPr>
          <w:color w:val="585858"/>
        </w:rPr>
        <w:br w:type="column"/>
      </w:r>
      <w:r>
        <w:rPr>
          <w:color w:val="585858"/>
        </w:rPr>
        <w:t>搜索会员</w:t>
      </w:r>
    </w:p>
    <w:p>
      <w:pPr>
        <w:pStyle w:val="8"/>
        <w:spacing w:line="303" w:lineRule="exact"/>
        <w:ind w:left="736"/>
      </w:pPr>
      <w:r>
        <w:rPr>
          <w:color w:val="7E7E7E"/>
        </w:rPr>
        <w:t>输入手机号码，点击“搜索”</w:t>
      </w:r>
    </w:p>
    <w:p>
      <w:pPr>
        <w:pStyle w:val="5"/>
        <w:numPr>
          <w:ilvl w:val="0"/>
          <w:numId w:val="62"/>
        </w:numPr>
        <w:tabs>
          <w:tab w:val="left" w:pos="737"/>
        </w:tabs>
        <w:spacing w:before="0" w:after="0" w:line="530" w:lineRule="exact"/>
        <w:ind w:left="736" w:right="0" w:hanging="389"/>
        <w:jc w:val="left"/>
      </w:pPr>
      <w:r>
        <w:rPr>
          <w:color w:val="585858"/>
        </w:rPr>
        <w:br w:type="column"/>
      </w:r>
      <w:r>
        <w:rPr>
          <w:color w:val="585858"/>
        </w:rPr>
        <w:t>电子会员卡</w:t>
      </w:r>
    </w:p>
    <w:p>
      <w:pPr>
        <w:pStyle w:val="8"/>
        <w:spacing w:before="26" w:line="156" w:lineRule="auto"/>
        <w:ind w:left="736" w:right="26"/>
      </w:pPr>
      <w:r>
        <w:rPr>
          <w:color w:val="7E7E7E"/>
        </w:rPr>
        <w:t xml:space="preserve">会员卡号右侧显示“电子会 </w:t>
      </w:r>
      <w:r>
        <w:rPr>
          <w:color w:val="7E7E7E"/>
          <w:spacing w:val="-2"/>
        </w:rPr>
        <w:t>员卡”，点击“电子会员卡”</w:t>
      </w:r>
    </w:p>
    <w:p>
      <w:pPr>
        <w:spacing w:after="0" w:line="156" w:lineRule="auto"/>
        <w:sectPr>
          <w:type w:val="continuous"/>
          <w:pgSz w:w="10380" w:h="13900"/>
          <w:pgMar w:top="1300" w:right="0" w:bottom="280" w:left="0" w:header="720" w:footer="720" w:gutter="0"/>
          <w:cols w:equalWidth="0" w:num="3">
            <w:col w:w="2574" w:space="931"/>
            <w:col w:w="3376" w:space="131"/>
            <w:col w:w="3368"/>
          </w:cols>
        </w:sectPr>
      </w:pPr>
    </w:p>
    <w:p>
      <w:pPr>
        <w:pStyle w:val="8"/>
      </w:pPr>
    </w:p>
    <w:p>
      <w:pPr>
        <w:pStyle w:val="8"/>
        <w:spacing w:before="7" w:after="1"/>
        <w:rPr>
          <w:sz w:val="11"/>
        </w:rPr>
      </w:pPr>
    </w:p>
    <w:p>
      <w:pPr>
        <w:pStyle w:val="8"/>
        <w:tabs>
          <w:tab w:val="left" w:pos="3592"/>
          <w:tab w:val="left" w:pos="7096"/>
        </w:tabs>
        <w:ind w:left="86"/>
      </w:pPr>
      <w:r>
        <w:drawing>
          <wp:inline distT="0" distB="0" distL="0" distR="0">
            <wp:extent cx="2032635" cy="1522095"/>
            <wp:effectExtent l="0" t="0" r="0" b="0"/>
            <wp:docPr id="983" name="image4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image488.jpeg"/>
                    <pic:cNvPicPr>
                      <a:picLocks noChangeAspect="1"/>
                    </pic:cNvPicPr>
                  </pic:nvPicPr>
                  <pic:blipFill>
                    <a:blip r:embed="rId620"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985" name="image4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image489.jpeg"/>
                    <pic:cNvPicPr>
                      <a:picLocks noChangeAspect="1"/>
                    </pic:cNvPicPr>
                  </pic:nvPicPr>
                  <pic:blipFill>
                    <a:blip r:embed="rId621" cstate="print"/>
                    <a:stretch>
                      <a:fillRect/>
                    </a:stretch>
                  </pic:blipFill>
                  <pic:spPr>
                    <a:xfrm>
                      <a:off x="0" y="0"/>
                      <a:ext cx="2031492" cy="1522476"/>
                    </a:xfrm>
                    <a:prstGeom prst="rect">
                      <a:avLst/>
                    </a:prstGeom>
                  </pic:spPr>
                </pic:pic>
              </a:graphicData>
            </a:graphic>
          </wp:inline>
        </w:drawing>
      </w:r>
      <w:r>
        <w:tab/>
      </w:r>
      <w:r>
        <w:drawing>
          <wp:inline distT="0" distB="0" distL="0" distR="0">
            <wp:extent cx="2030730" cy="1522095"/>
            <wp:effectExtent l="0" t="0" r="0" b="0"/>
            <wp:docPr id="987" name="image4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image490.jpeg"/>
                    <pic:cNvPicPr>
                      <a:picLocks noChangeAspect="1"/>
                    </pic:cNvPicPr>
                  </pic:nvPicPr>
                  <pic:blipFill>
                    <a:blip r:embed="rId622"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2"/>
        </w:numPr>
        <w:tabs>
          <w:tab w:val="left" w:pos="737"/>
        </w:tabs>
        <w:spacing w:before="0" w:after="0" w:line="539" w:lineRule="exact"/>
        <w:ind w:left="736" w:right="0" w:hanging="389"/>
        <w:jc w:val="left"/>
      </w:pPr>
      <w:r>
        <w:rPr>
          <w:color w:val="585858"/>
        </w:rPr>
        <w:t>升级会员</w:t>
      </w:r>
    </w:p>
    <w:p>
      <w:pPr>
        <w:pStyle w:val="8"/>
        <w:spacing w:before="26" w:line="156" w:lineRule="auto"/>
        <w:ind w:left="736" w:right="18"/>
      </w:pPr>
      <w:r>
        <w:rPr>
          <w:color w:val="7E7E7E"/>
        </w:rPr>
        <w:t>点击“原卡升级”，将电子会员卡升级</w:t>
      </w:r>
    </w:p>
    <w:p>
      <w:pPr>
        <w:pStyle w:val="5"/>
        <w:numPr>
          <w:ilvl w:val="0"/>
          <w:numId w:val="62"/>
        </w:numPr>
        <w:tabs>
          <w:tab w:val="left" w:pos="737"/>
        </w:tabs>
        <w:spacing w:before="0" w:after="0" w:line="539" w:lineRule="exact"/>
        <w:ind w:left="736" w:right="0" w:hanging="389"/>
        <w:jc w:val="left"/>
      </w:pPr>
      <w:r>
        <w:rPr>
          <w:color w:val="585858"/>
        </w:rPr>
        <w:br w:type="column"/>
      </w:r>
      <w:r>
        <w:rPr>
          <w:color w:val="585858"/>
        </w:rPr>
        <w:t>确认升级</w:t>
      </w:r>
    </w:p>
    <w:p>
      <w:pPr>
        <w:pStyle w:val="8"/>
        <w:spacing w:before="26" w:line="156" w:lineRule="auto"/>
        <w:ind w:left="736" w:right="16"/>
      </w:pPr>
      <w:r>
        <w:rPr>
          <w:color w:val="7E7E7E"/>
        </w:rPr>
        <w:t>选择“会员卡”确定升级成功即可按照普通会员卡使用</w:t>
      </w:r>
    </w:p>
    <w:p>
      <w:pPr>
        <w:pStyle w:val="5"/>
        <w:numPr>
          <w:ilvl w:val="0"/>
          <w:numId w:val="62"/>
        </w:numPr>
        <w:tabs>
          <w:tab w:val="left" w:pos="737"/>
        </w:tabs>
        <w:spacing w:before="0" w:after="0" w:line="539" w:lineRule="exact"/>
        <w:ind w:left="736" w:right="0" w:hanging="389"/>
        <w:jc w:val="left"/>
      </w:pPr>
      <w:r>
        <w:rPr>
          <w:color w:val="585858"/>
        </w:rPr>
        <w:br w:type="column"/>
      </w:r>
      <w:r>
        <w:rPr>
          <w:color w:val="585858"/>
        </w:rPr>
        <w:t>搜索会员</w:t>
      </w:r>
    </w:p>
    <w:p>
      <w:pPr>
        <w:pStyle w:val="8"/>
        <w:spacing w:before="26" w:line="156" w:lineRule="auto"/>
        <w:ind w:left="736" w:right="193"/>
      </w:pPr>
      <w:r>
        <w:rPr>
          <w:color w:val="7E7E7E"/>
        </w:rPr>
        <w:t>主界面点击“会员”，输入手机号搜索</w:t>
      </w:r>
    </w:p>
    <w:p>
      <w:pPr>
        <w:spacing w:after="0" w:line="156" w:lineRule="auto"/>
        <w:sectPr>
          <w:type w:val="continuous"/>
          <w:pgSz w:w="10380" w:h="13900"/>
          <w:pgMar w:top="1300" w:right="0" w:bottom="280" w:left="0" w:header="720" w:footer="720" w:gutter="0"/>
          <w:cols w:equalWidth="0" w:num="3">
            <w:col w:w="3173" w:space="332"/>
            <w:col w:w="3168" w:space="339"/>
            <w:col w:w="3368"/>
          </w:cols>
        </w:sectPr>
      </w:pPr>
    </w:p>
    <w:p>
      <w:pPr>
        <w:pStyle w:val="8"/>
      </w:pPr>
    </w:p>
    <w:p>
      <w:pPr>
        <w:pStyle w:val="8"/>
        <w:rPr>
          <w:sz w:val="11"/>
        </w:rPr>
      </w:pPr>
    </w:p>
    <w:p>
      <w:pPr>
        <w:pStyle w:val="8"/>
        <w:tabs>
          <w:tab w:val="left" w:pos="3592"/>
          <w:tab w:val="left" w:pos="7096"/>
        </w:tabs>
        <w:ind w:left="86"/>
      </w:pPr>
      <w:r>
        <w:drawing>
          <wp:inline distT="0" distB="0" distL="0" distR="0">
            <wp:extent cx="2026285" cy="1517650"/>
            <wp:effectExtent l="0" t="0" r="0" b="0"/>
            <wp:docPr id="989" name="image4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image491.jpeg"/>
                    <pic:cNvPicPr>
                      <a:picLocks noChangeAspect="1"/>
                    </pic:cNvPicPr>
                  </pic:nvPicPr>
                  <pic:blipFill>
                    <a:blip r:embed="rId623" cstate="print"/>
                    <a:stretch>
                      <a:fillRect/>
                    </a:stretch>
                  </pic:blipFill>
                  <pic:spPr>
                    <a:xfrm>
                      <a:off x="0" y="0"/>
                      <a:ext cx="2026910" cy="1517904"/>
                    </a:xfrm>
                    <a:prstGeom prst="rect">
                      <a:avLst/>
                    </a:prstGeom>
                  </pic:spPr>
                </pic:pic>
              </a:graphicData>
            </a:graphic>
          </wp:inline>
        </w:drawing>
      </w:r>
      <w:r>
        <w:tab/>
      </w:r>
      <w:r>
        <w:drawing>
          <wp:inline distT="0" distB="0" distL="0" distR="0">
            <wp:extent cx="2025015" cy="1517650"/>
            <wp:effectExtent l="0" t="0" r="0" b="0"/>
            <wp:docPr id="991" name="image4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image492.jpeg"/>
                    <pic:cNvPicPr>
                      <a:picLocks noChangeAspect="1"/>
                    </pic:cNvPicPr>
                  </pic:nvPicPr>
                  <pic:blipFill>
                    <a:blip r:embed="rId624" cstate="print"/>
                    <a:stretch>
                      <a:fillRect/>
                    </a:stretch>
                  </pic:blipFill>
                  <pic:spPr>
                    <a:xfrm>
                      <a:off x="0" y="0"/>
                      <a:ext cx="2025391" cy="1517904"/>
                    </a:xfrm>
                    <a:prstGeom prst="rect">
                      <a:avLst/>
                    </a:prstGeom>
                  </pic:spPr>
                </pic:pic>
              </a:graphicData>
            </a:graphic>
          </wp:inline>
        </w:drawing>
      </w:r>
      <w:r>
        <w:tab/>
      </w:r>
      <w:r>
        <w:drawing>
          <wp:inline distT="0" distB="0" distL="0" distR="0">
            <wp:extent cx="2026285" cy="1517650"/>
            <wp:effectExtent l="0" t="0" r="0" b="0"/>
            <wp:docPr id="993" name="image4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image492.jpeg"/>
                    <pic:cNvPicPr>
                      <a:picLocks noChangeAspect="1"/>
                    </pic:cNvPicPr>
                  </pic:nvPicPr>
                  <pic:blipFill>
                    <a:blip r:embed="rId624"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2"/>
        </w:numPr>
        <w:tabs>
          <w:tab w:val="left" w:pos="737"/>
        </w:tabs>
        <w:spacing w:before="0" w:after="0" w:line="537" w:lineRule="exact"/>
        <w:ind w:left="736" w:right="0" w:hanging="389"/>
        <w:jc w:val="left"/>
      </w:pPr>
      <w:r>
        <w:rPr>
          <w:color w:val="585858"/>
        </w:rPr>
        <w:t>选择会员</w:t>
      </w:r>
    </w:p>
    <w:p>
      <w:pPr>
        <w:pStyle w:val="8"/>
        <w:spacing w:line="303" w:lineRule="exact"/>
        <w:ind w:left="736"/>
      </w:pPr>
      <w:r>
        <w:rPr>
          <w:color w:val="7E7E7E"/>
        </w:rPr>
        <w:t>选择“会员卡”点击进入</w:t>
      </w:r>
    </w:p>
    <w:p>
      <w:pPr>
        <w:pStyle w:val="5"/>
        <w:numPr>
          <w:ilvl w:val="0"/>
          <w:numId w:val="62"/>
        </w:numPr>
        <w:tabs>
          <w:tab w:val="left" w:pos="737"/>
        </w:tabs>
        <w:spacing w:before="0" w:after="0" w:line="537" w:lineRule="exact"/>
        <w:ind w:left="736" w:right="0" w:hanging="389"/>
        <w:jc w:val="left"/>
      </w:pPr>
      <w:r>
        <w:rPr>
          <w:color w:val="585858"/>
        </w:rPr>
        <w:br w:type="column"/>
      </w:r>
      <w:r>
        <w:rPr>
          <w:color w:val="585858"/>
        </w:rPr>
        <w:t>显示信息</w:t>
      </w:r>
    </w:p>
    <w:p>
      <w:pPr>
        <w:pStyle w:val="8"/>
        <w:spacing w:before="26" w:line="156" w:lineRule="auto"/>
        <w:ind w:left="736" w:right="38"/>
      </w:pPr>
      <w:r>
        <w:rPr>
          <w:color w:val="7E7E7E"/>
          <w:spacing w:val="-2"/>
        </w:rPr>
        <w:t>显示顾客卡号、余额、积分、</w:t>
      </w:r>
      <w:r>
        <w:rPr>
          <w:color w:val="7E7E7E"/>
        </w:rPr>
        <w:t>优惠券、性别、手机、生日 等会员信息</w:t>
      </w:r>
    </w:p>
    <w:p>
      <w:pPr>
        <w:pStyle w:val="5"/>
        <w:numPr>
          <w:ilvl w:val="0"/>
          <w:numId w:val="62"/>
        </w:numPr>
        <w:tabs>
          <w:tab w:val="left" w:pos="737"/>
        </w:tabs>
        <w:spacing w:before="0" w:after="0" w:line="537" w:lineRule="exact"/>
        <w:ind w:left="736" w:right="0" w:hanging="389"/>
        <w:jc w:val="left"/>
      </w:pPr>
      <w:r>
        <w:rPr>
          <w:color w:val="585858"/>
        </w:rPr>
        <w:br w:type="column"/>
      </w:r>
      <w:r>
        <w:rPr>
          <w:color w:val="585858"/>
        </w:rPr>
        <w:t>会员充值</w:t>
      </w:r>
    </w:p>
    <w:p>
      <w:pPr>
        <w:pStyle w:val="8"/>
        <w:spacing w:before="26" w:line="156" w:lineRule="auto"/>
        <w:ind w:left="736" w:right="193"/>
      </w:pPr>
      <w:r>
        <w:rPr>
          <w:color w:val="7E7E7E"/>
        </w:rPr>
        <w:t>查询会员信息界面的最下方点击充值，进入充值界面</w:t>
      </w:r>
    </w:p>
    <w:p>
      <w:pPr>
        <w:spacing w:after="0" w:line="156" w:lineRule="auto"/>
        <w:sectPr>
          <w:type w:val="continuous"/>
          <w:pgSz w:w="10380" w:h="13900"/>
          <w:pgMar w:top="1300" w:right="0" w:bottom="280" w:left="0" w:header="720" w:footer="720" w:gutter="0"/>
          <w:cols w:equalWidth="0" w:num="3">
            <w:col w:w="2974" w:space="532"/>
            <w:col w:w="3376" w:space="130"/>
            <w:col w:w="3368"/>
          </w:cols>
        </w:sectPr>
      </w:pPr>
    </w:p>
    <w:p>
      <w:pPr>
        <w:pStyle w:val="8"/>
        <w:spacing w:before="12"/>
        <w:rPr>
          <w:sz w:val="29"/>
        </w:rPr>
      </w:pPr>
    </w:p>
    <w:p>
      <w:pPr>
        <w:pStyle w:val="8"/>
        <w:tabs>
          <w:tab w:val="left" w:pos="6276"/>
        </w:tabs>
        <w:ind w:left="873"/>
      </w:pPr>
      <w:r>
        <w:drawing>
          <wp:inline distT="0" distB="0" distL="0" distR="0">
            <wp:extent cx="2044065" cy="1536065"/>
            <wp:effectExtent l="0" t="0" r="0" b="0"/>
            <wp:docPr id="995" name="image4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image493.jpeg"/>
                    <pic:cNvPicPr>
                      <a:picLocks noChangeAspect="1"/>
                    </pic:cNvPicPr>
                  </pic:nvPicPr>
                  <pic:blipFill>
                    <a:blip r:embed="rId625" cstate="print"/>
                    <a:stretch>
                      <a:fillRect/>
                    </a:stretch>
                  </pic:blipFill>
                  <pic:spPr>
                    <a:xfrm>
                      <a:off x="0" y="0"/>
                      <a:ext cx="2044200" cy="1536191"/>
                    </a:xfrm>
                    <a:prstGeom prst="rect">
                      <a:avLst/>
                    </a:prstGeom>
                  </pic:spPr>
                </pic:pic>
              </a:graphicData>
            </a:graphic>
          </wp:inline>
        </w:drawing>
      </w:r>
      <w:r>
        <w:tab/>
      </w:r>
      <w:r>
        <w:drawing>
          <wp:inline distT="0" distB="0" distL="0" distR="0">
            <wp:extent cx="2044065" cy="1536065"/>
            <wp:effectExtent l="0" t="0" r="0" b="0"/>
            <wp:docPr id="997" name="image4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image494.jpeg"/>
                    <pic:cNvPicPr>
                      <a:picLocks noChangeAspect="1"/>
                    </pic:cNvPicPr>
                  </pic:nvPicPr>
                  <pic:blipFill>
                    <a:blip r:embed="rId626" cstate="print"/>
                    <a:stretch>
                      <a:fillRect/>
                    </a:stretch>
                  </pic:blipFill>
                  <pic:spPr>
                    <a:xfrm>
                      <a:off x="0" y="0"/>
                      <a:ext cx="2044200" cy="1536191"/>
                    </a:xfrm>
                    <a:prstGeom prst="rect">
                      <a:avLst/>
                    </a:prstGeom>
                  </pic:spPr>
                </pic:pic>
              </a:graphicData>
            </a:graphic>
          </wp:inline>
        </w:drawing>
      </w:r>
    </w:p>
    <w:p>
      <w:pPr>
        <w:spacing w:after="0"/>
        <w:sectPr>
          <w:pgSz w:w="10380" w:h="13900"/>
          <w:pgMar w:top="840" w:right="0" w:bottom="520" w:left="0" w:header="538" w:footer="322" w:gutter="0"/>
        </w:sectPr>
      </w:pPr>
    </w:p>
    <w:p>
      <w:pPr>
        <w:pStyle w:val="5"/>
        <w:numPr>
          <w:ilvl w:val="0"/>
          <w:numId w:val="62"/>
        </w:numPr>
        <w:tabs>
          <w:tab w:val="left" w:pos="1550"/>
        </w:tabs>
        <w:spacing w:before="0" w:after="0" w:line="545" w:lineRule="exact"/>
        <w:ind w:left="1549" w:right="0" w:hanging="509"/>
        <w:jc w:val="left"/>
      </w:pPr>
      <w:r>
        <w:rPr>
          <w:color w:val="585858"/>
        </w:rPr>
        <w:t>微信充值</w:t>
      </w:r>
    </w:p>
    <w:p>
      <w:pPr>
        <w:pStyle w:val="8"/>
        <w:spacing w:line="306" w:lineRule="exact"/>
        <w:ind w:left="1549"/>
      </w:pPr>
      <w:r>
        <w:rPr>
          <w:color w:val="7E7E7E"/>
        </w:rPr>
        <w:t>点击充值，选择微信确定</w:t>
      </w:r>
    </w:p>
    <w:p>
      <w:pPr>
        <w:pStyle w:val="5"/>
        <w:numPr>
          <w:ilvl w:val="0"/>
          <w:numId w:val="62"/>
        </w:numPr>
        <w:tabs>
          <w:tab w:val="left" w:pos="1551"/>
        </w:tabs>
        <w:spacing w:before="0" w:after="0" w:line="545" w:lineRule="exact"/>
        <w:ind w:left="1550" w:right="0" w:hanging="509"/>
        <w:jc w:val="left"/>
      </w:pPr>
      <w:r>
        <w:rPr>
          <w:color w:val="585858"/>
        </w:rPr>
        <w:br w:type="column"/>
      </w:r>
      <w:r>
        <w:rPr>
          <w:color w:val="585858"/>
        </w:rPr>
        <w:t>输入金额</w:t>
      </w:r>
    </w:p>
    <w:p>
      <w:pPr>
        <w:pStyle w:val="8"/>
        <w:spacing w:line="306" w:lineRule="exact"/>
        <w:ind w:left="1550"/>
      </w:pPr>
      <w:r>
        <w:rPr>
          <w:color w:val="7E7E7E"/>
        </w:rPr>
        <w:t>输入金额再确定</w:t>
      </w:r>
    </w:p>
    <w:p>
      <w:pPr>
        <w:spacing w:after="0" w:line="306" w:lineRule="exact"/>
        <w:sectPr>
          <w:type w:val="continuous"/>
          <w:pgSz w:w="10380" w:h="13900"/>
          <w:pgMar w:top="1300" w:right="0" w:bottom="280" w:left="0" w:header="720" w:footer="720" w:gutter="0"/>
          <w:cols w:equalWidth="0" w:num="2">
            <w:col w:w="4140" w:space="1263"/>
            <w:col w:w="4977"/>
          </w:cols>
        </w:sectPr>
      </w:pPr>
    </w:p>
    <w:p>
      <w:pPr>
        <w:pStyle w:val="8"/>
      </w:pPr>
    </w:p>
    <w:p>
      <w:pPr>
        <w:pStyle w:val="8"/>
        <w:spacing w:before="14"/>
        <w:rPr>
          <w:sz w:val="18"/>
        </w:rPr>
      </w:pPr>
    </w:p>
    <w:p>
      <w:pPr>
        <w:pStyle w:val="8"/>
        <w:tabs>
          <w:tab w:val="left" w:pos="6276"/>
        </w:tabs>
        <w:ind w:left="873"/>
      </w:pPr>
      <w:r>
        <w:drawing>
          <wp:inline distT="0" distB="0" distL="0" distR="0">
            <wp:extent cx="2042160" cy="1531620"/>
            <wp:effectExtent l="0" t="0" r="0" b="0"/>
            <wp:docPr id="999" name="image4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image495.jpeg"/>
                    <pic:cNvPicPr>
                      <a:picLocks noChangeAspect="1"/>
                    </pic:cNvPicPr>
                  </pic:nvPicPr>
                  <pic:blipFill>
                    <a:blip r:embed="rId627" cstate="print"/>
                    <a:stretch>
                      <a:fillRect/>
                    </a:stretch>
                  </pic:blipFill>
                  <pic:spPr>
                    <a:xfrm>
                      <a:off x="0" y="0"/>
                      <a:ext cx="2042160" cy="1531620"/>
                    </a:xfrm>
                    <a:prstGeom prst="rect">
                      <a:avLst/>
                    </a:prstGeom>
                  </pic:spPr>
                </pic:pic>
              </a:graphicData>
            </a:graphic>
          </wp:inline>
        </w:drawing>
      </w:r>
      <w:r>
        <w:tab/>
      </w:r>
      <w:r>
        <w:drawing>
          <wp:inline distT="0" distB="0" distL="0" distR="0">
            <wp:extent cx="2042160" cy="1531620"/>
            <wp:effectExtent l="0" t="0" r="0" b="0"/>
            <wp:docPr id="1001" name="image4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496.jpeg"/>
                    <pic:cNvPicPr>
                      <a:picLocks noChangeAspect="1"/>
                    </pic:cNvPicPr>
                  </pic:nvPicPr>
                  <pic:blipFill>
                    <a:blip r:embed="rId628" cstate="print"/>
                    <a:stretch>
                      <a:fillRect/>
                    </a:stretch>
                  </pic:blipFill>
                  <pic:spPr>
                    <a:xfrm>
                      <a:off x="0" y="0"/>
                      <a:ext cx="2042160" cy="1531620"/>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2"/>
        </w:numPr>
        <w:tabs>
          <w:tab w:val="left" w:pos="1550"/>
        </w:tabs>
        <w:spacing w:before="0" w:after="0" w:line="544" w:lineRule="exact"/>
        <w:ind w:left="1549" w:right="0" w:hanging="509"/>
        <w:jc w:val="left"/>
      </w:pPr>
      <w:r>
        <w:rPr>
          <w:color w:val="585858"/>
        </w:rPr>
        <w:t>扫描微信</w:t>
      </w:r>
    </w:p>
    <w:p>
      <w:pPr>
        <w:pStyle w:val="8"/>
        <w:spacing w:before="30" w:line="156" w:lineRule="auto"/>
        <w:ind w:left="1549" w:right="196"/>
        <w:jc w:val="both"/>
      </w:pPr>
      <w:r>
        <w:rPr>
          <w:color w:val="7E7E7E"/>
          <w:spacing w:val="-2"/>
        </w:rPr>
        <w:t>扫描顾客微信二维码充值成功，及时与收银员核对是否</w:t>
      </w:r>
      <w:r>
        <w:rPr>
          <w:color w:val="7E7E7E"/>
        </w:rPr>
        <w:t>充值成功</w:t>
      </w:r>
    </w:p>
    <w:p>
      <w:pPr>
        <w:pStyle w:val="8"/>
        <w:spacing w:before="16"/>
        <w:rPr>
          <w:sz w:val="12"/>
        </w:rPr>
      </w:pPr>
      <w:r>
        <w:drawing>
          <wp:anchor distT="0" distB="0" distL="0" distR="0" simplePos="0" relativeHeight="1024" behindDoc="0" locked="0" layoutInCell="1" allowOverlap="1">
            <wp:simplePos x="0" y="0"/>
            <wp:positionH relativeFrom="page">
              <wp:posOffset>554355</wp:posOffset>
            </wp:positionH>
            <wp:positionV relativeFrom="paragraph">
              <wp:posOffset>175260</wp:posOffset>
            </wp:positionV>
            <wp:extent cx="2045970" cy="1536065"/>
            <wp:effectExtent l="0" t="0" r="0" b="0"/>
            <wp:wrapTopAndBottom/>
            <wp:docPr id="1003" name="image4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497.jpeg"/>
                    <pic:cNvPicPr>
                      <a:picLocks noChangeAspect="1"/>
                    </pic:cNvPicPr>
                  </pic:nvPicPr>
                  <pic:blipFill>
                    <a:blip r:embed="rId629" cstate="print"/>
                    <a:stretch>
                      <a:fillRect/>
                    </a:stretch>
                  </pic:blipFill>
                  <pic:spPr>
                    <a:xfrm>
                      <a:off x="0" y="0"/>
                      <a:ext cx="2046226" cy="1536192"/>
                    </a:xfrm>
                    <a:prstGeom prst="rect">
                      <a:avLst/>
                    </a:prstGeom>
                  </pic:spPr>
                </pic:pic>
              </a:graphicData>
            </a:graphic>
          </wp:anchor>
        </w:drawing>
      </w:r>
    </w:p>
    <w:p>
      <w:pPr>
        <w:spacing w:before="0" w:line="517" w:lineRule="exact"/>
        <w:ind w:left="1041" w:right="0" w:firstLine="0"/>
        <w:jc w:val="left"/>
        <w:rPr>
          <w:b/>
          <w:sz w:val="24"/>
        </w:rPr>
      </w:pPr>
      <w:r>
        <w:rPr>
          <w:color w:val="C00000"/>
          <w:position w:val="-6"/>
          <w:sz w:val="36"/>
        </w:rPr>
        <w:t xml:space="preserve">14 </w:t>
      </w:r>
      <w:r>
        <w:rPr>
          <w:b/>
          <w:color w:val="585858"/>
          <w:sz w:val="24"/>
        </w:rPr>
        <w:t>输入金额</w:t>
      </w:r>
    </w:p>
    <w:p>
      <w:pPr>
        <w:pStyle w:val="8"/>
        <w:spacing w:line="306" w:lineRule="exact"/>
        <w:ind w:left="1549"/>
      </w:pPr>
      <w:r>
        <w:rPr>
          <w:color w:val="7E7E7E"/>
        </w:rPr>
        <w:t>输入金额再确定</w:t>
      </w:r>
    </w:p>
    <w:p>
      <w:pPr>
        <w:spacing w:before="0" w:line="544" w:lineRule="exact"/>
        <w:ind w:left="1042" w:right="0" w:firstLine="0"/>
        <w:jc w:val="left"/>
        <w:rPr>
          <w:b/>
          <w:sz w:val="24"/>
        </w:rPr>
      </w:pPr>
      <w:r>
        <w:br w:type="column"/>
      </w:r>
      <w:r>
        <w:rPr>
          <w:color w:val="C00000"/>
          <w:position w:val="-6"/>
          <w:sz w:val="36"/>
        </w:rPr>
        <w:t xml:space="preserve">13 </w:t>
      </w:r>
      <w:r>
        <w:rPr>
          <w:b/>
          <w:color w:val="585858"/>
          <w:sz w:val="24"/>
        </w:rPr>
        <w:t>支付宝充值</w:t>
      </w:r>
    </w:p>
    <w:p>
      <w:pPr>
        <w:pStyle w:val="8"/>
        <w:spacing w:line="306" w:lineRule="exact"/>
        <w:ind w:left="1550"/>
      </w:pPr>
      <w:r>
        <w:rPr>
          <w:color w:val="7E7E7E"/>
        </w:rPr>
        <w:t>点击充值，选择支付宝确定，</w:t>
      </w:r>
    </w:p>
    <w:p>
      <w:pPr>
        <w:pStyle w:val="8"/>
      </w:pPr>
    </w:p>
    <w:p>
      <w:pPr>
        <w:pStyle w:val="8"/>
        <w:spacing w:before="16"/>
        <w:rPr>
          <w:sz w:val="16"/>
        </w:rPr>
      </w:pPr>
      <w:r>
        <w:drawing>
          <wp:anchor distT="0" distB="0" distL="0" distR="0" simplePos="0" relativeHeight="1024" behindDoc="0" locked="0" layoutInCell="1" allowOverlap="1">
            <wp:simplePos x="0" y="0"/>
            <wp:positionH relativeFrom="page">
              <wp:posOffset>3984625</wp:posOffset>
            </wp:positionH>
            <wp:positionV relativeFrom="paragraph">
              <wp:posOffset>222250</wp:posOffset>
            </wp:positionV>
            <wp:extent cx="2045970" cy="1536065"/>
            <wp:effectExtent l="0" t="0" r="0" b="0"/>
            <wp:wrapTopAndBottom/>
            <wp:docPr id="1005" name="image4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498.jpeg"/>
                    <pic:cNvPicPr>
                      <a:picLocks noChangeAspect="1"/>
                    </pic:cNvPicPr>
                  </pic:nvPicPr>
                  <pic:blipFill>
                    <a:blip r:embed="rId630" cstate="print"/>
                    <a:stretch>
                      <a:fillRect/>
                    </a:stretch>
                  </pic:blipFill>
                  <pic:spPr>
                    <a:xfrm>
                      <a:off x="0" y="0"/>
                      <a:ext cx="2046226" cy="1536192"/>
                    </a:xfrm>
                    <a:prstGeom prst="rect">
                      <a:avLst/>
                    </a:prstGeom>
                  </pic:spPr>
                </pic:pic>
              </a:graphicData>
            </a:graphic>
          </wp:anchor>
        </w:drawing>
      </w:r>
    </w:p>
    <w:p>
      <w:pPr>
        <w:spacing w:before="0" w:line="517" w:lineRule="exact"/>
        <w:ind w:left="1042" w:right="0" w:firstLine="0"/>
        <w:jc w:val="left"/>
        <w:rPr>
          <w:b/>
          <w:sz w:val="24"/>
        </w:rPr>
      </w:pPr>
      <w:r>
        <w:rPr>
          <w:color w:val="C00000"/>
          <w:position w:val="-6"/>
          <w:sz w:val="36"/>
        </w:rPr>
        <w:t xml:space="preserve">15 </w:t>
      </w:r>
      <w:r>
        <w:rPr>
          <w:b/>
          <w:color w:val="585858"/>
          <w:sz w:val="24"/>
        </w:rPr>
        <w:t>扫码支付宝</w:t>
      </w:r>
    </w:p>
    <w:p>
      <w:pPr>
        <w:pStyle w:val="8"/>
        <w:spacing w:before="30" w:line="156" w:lineRule="auto"/>
        <w:ind w:left="1550" w:right="1029"/>
        <w:jc w:val="both"/>
      </w:pPr>
      <w:r>
        <w:rPr>
          <w:color w:val="7E7E7E"/>
          <w:spacing w:val="-2"/>
        </w:rPr>
        <w:t>扫描顾客支付宝二维码充值成功，及时与收银员核对是</w:t>
      </w:r>
      <w:r>
        <w:rPr>
          <w:color w:val="7E7E7E"/>
        </w:rPr>
        <w:t>否充值成功</w:t>
      </w:r>
    </w:p>
    <w:p>
      <w:pPr>
        <w:spacing w:after="0" w:line="156" w:lineRule="auto"/>
        <w:jc w:val="both"/>
        <w:sectPr>
          <w:type w:val="continuous"/>
          <w:pgSz w:w="10380" w:h="13900"/>
          <w:pgMar w:top="1300" w:right="0" w:bottom="280" w:left="0" w:header="720" w:footer="720" w:gutter="0"/>
          <w:cols w:equalWidth="0" w:num="2">
            <w:col w:w="4140" w:space="1263"/>
            <w:col w:w="4977"/>
          </w:cols>
        </w:sectPr>
      </w:pPr>
    </w:p>
    <w:p>
      <w:pPr>
        <w:pStyle w:val="8"/>
        <w:spacing w:before="12"/>
        <w:rPr>
          <w:sz w:val="18"/>
        </w:rPr>
      </w:pPr>
    </w:p>
    <w:p>
      <w:pPr>
        <w:pStyle w:val="8"/>
        <w:tabs>
          <w:tab w:val="left" w:pos="3592"/>
          <w:tab w:val="left" w:pos="7096"/>
        </w:tabs>
        <w:ind w:left="86"/>
      </w:pPr>
      <w:r>
        <w:drawing>
          <wp:inline distT="0" distB="0" distL="0" distR="0">
            <wp:extent cx="2030730" cy="1522095"/>
            <wp:effectExtent l="0" t="0" r="0" b="0"/>
            <wp:docPr id="1007" name="image4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499.jpeg"/>
                    <pic:cNvPicPr>
                      <a:picLocks noChangeAspect="1"/>
                    </pic:cNvPicPr>
                  </pic:nvPicPr>
                  <pic:blipFill>
                    <a:blip r:embed="rId631" cstate="print"/>
                    <a:stretch>
                      <a:fillRect/>
                    </a:stretch>
                  </pic:blipFill>
                  <pic:spPr>
                    <a:xfrm>
                      <a:off x="0" y="0"/>
                      <a:ext cx="2030982" cy="1522476"/>
                    </a:xfrm>
                    <a:prstGeom prst="rect">
                      <a:avLst/>
                    </a:prstGeom>
                  </pic:spPr>
                </pic:pic>
              </a:graphicData>
            </a:graphic>
          </wp:inline>
        </w:drawing>
      </w:r>
      <w:r>
        <w:tab/>
      </w:r>
      <w:r>
        <w:drawing>
          <wp:inline distT="0" distB="0" distL="0" distR="0">
            <wp:extent cx="2029460" cy="1522095"/>
            <wp:effectExtent l="0" t="0" r="0" b="0"/>
            <wp:docPr id="1009" name="image5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500.jpeg"/>
                    <pic:cNvPicPr>
                      <a:picLocks noChangeAspect="1"/>
                    </pic:cNvPicPr>
                  </pic:nvPicPr>
                  <pic:blipFill>
                    <a:blip r:embed="rId632" cstate="print"/>
                    <a:stretch>
                      <a:fillRect/>
                    </a:stretch>
                  </pic:blipFill>
                  <pic:spPr>
                    <a:xfrm>
                      <a:off x="0" y="0"/>
                      <a:ext cx="2029460" cy="1522476"/>
                    </a:xfrm>
                    <a:prstGeom prst="rect">
                      <a:avLst/>
                    </a:prstGeom>
                  </pic:spPr>
                </pic:pic>
              </a:graphicData>
            </a:graphic>
          </wp:inline>
        </w:drawing>
      </w:r>
      <w:r>
        <w:tab/>
      </w:r>
      <w:r>
        <w:drawing>
          <wp:inline distT="0" distB="0" distL="0" distR="0">
            <wp:extent cx="2030730" cy="1522095"/>
            <wp:effectExtent l="0" t="0" r="0" b="0"/>
            <wp:docPr id="1011" name="image5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501.jpeg"/>
                    <pic:cNvPicPr>
                      <a:picLocks noChangeAspect="1"/>
                    </pic:cNvPicPr>
                  </pic:nvPicPr>
                  <pic:blipFill>
                    <a:blip r:embed="rId633" cstate="print"/>
                    <a:stretch>
                      <a:fillRect/>
                    </a:stretch>
                  </pic:blipFill>
                  <pic:spPr>
                    <a:xfrm>
                      <a:off x="0" y="0"/>
                      <a:ext cx="2030982" cy="1522476"/>
                    </a:xfrm>
                    <a:prstGeom prst="rect">
                      <a:avLst/>
                    </a:prstGeom>
                  </pic:spPr>
                </pic:pic>
              </a:graphicData>
            </a:graphic>
          </wp:inline>
        </w:drawing>
      </w:r>
    </w:p>
    <w:p>
      <w:pPr>
        <w:spacing w:after="0"/>
        <w:sectPr>
          <w:headerReference r:id="rId188" w:type="default"/>
          <w:pgSz w:w="10380" w:h="13900"/>
          <w:pgMar w:top="900" w:right="0" w:bottom="520" w:left="0" w:header="538" w:footer="322" w:gutter="0"/>
        </w:sectPr>
      </w:pPr>
    </w:p>
    <w:p>
      <w:pPr>
        <w:pStyle w:val="5"/>
        <w:numPr>
          <w:ilvl w:val="0"/>
          <w:numId w:val="63"/>
        </w:numPr>
        <w:tabs>
          <w:tab w:val="left" w:pos="737"/>
        </w:tabs>
        <w:spacing w:before="0" w:after="0" w:line="530" w:lineRule="exact"/>
        <w:ind w:left="736" w:right="0" w:hanging="389"/>
        <w:jc w:val="left"/>
      </w:pPr>
      <w:r>
        <w:rPr>
          <w:color w:val="585858"/>
        </w:rPr>
        <w:t>选择估清</w:t>
      </w:r>
    </w:p>
    <w:p>
      <w:pPr>
        <w:pStyle w:val="8"/>
        <w:spacing w:before="26" w:line="156" w:lineRule="auto"/>
        <w:ind w:left="736" w:right="18"/>
      </w:pPr>
      <w:r>
        <w:rPr>
          <w:color w:val="7E7E7E"/>
        </w:rPr>
        <w:t>进入主界面选择“估清“确定</w:t>
      </w:r>
    </w:p>
    <w:p>
      <w:pPr>
        <w:pStyle w:val="5"/>
        <w:numPr>
          <w:ilvl w:val="0"/>
          <w:numId w:val="63"/>
        </w:numPr>
        <w:tabs>
          <w:tab w:val="left" w:pos="737"/>
        </w:tabs>
        <w:spacing w:before="0" w:after="0" w:line="530" w:lineRule="exact"/>
        <w:ind w:left="736" w:right="0" w:hanging="389"/>
        <w:jc w:val="left"/>
      </w:pPr>
      <w:r>
        <w:rPr>
          <w:color w:val="585858"/>
        </w:rPr>
        <w:br w:type="column"/>
      </w:r>
      <w:r>
        <w:rPr>
          <w:color w:val="585858"/>
        </w:rPr>
        <w:t>点击估清</w:t>
      </w:r>
    </w:p>
    <w:p>
      <w:pPr>
        <w:pStyle w:val="8"/>
        <w:spacing w:line="303" w:lineRule="exact"/>
        <w:ind w:left="736"/>
      </w:pPr>
      <w:r>
        <w:rPr>
          <w:color w:val="7E7E7E"/>
        </w:rPr>
        <w:t>选择相应的产品</w:t>
      </w:r>
    </w:p>
    <w:p>
      <w:pPr>
        <w:pStyle w:val="5"/>
        <w:numPr>
          <w:ilvl w:val="0"/>
          <w:numId w:val="63"/>
        </w:numPr>
        <w:tabs>
          <w:tab w:val="left" w:pos="737"/>
        </w:tabs>
        <w:spacing w:before="0" w:after="0" w:line="530" w:lineRule="exact"/>
        <w:ind w:left="736" w:right="0" w:hanging="389"/>
        <w:jc w:val="left"/>
      </w:pPr>
      <w:r>
        <w:rPr>
          <w:color w:val="585858"/>
        </w:rPr>
        <w:br w:type="column"/>
      </w:r>
      <w:r>
        <w:rPr>
          <w:color w:val="585858"/>
        </w:rPr>
        <w:t>估清数量</w:t>
      </w:r>
    </w:p>
    <w:p>
      <w:pPr>
        <w:pStyle w:val="8"/>
        <w:spacing w:before="26" w:line="156" w:lineRule="auto"/>
        <w:ind w:left="736" w:right="392"/>
      </w:pPr>
      <w:r>
        <w:rPr>
          <w:color w:val="7E7E7E"/>
        </w:rPr>
        <w:t>点击后选择剩余数量点击“确定“</w:t>
      </w:r>
    </w:p>
    <w:p>
      <w:pPr>
        <w:spacing w:after="0" w:line="156" w:lineRule="auto"/>
        <w:sectPr>
          <w:type w:val="continuous"/>
          <w:pgSz w:w="10380" w:h="13900"/>
          <w:pgMar w:top="1300" w:right="0" w:bottom="280" w:left="0" w:header="720" w:footer="720" w:gutter="0"/>
          <w:cols w:equalWidth="0" w:num="3">
            <w:col w:w="3173" w:space="332"/>
            <w:col w:w="2172" w:space="1335"/>
            <w:col w:w="3368"/>
          </w:cols>
        </w:sectPr>
      </w:pPr>
    </w:p>
    <w:p>
      <w:pPr>
        <w:pStyle w:val="8"/>
      </w:pPr>
    </w:p>
    <w:p>
      <w:pPr>
        <w:pStyle w:val="8"/>
        <w:spacing w:before="7" w:after="1"/>
        <w:rPr>
          <w:sz w:val="11"/>
        </w:rPr>
      </w:pPr>
    </w:p>
    <w:p>
      <w:pPr>
        <w:pStyle w:val="8"/>
        <w:tabs>
          <w:tab w:val="left" w:pos="3592"/>
          <w:tab w:val="left" w:pos="7096"/>
        </w:tabs>
        <w:ind w:left="86"/>
      </w:pPr>
      <w:r>
        <w:drawing>
          <wp:inline distT="0" distB="0" distL="0" distR="0">
            <wp:extent cx="2032635" cy="1522095"/>
            <wp:effectExtent l="0" t="0" r="0" b="0"/>
            <wp:docPr id="1013" name="image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502.jpeg"/>
                    <pic:cNvPicPr>
                      <a:picLocks noChangeAspect="1"/>
                    </pic:cNvPicPr>
                  </pic:nvPicPr>
                  <pic:blipFill>
                    <a:blip r:embed="rId634" cstate="print"/>
                    <a:stretch>
                      <a:fillRect/>
                    </a:stretch>
                  </pic:blipFill>
                  <pic:spPr>
                    <a:xfrm>
                      <a:off x="0" y="0"/>
                      <a:ext cx="2033016" cy="1522476"/>
                    </a:xfrm>
                    <a:prstGeom prst="rect">
                      <a:avLst/>
                    </a:prstGeom>
                  </pic:spPr>
                </pic:pic>
              </a:graphicData>
            </a:graphic>
          </wp:inline>
        </w:drawing>
      </w:r>
      <w:r>
        <w:tab/>
      </w:r>
      <w:r>
        <w:drawing>
          <wp:inline distT="0" distB="0" distL="0" distR="0">
            <wp:extent cx="2031365" cy="1522095"/>
            <wp:effectExtent l="0" t="0" r="0" b="0"/>
            <wp:docPr id="1015" name="image5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503.jpeg"/>
                    <pic:cNvPicPr>
                      <a:picLocks noChangeAspect="1"/>
                    </pic:cNvPicPr>
                  </pic:nvPicPr>
                  <pic:blipFill>
                    <a:blip r:embed="rId635" cstate="print"/>
                    <a:stretch>
                      <a:fillRect/>
                    </a:stretch>
                  </pic:blipFill>
                  <pic:spPr>
                    <a:xfrm>
                      <a:off x="0" y="0"/>
                      <a:ext cx="2031492" cy="1522476"/>
                    </a:xfrm>
                    <a:prstGeom prst="rect">
                      <a:avLst/>
                    </a:prstGeom>
                  </pic:spPr>
                </pic:pic>
              </a:graphicData>
            </a:graphic>
          </wp:inline>
        </w:drawing>
      </w:r>
      <w:r>
        <w:tab/>
      </w:r>
      <w:r>
        <w:drawing>
          <wp:inline distT="0" distB="0" distL="0" distR="0">
            <wp:extent cx="2030730" cy="1522095"/>
            <wp:effectExtent l="0" t="0" r="0" b="0"/>
            <wp:docPr id="1017" name="image5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504.jpeg"/>
                    <pic:cNvPicPr>
                      <a:picLocks noChangeAspect="1"/>
                    </pic:cNvPicPr>
                  </pic:nvPicPr>
                  <pic:blipFill>
                    <a:blip r:embed="rId636" cstate="print"/>
                    <a:stretch>
                      <a:fillRect/>
                    </a:stretch>
                  </pic:blipFill>
                  <pic:spPr>
                    <a:xfrm>
                      <a:off x="0" y="0"/>
                      <a:ext cx="2030982" cy="1522476"/>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3"/>
        </w:numPr>
        <w:tabs>
          <w:tab w:val="left" w:pos="737"/>
        </w:tabs>
        <w:spacing w:before="0" w:after="0" w:line="539" w:lineRule="exact"/>
        <w:ind w:left="736" w:right="0" w:hanging="389"/>
        <w:jc w:val="left"/>
      </w:pPr>
      <w:r>
        <w:rPr>
          <w:color w:val="585858"/>
        </w:rPr>
        <w:t>取消估清</w:t>
      </w:r>
    </w:p>
    <w:p>
      <w:pPr>
        <w:pStyle w:val="8"/>
        <w:spacing w:before="26" w:line="156" w:lineRule="auto"/>
        <w:ind w:left="736" w:right="18"/>
      </w:pPr>
      <w:r>
        <w:rPr>
          <w:color w:val="7E7E7E"/>
        </w:rPr>
        <w:t>在估清主界面，点击最下排“估清菜品”</w:t>
      </w:r>
    </w:p>
    <w:p>
      <w:pPr>
        <w:pStyle w:val="5"/>
        <w:numPr>
          <w:ilvl w:val="0"/>
          <w:numId w:val="63"/>
        </w:numPr>
        <w:tabs>
          <w:tab w:val="left" w:pos="737"/>
        </w:tabs>
        <w:spacing w:before="0" w:after="0" w:line="539" w:lineRule="exact"/>
        <w:ind w:left="736" w:right="0" w:hanging="389"/>
        <w:jc w:val="left"/>
      </w:pPr>
      <w:r>
        <w:rPr>
          <w:color w:val="585858"/>
        </w:rPr>
        <w:br w:type="column"/>
      </w:r>
      <w:r>
        <w:rPr>
          <w:color w:val="585858"/>
        </w:rPr>
        <w:t>确定取消</w:t>
      </w:r>
    </w:p>
    <w:p>
      <w:pPr>
        <w:pStyle w:val="8"/>
        <w:spacing w:before="26" w:line="156" w:lineRule="auto"/>
        <w:ind w:left="736" w:right="38"/>
      </w:pPr>
      <w:r>
        <w:rPr>
          <w:color w:val="7E7E7E"/>
        </w:rPr>
        <w:t>点击相应产品后的“取消”， 即可取消估清</w:t>
      </w:r>
    </w:p>
    <w:p>
      <w:pPr>
        <w:pStyle w:val="5"/>
        <w:numPr>
          <w:ilvl w:val="0"/>
          <w:numId w:val="63"/>
        </w:numPr>
        <w:tabs>
          <w:tab w:val="left" w:pos="737"/>
        </w:tabs>
        <w:spacing w:before="0" w:after="0" w:line="539" w:lineRule="exact"/>
        <w:ind w:left="736" w:right="0" w:hanging="389"/>
        <w:jc w:val="left"/>
      </w:pPr>
      <w:r>
        <w:rPr>
          <w:color w:val="585858"/>
        </w:rPr>
        <w:br w:type="column"/>
      </w:r>
      <w:r>
        <w:rPr>
          <w:color w:val="585858"/>
        </w:rPr>
        <w:t>登录前同步</w:t>
      </w:r>
    </w:p>
    <w:p>
      <w:pPr>
        <w:pStyle w:val="8"/>
        <w:spacing w:before="26" w:line="156" w:lineRule="auto"/>
        <w:ind w:left="736" w:right="234"/>
        <w:jc w:val="both"/>
      </w:pPr>
      <w:r>
        <w:rPr>
          <w:color w:val="7E7E7E"/>
          <w:spacing w:val="-2"/>
        </w:rPr>
        <w:t>未登录状态下，主界面右上角云朵图标点击即可同步数</w:t>
      </w:r>
      <w:r>
        <w:rPr>
          <w:color w:val="7E7E7E"/>
        </w:rPr>
        <w:t>据</w:t>
      </w:r>
    </w:p>
    <w:p>
      <w:pPr>
        <w:spacing w:after="0" w:line="156" w:lineRule="auto"/>
        <w:jc w:val="both"/>
        <w:sectPr>
          <w:type w:val="continuous"/>
          <w:pgSz w:w="10380" w:h="13900"/>
          <w:pgMar w:top="1300" w:right="0" w:bottom="280" w:left="0" w:header="720" w:footer="720" w:gutter="0"/>
          <w:cols w:equalWidth="0" w:num="3">
            <w:col w:w="3173" w:space="332"/>
            <w:col w:w="3376" w:space="131"/>
            <w:col w:w="3368"/>
          </w:cols>
        </w:sectPr>
      </w:pPr>
    </w:p>
    <w:p>
      <w:pPr>
        <w:pStyle w:val="8"/>
        <w:rPr>
          <w:sz w:val="18"/>
        </w:rPr>
      </w:pPr>
    </w:p>
    <w:p>
      <w:pPr>
        <w:pStyle w:val="8"/>
        <w:tabs>
          <w:tab w:val="left" w:pos="3592"/>
          <w:tab w:val="left" w:pos="7096"/>
        </w:tabs>
        <w:ind w:left="86"/>
      </w:pPr>
      <w:r>
        <w:drawing>
          <wp:inline distT="0" distB="0" distL="0" distR="0">
            <wp:extent cx="2026285" cy="1517650"/>
            <wp:effectExtent l="0" t="0" r="0" b="0"/>
            <wp:docPr id="1019" name="image5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505.jpeg"/>
                    <pic:cNvPicPr>
                      <a:picLocks noChangeAspect="1"/>
                    </pic:cNvPicPr>
                  </pic:nvPicPr>
                  <pic:blipFill>
                    <a:blip r:embed="rId637" cstate="print"/>
                    <a:stretch>
                      <a:fillRect/>
                    </a:stretch>
                  </pic:blipFill>
                  <pic:spPr>
                    <a:xfrm>
                      <a:off x="0" y="0"/>
                      <a:ext cx="2026910" cy="1517904"/>
                    </a:xfrm>
                    <a:prstGeom prst="rect">
                      <a:avLst/>
                    </a:prstGeom>
                  </pic:spPr>
                </pic:pic>
              </a:graphicData>
            </a:graphic>
          </wp:inline>
        </w:drawing>
      </w:r>
      <w:r>
        <w:tab/>
      </w:r>
      <w:r>
        <w:drawing>
          <wp:inline distT="0" distB="0" distL="0" distR="0">
            <wp:extent cx="2025015" cy="1517650"/>
            <wp:effectExtent l="0" t="0" r="0" b="0"/>
            <wp:docPr id="1021" name="image5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506.jpeg"/>
                    <pic:cNvPicPr>
                      <a:picLocks noChangeAspect="1"/>
                    </pic:cNvPicPr>
                  </pic:nvPicPr>
                  <pic:blipFill>
                    <a:blip r:embed="rId638" cstate="print"/>
                    <a:stretch>
                      <a:fillRect/>
                    </a:stretch>
                  </pic:blipFill>
                  <pic:spPr>
                    <a:xfrm>
                      <a:off x="0" y="0"/>
                      <a:ext cx="2025391" cy="1517904"/>
                    </a:xfrm>
                    <a:prstGeom prst="rect">
                      <a:avLst/>
                    </a:prstGeom>
                  </pic:spPr>
                </pic:pic>
              </a:graphicData>
            </a:graphic>
          </wp:inline>
        </w:drawing>
      </w:r>
      <w:r>
        <w:tab/>
      </w:r>
      <w:r>
        <w:drawing>
          <wp:inline distT="0" distB="0" distL="0" distR="0">
            <wp:extent cx="2026285" cy="1517650"/>
            <wp:effectExtent l="0" t="0" r="0" b="0"/>
            <wp:docPr id="1023" name="image5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507.jpeg"/>
                    <pic:cNvPicPr>
                      <a:picLocks noChangeAspect="1"/>
                    </pic:cNvPicPr>
                  </pic:nvPicPr>
                  <pic:blipFill>
                    <a:blip r:embed="rId639" cstate="print"/>
                    <a:stretch>
                      <a:fillRect/>
                    </a:stretch>
                  </pic:blipFill>
                  <pic:spPr>
                    <a:xfrm>
                      <a:off x="0" y="0"/>
                      <a:ext cx="2026910" cy="1517904"/>
                    </a:xfrm>
                    <a:prstGeom prst="rect">
                      <a:avLst/>
                    </a:prstGeom>
                  </pic:spPr>
                </pic:pic>
              </a:graphicData>
            </a:graphic>
          </wp:inline>
        </w:drawing>
      </w:r>
    </w:p>
    <w:p>
      <w:pPr>
        <w:spacing w:after="0"/>
        <w:sectPr>
          <w:type w:val="continuous"/>
          <w:pgSz w:w="10380" w:h="13900"/>
          <w:pgMar w:top="1300" w:right="0" w:bottom="280" w:left="0" w:header="720" w:footer="720" w:gutter="0"/>
        </w:sectPr>
      </w:pPr>
    </w:p>
    <w:p>
      <w:pPr>
        <w:pStyle w:val="5"/>
        <w:numPr>
          <w:ilvl w:val="0"/>
          <w:numId w:val="63"/>
        </w:numPr>
        <w:tabs>
          <w:tab w:val="left" w:pos="737"/>
        </w:tabs>
        <w:spacing w:before="0" w:after="0" w:line="537" w:lineRule="exact"/>
        <w:ind w:left="736" w:right="0" w:hanging="389"/>
        <w:jc w:val="left"/>
      </w:pPr>
      <w:r>
        <w:rPr>
          <w:color w:val="585858"/>
        </w:rPr>
        <w:t>登录后同步</w:t>
      </w:r>
    </w:p>
    <w:p>
      <w:pPr>
        <w:pStyle w:val="8"/>
        <w:spacing w:before="26" w:line="156" w:lineRule="auto"/>
        <w:ind w:left="736" w:right="38"/>
      </w:pPr>
      <w:r>
        <w:rPr>
          <w:color w:val="7E7E7E"/>
        </w:rPr>
        <w:t>登录后的主界面左上角“三”，点击进入设置</w:t>
      </w:r>
    </w:p>
    <w:p>
      <w:pPr>
        <w:pStyle w:val="5"/>
        <w:numPr>
          <w:ilvl w:val="0"/>
          <w:numId w:val="63"/>
        </w:numPr>
        <w:tabs>
          <w:tab w:val="left" w:pos="737"/>
        </w:tabs>
        <w:spacing w:before="0" w:after="0" w:line="537" w:lineRule="exact"/>
        <w:ind w:left="736" w:right="0" w:hanging="389"/>
        <w:jc w:val="left"/>
      </w:pPr>
      <w:r>
        <w:rPr>
          <w:color w:val="585858"/>
        </w:rPr>
        <w:br w:type="column"/>
      </w:r>
      <w:r>
        <w:rPr>
          <w:color w:val="585858"/>
        </w:rPr>
        <w:t>点击同步</w:t>
      </w:r>
    </w:p>
    <w:p>
      <w:pPr>
        <w:pStyle w:val="8"/>
        <w:spacing w:before="26" w:line="156" w:lineRule="auto"/>
        <w:ind w:left="736" w:right="38"/>
        <w:jc w:val="both"/>
      </w:pPr>
      <w:r>
        <w:rPr>
          <w:color w:val="7E7E7E"/>
          <w:spacing w:val="-2"/>
        </w:rPr>
        <w:t>点击“同步数据”即可注意同步过程中勿操作。成功后</w:t>
      </w:r>
      <w:r>
        <w:rPr>
          <w:color w:val="7E7E7E"/>
        </w:rPr>
        <w:t>输入工号密码即可登录</w:t>
      </w:r>
    </w:p>
    <w:p>
      <w:pPr>
        <w:pStyle w:val="5"/>
        <w:numPr>
          <w:ilvl w:val="0"/>
          <w:numId w:val="63"/>
        </w:numPr>
        <w:tabs>
          <w:tab w:val="left" w:pos="737"/>
        </w:tabs>
        <w:spacing w:before="0" w:after="0" w:line="537" w:lineRule="exact"/>
        <w:ind w:left="736" w:right="0" w:hanging="389"/>
        <w:jc w:val="left"/>
      </w:pPr>
      <w:r>
        <w:rPr>
          <w:color w:val="585858"/>
        </w:rPr>
        <w:br w:type="column"/>
      </w:r>
      <w:r>
        <w:rPr>
          <w:color w:val="585858"/>
        </w:rPr>
        <w:t>退出登录</w:t>
      </w:r>
    </w:p>
    <w:p>
      <w:pPr>
        <w:pStyle w:val="8"/>
        <w:spacing w:line="303" w:lineRule="exact"/>
        <w:ind w:left="736"/>
      </w:pPr>
      <w:r>
        <w:rPr>
          <w:color w:val="7E7E7E"/>
        </w:rPr>
        <w:t>点击“退出登录”即可退出</w:t>
      </w:r>
    </w:p>
    <w:p>
      <w:pPr>
        <w:spacing w:after="0" w:line="303" w:lineRule="exact"/>
        <w:sectPr>
          <w:type w:val="continuous"/>
          <w:pgSz w:w="10380" w:h="13900"/>
          <w:pgMar w:top="1300" w:right="0" w:bottom="280" w:left="0" w:header="720" w:footer="720" w:gutter="0"/>
          <w:cols w:equalWidth="0" w:num="3">
            <w:col w:w="2774" w:space="732"/>
            <w:col w:w="3168" w:space="338"/>
            <w:col w:w="3368"/>
          </w:cols>
        </w:sectPr>
      </w:pPr>
    </w:p>
    <w:p>
      <w:pPr>
        <w:pStyle w:val="8"/>
      </w:pPr>
      <w:r>
        <w:pict>
          <v:group id="_x0000_s1173" o:spid="_x0000_s1173" o:spt="203" style="position:absolute;left:0pt;margin-left:-2.25pt;margin-top:0pt;height:694.6pt;width:523.35pt;mso-position-horizontal-relative:page;mso-position-vertical-relative:page;z-index:-263843840;mso-width-relative:page;mso-height-relative:page;" coordorigin="-46,0" coordsize="10467,13892">
            <o:lock v:ext="edit"/>
            <v:shape id="_x0000_s1174" o:spid="_x0000_s1174" o:spt="75" type="#_x0000_t75" style="position:absolute;left:0;top:13422;height:196;width:4798;" filled="f" stroked="f" coordsize="21600,21600">
              <v:path/>
              <v:fill on="f" focussize="0,0"/>
              <v:stroke on="f"/>
              <v:imagedata r:id="rId640" o:title=""/>
              <o:lock v:ext="edit" aspectratio="t"/>
            </v:shape>
            <v:line id="_x0000_s1175" o:spid="_x0000_s1175" o:spt="20" style="position:absolute;left:0;top:13490;height:5;width:4748;" stroked="t" coordsize="21600,21600">
              <v:path arrowok="t"/>
              <v:fill focussize="0,0"/>
              <v:stroke weight="4.56pt" color="#FF0000"/>
              <v:imagedata o:title=""/>
              <o:lock v:ext="edit"/>
            </v:line>
            <v:shape id="_x0000_s1176" o:spid="_x0000_s1176" o:spt="75" type="#_x0000_t75" style="position:absolute;left:5587;top:13415;height:196;width:4789;" filled="f" stroked="f" coordsize="21600,21600">
              <v:path/>
              <v:fill on="f" focussize="0,0"/>
              <v:stroke on="f"/>
              <v:imagedata r:id="rId641" o:title=""/>
              <o:lock v:ext="edit" aspectratio="t"/>
            </v:shape>
            <v:line id="_x0000_s1177" o:spid="_x0000_s1177" o:spt="20" style="position:absolute;left:5640;top:13483;height:5;width:4735;" stroked="t" coordsize="21600,21600">
              <v:path arrowok="t"/>
              <v:fill focussize="0,0"/>
              <v:stroke weight="4.56pt" color="#FF0000"/>
              <v:imagedata o:title=""/>
              <o:lock v:ext="edit"/>
            </v:line>
            <v:shape id="_x0000_s1178" o:spid="_x0000_s1178" o:spt="75" type="#_x0000_t75" style="position:absolute;left:0;top:0;height:13892;width:10376;" filled="f" stroked="f" coordsize="21600,21600">
              <v:path/>
              <v:fill on="f" focussize="0,0"/>
              <v:stroke on="f"/>
              <v:imagedata r:id="rId642" o:title=""/>
              <o:lock v:ext="edit" aspectratio="t"/>
            </v:shape>
            <v:rect id="_x0000_s1179" o:spid="_x0000_s1179" o:spt="1" style="position:absolute;left:1792;top:12710;height:478;width:6468;" fillcolor="#FFFFFF" filled="t" stroked="f" coordsize="21600,21600">
              <v:path/>
              <v:fill on="t" focussize="0,0"/>
              <v:stroke on="f"/>
              <v:imagedata o:title=""/>
              <o:lock v:ext="edit"/>
            </v:rect>
            <v:rect id="_x0000_s1180" o:spid="_x0000_s1180" o:spt="1" style="position:absolute;left:1792;top:12710;height:478;width:6468;" filled="f" stroked="t" coordsize="21600,21600">
              <v:path/>
              <v:fill on="f" focussize="0,0"/>
              <v:stroke weight="0.72pt" color="#FFFFFF"/>
              <v:imagedata o:title=""/>
              <o:lock v:ext="edit"/>
            </v:rect>
          </v:group>
        </w:pict>
      </w: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pPr>
    </w:p>
    <w:p>
      <w:pPr>
        <w:pStyle w:val="8"/>
        <w:spacing w:before="16"/>
        <w:rPr>
          <w:sz w:val="24"/>
        </w:rPr>
      </w:pPr>
    </w:p>
    <w:p>
      <w:pPr>
        <w:spacing w:before="0" w:line="985" w:lineRule="exact"/>
        <w:ind w:left="2198" w:right="2513" w:firstLine="0"/>
        <w:jc w:val="center"/>
        <w:rPr>
          <w:b/>
          <w:sz w:val="56"/>
        </w:rPr>
      </w:pPr>
      <w:r>
        <w:pict>
          <v:shape id="_x0000_s1181" o:spid="_x0000_s1181" o:spt="202" type="#_x0000_t202" style="position:absolute;left:0pt;margin-left:251.2pt;margin-top:45.4pt;height:15.85pt;width:21.25pt;mso-position-horizontal-relative:page;z-index:-263844864;mso-width-relative:page;mso-height-relative:page;" filled="f" stroked="f" coordsize="21600,21600">
            <v:path/>
            <v:fill on="f" focussize="0,0"/>
            <v:stroke on="f" joinstyle="miter"/>
            <v:imagedata o:title=""/>
            <o:lock v:ext="edit"/>
            <v:textbox inset="0mm,0mm,0mm,0mm">
              <w:txbxContent>
                <w:p>
                  <w:pPr>
                    <w:spacing w:before="0" w:line="317" w:lineRule="exact"/>
                    <w:ind w:left="0" w:right="0" w:firstLine="0"/>
                    <w:jc w:val="left"/>
                    <w:rPr>
                      <w:sz w:val="24"/>
                    </w:rPr>
                  </w:pPr>
                  <w:r>
                    <w:rPr>
                      <w:sz w:val="24"/>
                    </w:rPr>
                    <w:t>135</w:t>
                  </w:r>
                </w:p>
              </w:txbxContent>
            </v:textbox>
          </v:shape>
        </w:pict>
      </w:r>
      <w:r>
        <w:rPr>
          <w:b/>
          <w:sz w:val="56"/>
        </w:rPr>
        <w:t>丰 茂 烤 串</w:t>
      </w:r>
    </w:p>
    <w:sectPr>
      <w:headerReference r:id="rId189" w:type="default"/>
      <w:footerReference r:id="rId190" w:type="default"/>
      <w:pgSz w:w="10380" w:h="13900"/>
      <w:pgMar w:top="1300" w:right="0" w:bottom="28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Malgun Gothic">
    <w:altName w:val="Latha"/>
    <w:panose1 w:val="00000000000000000000"/>
    <w:charset w:val="00"/>
    <w:family w:val="swiss"/>
    <w:pitch w:val="default"/>
    <w:sig w:usb0="00000000" w:usb1="00000000" w:usb2="00000000" w:usb3="00000000" w:csb0="00000000" w:csb1="00000000"/>
  </w:font>
  <w:font w:name="Latha">
    <w:panose1 w:val="02000400000000000000"/>
    <w:charset w:val="00"/>
    <w:family w:val="auto"/>
    <w:pitch w:val="default"/>
    <w:sig w:usb0="001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50" o:spid="_x0000_s2050" o:spt="203" style="position:absolute;left:0pt;margin-left:-2.25pt;margin-top:670.4pt;height:11.2pt;width:245.05pt;mso-position-horizontal-relative:page;mso-position-vertical-relative:page;z-index:-263912448;mso-width-relative:page;mso-height-relative:page;" coordorigin="-46,13409" coordsize="4901,224">
          <o:lock v:ext="edit"/>
          <v:shape id="_x0000_s2051" o:spid="_x0000_s2051" o:spt="75" type="#_x0000_t75" style="position:absolute;left:0;top:13408;height:224;width:4856;" filled="f" stroked="f" coordsize="21600,21600">
            <v:path/>
            <v:fill on="f" focussize="0,0"/>
            <v:stroke on="f"/>
            <v:imagedata r:id="rId1" o:title=""/>
            <o:lock v:ext="edit" aspectratio="t"/>
          </v:shape>
          <v:line id="_x0000_s2052" o:spid="_x0000_s2052" o:spt="20" style="position:absolute;left:0;top:13490;height:5;width:4748;" stroked="t" coordsize="21600,21600">
            <v:path arrowok="t"/>
            <v:fill focussize="0,0"/>
            <v:stroke weight="4.56pt" color="#FF0000"/>
            <v:imagedata o:title=""/>
            <o:lock v:ext="edit"/>
          </v:line>
        </v:group>
      </w:pict>
    </w:r>
    <w:r>
      <w:pict>
        <v:group id="_x0000_s2053" o:spid="_x0000_s2053" o:spt="203" style="position:absolute;left:0pt;margin-left:278.6pt;margin-top:670.05pt;height:11.2pt;width:242.4pt;mso-position-horizontal-relative:page;mso-position-vertical-relative:page;z-index:-263911424;mso-width-relative:page;mso-height-relative:page;" coordorigin="5573,13402" coordsize="4848,224">
          <o:lock v:ext="edit"/>
          <v:shape id="_x0000_s2054" o:spid="_x0000_s2054" o:spt="75" type="#_x0000_t75" style="position:absolute;left:5572;top:13401;height:224;width:4803;" filled="f" stroked="f" coordsize="21600,21600">
            <v:path/>
            <v:fill on="f" focussize="0,0"/>
            <v:stroke on="f"/>
            <v:imagedata r:id="rId2" o:title=""/>
            <o:lock v:ext="edit" aspectratio="t"/>
          </v:shape>
          <v:line id="_x0000_s2055" o:spid="_x0000_s2055" o:spt="20" style="position:absolute;left:5640;top:13483;height:5;width:4735;" stroked="t" coordsize="21600,21600">
            <v:path arrowok="t"/>
            <v:fill focussize="0,0"/>
            <v:stroke weight="4.56pt" color="#FF0000"/>
            <v:imagedata o:title=""/>
            <o:lock v:ext="edit"/>
          </v:line>
        </v:group>
      </w:pict>
    </w:r>
    <w:r>
      <w:pict>
        <v:shape id="_x0000_s2056" o:spid="_x0000_s2056" o:spt="202" type="#_x0000_t202" style="position:absolute;left:0pt;margin-left:252.65pt;margin-top:667.45pt;height:17.85pt;width:18.2pt;mso-position-horizontal-relative:page;mso-position-vertical-relative:page;z-index:-26391040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15</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57" o:spid="_x0000_s2057" o:spt="203" style="position:absolute;left:0pt;margin-left:-2.25pt;margin-top:670.4pt;height:11.2pt;width:245.05pt;mso-position-horizontal-relative:page;mso-position-vertical-relative:page;z-index:-263909376;mso-width-relative:page;mso-height-relative:page;" coordorigin="-46,13409" coordsize="4901,224">
          <o:lock v:ext="edit"/>
          <v:shape id="_x0000_s2058" o:spid="_x0000_s2058" o:spt="75" type="#_x0000_t75" style="position:absolute;left:0;top:13408;height:224;width:4856;" filled="f" stroked="f" coordsize="21600,21600">
            <v:path/>
            <v:fill on="f" focussize="0,0"/>
            <v:stroke on="f"/>
            <v:imagedata r:id="rId1" o:title=""/>
            <o:lock v:ext="edit" aspectratio="t"/>
          </v:shape>
          <v:line id="_x0000_s2059" o:spid="_x0000_s2059" o:spt="20" style="position:absolute;left:0;top:13490;height:5;width:4748;" stroked="t" coordsize="21600,21600">
            <v:path arrowok="t"/>
            <v:fill focussize="0,0"/>
            <v:stroke weight="4.56pt" color="#FF0000"/>
            <v:imagedata o:title=""/>
            <o:lock v:ext="edit"/>
          </v:line>
        </v:group>
      </w:pict>
    </w:r>
    <w:r>
      <w:pict>
        <v:group id="_x0000_s2060" o:spid="_x0000_s2060" o:spt="203" style="position:absolute;left:0pt;margin-left:278.6pt;margin-top:670.05pt;height:11.2pt;width:242.4pt;mso-position-horizontal-relative:page;mso-position-vertical-relative:page;z-index:-263908352;mso-width-relative:page;mso-height-relative:page;" coordorigin="5573,13402" coordsize="4848,224">
          <o:lock v:ext="edit"/>
          <v:shape id="_x0000_s2061" o:spid="_x0000_s2061" o:spt="75" type="#_x0000_t75" style="position:absolute;left:5572;top:13401;height:224;width:4803;" filled="f" stroked="f" coordsize="21600,21600">
            <v:path/>
            <v:fill on="f" focussize="0,0"/>
            <v:stroke on="f"/>
            <v:imagedata r:id="rId2" o:title=""/>
            <o:lock v:ext="edit" aspectratio="t"/>
          </v:shape>
          <v:line id="_x0000_s2062" o:spid="_x0000_s2062" o:spt="20" style="position:absolute;left:5640;top:13483;height:5;width:4735;" stroked="t" coordsize="21600,21600">
            <v:path arrowok="t"/>
            <v:fill focussize="0,0"/>
            <v:stroke weight="4.56pt" color="#FF0000"/>
            <v:imagedata o:title=""/>
            <o:lock v:ext="edit"/>
          </v:line>
        </v:group>
      </w:pict>
    </w:r>
    <w:r>
      <w:pict>
        <v:shape id="_x0000_s2063" o:spid="_x0000_s2063" o:spt="202" type="#_x0000_t202" style="position:absolute;left:0pt;margin-left:256.25pt;margin-top:667.45pt;height:17.85pt;width:11.05pt;mso-position-horizontal-relative:page;mso-position-vertical-relative:page;z-index:-26390732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68" o:spid="_x0000_s2068" o:spt="203" style="position:absolute;left:0pt;margin-left:-2.25pt;margin-top:670.4pt;height:11.2pt;width:245.05pt;mso-position-horizontal-relative:page;mso-position-vertical-relative:page;z-index:-263902208;mso-width-relative:page;mso-height-relative:page;" coordorigin="-46,13409" coordsize="4901,224">
          <o:lock v:ext="edit"/>
          <v:shape id="_x0000_s2069" o:spid="_x0000_s2069" o:spt="75" type="#_x0000_t75" style="position:absolute;left:0;top:13408;height:224;width:4856;" filled="f" stroked="f" coordsize="21600,21600">
            <v:path/>
            <v:fill on="f" focussize="0,0"/>
            <v:stroke on="f"/>
            <v:imagedata r:id="rId1" o:title=""/>
            <o:lock v:ext="edit" aspectratio="t"/>
          </v:shape>
          <v:line id="_x0000_s2070" o:spid="_x0000_s2070" o:spt="20" style="position:absolute;left:0;top:13490;height:5;width:4748;" stroked="t" coordsize="21600,21600">
            <v:path arrowok="t"/>
            <v:fill focussize="0,0"/>
            <v:stroke weight="4.56pt" color="#FF0000"/>
            <v:imagedata o:title=""/>
            <o:lock v:ext="edit"/>
          </v:line>
        </v:group>
      </w:pict>
    </w:r>
    <w:r>
      <w:pict>
        <v:group id="_x0000_s2071" o:spid="_x0000_s2071" o:spt="203" style="position:absolute;left:0pt;margin-left:278.6pt;margin-top:670.05pt;height:11.2pt;width:242.4pt;mso-position-horizontal-relative:page;mso-position-vertical-relative:page;z-index:-263901184;mso-width-relative:page;mso-height-relative:page;" coordorigin="5573,13402" coordsize="4848,224">
          <o:lock v:ext="edit"/>
          <v:shape id="_x0000_s2072" o:spid="_x0000_s2072" o:spt="75" type="#_x0000_t75" style="position:absolute;left:5572;top:13401;height:224;width:4803;" filled="f" stroked="f" coordsize="21600,21600">
            <v:path/>
            <v:fill on="f" focussize="0,0"/>
            <v:stroke on="f"/>
            <v:imagedata r:id="rId2" o:title=""/>
            <o:lock v:ext="edit" aspectratio="t"/>
          </v:shape>
          <v:line id="_x0000_s2073" o:spid="_x0000_s2073" o:spt="20" style="position:absolute;left:5640;top:13483;height:5;width:4735;" stroked="t" coordsize="21600,21600">
            <v:path arrowok="t"/>
            <v:fill focussize="0,0"/>
            <v:stroke weight="4.56pt" color="#FF0000"/>
            <v:imagedata o:title=""/>
            <o:lock v:ext="edit"/>
          </v:line>
        </v:group>
      </w:pict>
    </w:r>
    <w:r>
      <w:pict>
        <v:shape id="_x0000_s2074" o:spid="_x0000_s2074" o:spt="202" type="#_x0000_t202" style="position:absolute;left:0pt;margin-left:252.65pt;margin-top:667.45pt;height:17.85pt;width:18.2pt;mso-position-horizontal-relative:page;mso-position-vertical-relative:page;z-index:-26390016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10</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75" o:spid="_x0000_s2075" o:spt="203" style="position:absolute;left:0pt;margin-left:-2.25pt;margin-top:670.4pt;height:11.2pt;width:245.05pt;mso-position-horizontal-relative:page;mso-position-vertical-relative:page;z-index:-263899136;mso-width-relative:page;mso-height-relative:page;" coordorigin="-46,13409" coordsize="4901,224">
          <o:lock v:ext="edit"/>
          <v:shape id="_x0000_s2076" o:spid="_x0000_s2076" o:spt="75" type="#_x0000_t75" style="position:absolute;left:0;top:13408;height:224;width:4856;" filled="f" stroked="f" coordsize="21600,21600">
            <v:path/>
            <v:fill on="f" focussize="0,0"/>
            <v:stroke on="f"/>
            <v:imagedata r:id="rId1" o:title=""/>
            <o:lock v:ext="edit" aspectratio="t"/>
          </v:shape>
          <v:line id="_x0000_s2077" o:spid="_x0000_s2077" o:spt="20" style="position:absolute;left:0;top:13490;height:5;width:4748;" stroked="t" coordsize="21600,21600">
            <v:path arrowok="t"/>
            <v:fill focussize="0,0"/>
            <v:stroke weight="4.56pt" color="#FF0000"/>
            <v:imagedata o:title=""/>
            <o:lock v:ext="edit"/>
          </v:line>
        </v:group>
      </w:pict>
    </w:r>
    <w:r>
      <w:pict>
        <v:group id="_x0000_s2078" o:spid="_x0000_s2078" o:spt="203" style="position:absolute;left:0pt;margin-left:278.6pt;margin-top:670.05pt;height:11.2pt;width:242.4pt;mso-position-horizontal-relative:page;mso-position-vertical-relative:page;z-index:-263898112;mso-width-relative:page;mso-height-relative:page;" coordorigin="5573,13402" coordsize="4848,224">
          <o:lock v:ext="edit"/>
          <v:shape id="_x0000_s2079" o:spid="_x0000_s2079" o:spt="75" type="#_x0000_t75" style="position:absolute;left:5572;top:13401;height:224;width:4803;" filled="f" stroked="f" coordsize="21600,21600">
            <v:path/>
            <v:fill on="f" focussize="0,0"/>
            <v:stroke on="f"/>
            <v:imagedata r:id="rId2" o:title=""/>
            <o:lock v:ext="edit" aspectratio="t"/>
          </v:shape>
          <v:line id="_x0000_s2080" o:spid="_x0000_s2080" o:spt="20" style="position:absolute;left:5640;top:13483;height:5;width:4735;" stroked="t" coordsize="21600,21600">
            <v:path arrowok="t"/>
            <v:fill focussize="0,0"/>
            <v:stroke weight="4.56pt" color="#FF0000"/>
            <v:imagedata o:title=""/>
            <o:lock v:ext="edit"/>
          </v:line>
        </v:group>
      </w:pict>
    </w:r>
    <w:r>
      <w:pict>
        <v:shape id="_x0000_s2081" o:spid="_x0000_s2081" o:spt="202" type="#_x0000_t202" style="position:absolute;left:0pt;margin-left:252.65pt;margin-top:667.45pt;height:17.85pt;width:18.2pt;mso-position-horizontal-relative:page;mso-position-vertical-relative:page;z-index:-26389708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11</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82" o:spid="_x0000_s2082" o:spt="203" style="position:absolute;left:0pt;margin-left:-2.25pt;margin-top:670.4pt;height:11.2pt;width:245.05pt;mso-position-horizontal-relative:page;mso-position-vertical-relative:page;z-index:-263896064;mso-width-relative:page;mso-height-relative:page;" coordorigin="-46,13409" coordsize="4901,224">
          <o:lock v:ext="edit"/>
          <v:shape id="_x0000_s2083" o:spid="_x0000_s2083" o:spt="75" type="#_x0000_t75" style="position:absolute;left:0;top:13408;height:224;width:4856;" filled="f" stroked="f" coordsize="21600,21600">
            <v:path/>
            <v:fill on="f" focussize="0,0"/>
            <v:stroke on="f"/>
            <v:imagedata r:id="rId1" o:title=""/>
            <o:lock v:ext="edit" aspectratio="t"/>
          </v:shape>
          <v:line id="_x0000_s2084" o:spid="_x0000_s2084" o:spt="20" style="position:absolute;left:0;top:13490;height:5;width:4748;" stroked="t" coordsize="21600,21600">
            <v:path arrowok="t"/>
            <v:fill focussize="0,0"/>
            <v:stroke weight="4.56pt" color="#FF0000"/>
            <v:imagedata o:title=""/>
            <o:lock v:ext="edit"/>
          </v:line>
        </v:group>
      </w:pict>
    </w:r>
    <w:r>
      <w:pict>
        <v:group id="_x0000_s2085" o:spid="_x0000_s2085" o:spt="203" style="position:absolute;left:0pt;margin-left:278.6pt;margin-top:670.05pt;height:11.2pt;width:242.4pt;mso-position-horizontal-relative:page;mso-position-vertical-relative:page;z-index:-263895040;mso-width-relative:page;mso-height-relative:page;" coordorigin="5573,13402" coordsize="4848,224">
          <o:lock v:ext="edit"/>
          <v:shape id="_x0000_s2086" o:spid="_x0000_s2086" o:spt="75" type="#_x0000_t75" style="position:absolute;left:5572;top:13401;height:224;width:4803;" filled="f" stroked="f" coordsize="21600,21600">
            <v:path/>
            <v:fill on="f" focussize="0,0"/>
            <v:stroke on="f"/>
            <v:imagedata r:id="rId2" o:title=""/>
            <o:lock v:ext="edit" aspectratio="t"/>
          </v:shape>
          <v:line id="_x0000_s2087" o:spid="_x0000_s2087" o:spt="20" style="position:absolute;left:5640;top:13483;height:5;width:4735;" stroked="t" coordsize="21600,21600">
            <v:path arrowok="t"/>
            <v:fill focussize="0,0"/>
            <v:stroke weight="4.56pt" color="#FF0000"/>
            <v:imagedata o:title=""/>
            <o:lock v:ext="edit"/>
          </v:line>
        </v:group>
      </w:pict>
    </w:r>
    <w:r>
      <w:pict>
        <v:shape id="_x0000_s2088" o:spid="_x0000_s2088" o:spt="202" type="#_x0000_t202" style="position:absolute;left:0pt;margin-left:252.65pt;margin-top:667.45pt;height:17.85pt;width:18.2pt;mso-position-horizontal-relative:page;mso-position-vertical-relative:page;z-index:-26389401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12</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89" o:spid="_x0000_s2089" o:spt="203" style="position:absolute;left:0pt;margin-left:-2.25pt;margin-top:670.4pt;height:11.2pt;width:245.05pt;mso-position-horizontal-relative:page;mso-position-vertical-relative:page;z-index:-263892992;mso-width-relative:page;mso-height-relative:page;" coordorigin="-46,13409" coordsize="4901,224">
          <o:lock v:ext="edit"/>
          <v:shape id="_x0000_s2090" o:spid="_x0000_s2090" o:spt="75" type="#_x0000_t75" style="position:absolute;left:0;top:13408;height:224;width:4856;" filled="f" stroked="f" coordsize="21600,21600">
            <v:path/>
            <v:fill on="f" focussize="0,0"/>
            <v:stroke on="f"/>
            <v:imagedata r:id="rId1" o:title=""/>
            <o:lock v:ext="edit" aspectratio="t"/>
          </v:shape>
          <v:line id="_x0000_s2091" o:spid="_x0000_s2091" o:spt="20" style="position:absolute;left:0;top:13490;height:5;width:4748;" stroked="t" coordsize="21600,21600">
            <v:path arrowok="t"/>
            <v:fill focussize="0,0"/>
            <v:stroke weight="4.56pt" color="#FF0000"/>
            <v:imagedata o:title=""/>
            <o:lock v:ext="edit"/>
          </v:line>
        </v:group>
      </w:pict>
    </w:r>
    <w:r>
      <w:pict>
        <v:group id="_x0000_s2092" o:spid="_x0000_s2092" o:spt="203" style="position:absolute;left:0pt;margin-left:278.6pt;margin-top:670.05pt;height:11.2pt;width:242.4pt;mso-position-horizontal-relative:page;mso-position-vertical-relative:page;z-index:-263891968;mso-width-relative:page;mso-height-relative:page;" coordorigin="5573,13402" coordsize="4848,224">
          <o:lock v:ext="edit"/>
          <v:shape id="_x0000_s2093" o:spid="_x0000_s2093" o:spt="75" type="#_x0000_t75" style="position:absolute;left:5572;top:13401;height:224;width:4803;" filled="f" stroked="f" coordsize="21600,21600">
            <v:path/>
            <v:fill on="f" focussize="0,0"/>
            <v:stroke on="f"/>
            <v:imagedata r:id="rId2" o:title=""/>
            <o:lock v:ext="edit" aspectratio="t"/>
          </v:shape>
          <v:line id="_x0000_s2094" o:spid="_x0000_s2094" o:spt="20" style="position:absolute;left:5640;top:13483;height:5;width:4735;" stroked="t" coordsize="21600,21600">
            <v:path arrowok="t"/>
            <v:fill focussize="0,0"/>
            <v:stroke weight="4.56pt" color="#FF0000"/>
            <v:imagedata o:title=""/>
            <o:lock v:ext="edit"/>
          </v:line>
        </v:group>
      </w:pict>
    </w:r>
    <w:r>
      <w:pict>
        <v:shape id="_x0000_s2095" o:spid="_x0000_s2095" o:spt="202" type="#_x0000_t202" style="position:absolute;left:0pt;margin-left:252.65pt;margin-top:667.45pt;height:17.85pt;width:18.2pt;mso-position-horizontal-relative:page;mso-position-vertical-relative:page;z-index:-26389094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13</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096" o:spid="_x0000_s2096" o:spt="203" style="position:absolute;left:0pt;margin-left:-2.25pt;margin-top:670.4pt;height:11.2pt;width:245.05pt;mso-position-horizontal-relative:page;mso-position-vertical-relative:page;z-index:-263889920;mso-width-relative:page;mso-height-relative:page;" coordorigin="-46,13409" coordsize="4901,224">
          <o:lock v:ext="edit"/>
          <v:shape id="_x0000_s2097" o:spid="_x0000_s2097" o:spt="75" type="#_x0000_t75" style="position:absolute;left:0;top:13408;height:224;width:4856;" filled="f" stroked="f" coordsize="21600,21600">
            <v:path/>
            <v:fill on="f" focussize="0,0"/>
            <v:stroke on="f"/>
            <v:imagedata r:id="rId1" o:title=""/>
            <o:lock v:ext="edit" aspectratio="t"/>
          </v:shape>
          <v:line id="_x0000_s2098" o:spid="_x0000_s2098" o:spt="20" style="position:absolute;left:0;top:13490;height:5;width:4748;" stroked="t" coordsize="21600,21600">
            <v:path arrowok="t"/>
            <v:fill focussize="0,0"/>
            <v:stroke weight="4.56pt" color="#FF0000"/>
            <v:imagedata o:title=""/>
            <o:lock v:ext="edit"/>
          </v:line>
        </v:group>
      </w:pict>
    </w:r>
    <w:r>
      <w:pict>
        <v:group id="_x0000_s2099" o:spid="_x0000_s2099" o:spt="203" style="position:absolute;left:0pt;margin-left:278.6pt;margin-top:670.05pt;height:11.2pt;width:242.4pt;mso-position-horizontal-relative:page;mso-position-vertical-relative:page;z-index:-263888896;mso-width-relative:page;mso-height-relative:page;" coordorigin="5573,13402" coordsize="4848,224">
          <o:lock v:ext="edit"/>
          <v:shape id="_x0000_s2100" o:spid="_x0000_s2100" o:spt="75" type="#_x0000_t75" style="position:absolute;left:5572;top:13401;height:224;width:4803;" filled="f" stroked="f" coordsize="21600,21600">
            <v:path/>
            <v:fill on="f" focussize="0,0"/>
            <v:stroke on="f"/>
            <v:imagedata r:id="rId2" o:title=""/>
            <o:lock v:ext="edit" aspectratio="t"/>
          </v:shape>
          <v:line id="_x0000_s2101" o:spid="_x0000_s2101" o:spt="20" style="position:absolute;left:5640;top:13483;height:5;width:4735;" stroked="t" coordsize="21600,21600">
            <v:path arrowok="t"/>
            <v:fill focussize="0,0"/>
            <v:stroke weight="4.56pt" color="#FF0000"/>
            <v:imagedata o:title=""/>
            <o:lock v:ext="edit"/>
          </v:line>
        </v:group>
      </w:pict>
    </w:r>
    <w:r>
      <w:pict>
        <v:shape id="_x0000_s2102" o:spid="_x0000_s2102" o:spt="202" type="#_x0000_t202" style="position:absolute;left:0pt;margin-left:252.65pt;margin-top:667.45pt;height:17.85pt;width:18.2pt;mso-position-horizontal-relative:page;mso-position-vertical-relative:page;z-index:-26388787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14</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03" o:spid="_x0000_s2103" o:spt="203" style="position:absolute;left:0pt;margin-left:-2.25pt;margin-top:670.4pt;height:11.2pt;width:245.05pt;mso-position-horizontal-relative:page;mso-position-vertical-relative:page;z-index:-263886848;mso-width-relative:page;mso-height-relative:page;" coordorigin="-46,13409" coordsize="4901,224">
          <o:lock v:ext="edit"/>
          <v:shape id="_x0000_s2104" o:spid="_x0000_s2104" o:spt="75" type="#_x0000_t75" style="position:absolute;left:0;top:13408;height:224;width:4856;" filled="f" stroked="f" coordsize="21600,21600">
            <v:path/>
            <v:fill on="f" focussize="0,0"/>
            <v:stroke on="f"/>
            <v:imagedata r:id="rId1" o:title=""/>
            <o:lock v:ext="edit" aspectratio="t"/>
          </v:shape>
          <v:line id="_x0000_s2105" o:spid="_x0000_s2105" o:spt="20" style="position:absolute;left:0;top:13490;height:5;width:4748;" stroked="t" coordsize="21600,21600">
            <v:path arrowok="t"/>
            <v:fill focussize="0,0"/>
            <v:stroke weight="4.56pt" color="#FF0000"/>
            <v:imagedata o:title=""/>
            <o:lock v:ext="edit"/>
          </v:line>
        </v:group>
      </w:pict>
    </w:r>
    <w:r>
      <w:pict>
        <v:group id="_x0000_s2106" o:spid="_x0000_s2106" o:spt="203" style="position:absolute;left:0pt;margin-left:278.6pt;margin-top:670.05pt;height:11.2pt;width:242.4pt;mso-position-horizontal-relative:page;mso-position-vertical-relative:page;z-index:-263885824;mso-width-relative:page;mso-height-relative:page;" coordorigin="5573,13402" coordsize="4848,224">
          <o:lock v:ext="edit"/>
          <v:shape id="_x0000_s2107" o:spid="_x0000_s2107" o:spt="75" type="#_x0000_t75" style="position:absolute;left:5572;top:13401;height:224;width:4803;" filled="f" stroked="f" coordsize="21600,21600">
            <v:path/>
            <v:fill on="f" focussize="0,0"/>
            <v:stroke on="f"/>
            <v:imagedata r:id="rId2" o:title=""/>
            <o:lock v:ext="edit" aspectratio="t"/>
          </v:shape>
          <v:line id="_x0000_s2108" o:spid="_x0000_s2108" o:spt="20" style="position:absolute;left:5640;top:13483;height:5;width:4735;" stroked="t" coordsize="21600,21600">
            <v:path arrowok="t"/>
            <v:fill focussize="0,0"/>
            <v:stroke weight="4.56pt" color="#FF0000"/>
            <v:imagedata o:title=""/>
            <o:lock v:ext="edit"/>
          </v:line>
        </v:group>
      </w:pict>
    </w:r>
    <w:r>
      <w:pict>
        <v:shape id="_x0000_s2109" o:spid="_x0000_s2109" o:spt="202" type="#_x0000_t202" style="position:absolute;left:0pt;margin-left:252.65pt;margin-top:667.45pt;height:17.85pt;width:18.2pt;mso-position-horizontal-relative:page;mso-position-vertical-relative:page;z-index:-26388480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15</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10" o:spid="_x0000_s2110" o:spt="203" style="position:absolute;left:0pt;margin-left:-2.25pt;margin-top:670.4pt;height:11.2pt;width:245.05pt;mso-position-horizontal-relative:page;mso-position-vertical-relative:page;z-index:-263883776;mso-width-relative:page;mso-height-relative:page;" coordorigin="-46,13409" coordsize="4901,224">
          <o:lock v:ext="edit"/>
          <v:shape id="_x0000_s2111" o:spid="_x0000_s2111" o:spt="75" type="#_x0000_t75" style="position:absolute;left:0;top:13408;height:224;width:4856;" filled="f" stroked="f" coordsize="21600,21600">
            <v:path/>
            <v:fill on="f" focussize="0,0"/>
            <v:stroke on="f"/>
            <v:imagedata r:id="rId1" o:title=""/>
            <o:lock v:ext="edit" aspectratio="t"/>
          </v:shape>
          <v:line id="_x0000_s2112" o:spid="_x0000_s2112" o:spt="20" style="position:absolute;left:0;top:13490;height:5;width:4748;" stroked="t" coordsize="21600,21600">
            <v:path arrowok="t"/>
            <v:fill focussize="0,0"/>
            <v:stroke weight="4.56pt" color="#FF0000"/>
            <v:imagedata o:title=""/>
            <o:lock v:ext="edit"/>
          </v:line>
        </v:group>
      </w:pict>
    </w:r>
    <w:r>
      <w:pict>
        <v:group id="_x0000_s2113" o:spid="_x0000_s2113" o:spt="203" style="position:absolute;left:0pt;margin-left:278.6pt;margin-top:670.05pt;height:11.2pt;width:242.4pt;mso-position-horizontal-relative:page;mso-position-vertical-relative:page;z-index:-263882752;mso-width-relative:page;mso-height-relative:page;" coordorigin="5573,13402" coordsize="4848,224">
          <o:lock v:ext="edit"/>
          <v:shape id="_x0000_s2114" o:spid="_x0000_s2114" o:spt="75" type="#_x0000_t75" style="position:absolute;left:5572;top:13401;height:224;width:4803;" filled="f" stroked="f" coordsize="21600,21600">
            <v:path/>
            <v:fill on="f" focussize="0,0"/>
            <v:stroke on="f"/>
            <v:imagedata r:id="rId2" o:title=""/>
            <o:lock v:ext="edit" aspectratio="t"/>
          </v:shape>
          <v:line id="_x0000_s2115" o:spid="_x0000_s2115" o:spt="20" style="position:absolute;left:5640;top:13483;height:5;width:4735;" stroked="t" coordsize="21600,21600">
            <v:path arrowok="t"/>
            <v:fill focussize="0,0"/>
            <v:stroke weight="4.56pt" color="#FF0000"/>
            <v:imagedata o:title=""/>
            <o:lock v:ext="edit"/>
          </v:line>
        </v:group>
      </w:pict>
    </w:r>
    <w:r>
      <w:pict>
        <v:shape id="_x0000_s2116" o:spid="_x0000_s2116" o:spt="202" type="#_x0000_t202" style="position:absolute;left:0pt;margin-left:252.65pt;margin-top:667.45pt;height:17.85pt;width:18.2pt;mso-position-horizontal-relative:page;mso-position-vertical-relative:page;z-index:-26388172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16</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18" o:spid="_x0000_s2118" o:spt="203" style="position:absolute;left:0pt;margin-left:-2.25pt;margin-top:670.4pt;height:11.2pt;width:245.05pt;mso-position-horizontal-relative:page;mso-position-vertical-relative:page;z-index:-263877632;mso-width-relative:page;mso-height-relative:page;" coordorigin="-46,13409" coordsize="4901,224">
          <o:lock v:ext="edit"/>
          <v:shape id="_x0000_s2119" o:spid="_x0000_s2119" o:spt="75" type="#_x0000_t75" style="position:absolute;left:0;top:13408;height:224;width:4856;" filled="f" stroked="f" coordsize="21600,21600">
            <v:path/>
            <v:fill on="f" focussize="0,0"/>
            <v:stroke on="f"/>
            <v:imagedata r:id="rId1" o:title=""/>
            <o:lock v:ext="edit" aspectratio="t"/>
          </v:shape>
          <v:line id="_x0000_s2120" o:spid="_x0000_s2120" o:spt="20" style="position:absolute;left:0;top:13490;height:5;width:4748;" stroked="t" coordsize="21600,21600">
            <v:path arrowok="t"/>
            <v:fill focussize="0,0"/>
            <v:stroke weight="4.56pt" color="#FF0000"/>
            <v:imagedata o:title=""/>
            <o:lock v:ext="edit"/>
          </v:line>
        </v:group>
      </w:pict>
    </w:r>
    <w:r>
      <w:pict>
        <v:group id="_x0000_s2121" o:spid="_x0000_s2121" o:spt="203" style="position:absolute;left:0pt;margin-left:278.6pt;margin-top:670.05pt;height:11.2pt;width:242.4pt;mso-position-horizontal-relative:page;mso-position-vertical-relative:page;z-index:-263876608;mso-width-relative:page;mso-height-relative:page;" coordorigin="5573,13402" coordsize="4848,224">
          <o:lock v:ext="edit"/>
          <v:shape id="_x0000_s2122" o:spid="_x0000_s2122" o:spt="75" type="#_x0000_t75" style="position:absolute;left:5572;top:13401;height:224;width:4803;" filled="f" stroked="f" coordsize="21600,21600">
            <v:path/>
            <v:fill on="f" focussize="0,0"/>
            <v:stroke on="f"/>
            <v:imagedata r:id="rId2" o:title=""/>
            <o:lock v:ext="edit" aspectratio="t"/>
          </v:shape>
          <v:line id="_x0000_s2123" o:spid="_x0000_s2123" o:spt="20" style="position:absolute;left:5640;top:13483;height:5;width:4735;" stroked="t" coordsize="21600,21600">
            <v:path arrowok="t"/>
            <v:fill focussize="0,0"/>
            <v:stroke weight="4.56pt" color="#FF0000"/>
            <v:imagedata o:title=""/>
            <o:lock v:ext="edit"/>
          </v:line>
        </v:group>
      </w:pict>
    </w:r>
    <w:r>
      <w:pict>
        <v:shape id="_x0000_s2124" o:spid="_x0000_s2124" o:spt="202" type="#_x0000_t202" style="position:absolute;left:0pt;margin-left:76.45pt;margin-top:634.9pt;height:39.2pt;width:121.55pt;mso-position-horizontal-relative:page;mso-position-vertical-relative:page;z-index:-263875584;mso-width-relative:page;mso-height-relative:page;" filled="f" stroked="f" coordsize="21600,21600">
          <v:path/>
          <v:fill on="f" focussize="0,0"/>
          <v:stroke on="f" joinstyle="miter"/>
          <v:imagedata o:title=""/>
          <o:lock v:ext="edit"/>
          <v:textbox inset="0mm,0mm,0mm,0mm">
            <w:txbxContent>
              <w:p>
                <w:pPr>
                  <w:pStyle w:val="8"/>
                  <w:spacing w:before="59" w:line="156" w:lineRule="auto"/>
                  <w:ind w:left="20" w:right="18"/>
                  <w:jc w:val="both"/>
                </w:pPr>
                <w:r>
                  <w:rPr>
                    <w:color w:val="7E7E7E"/>
                  </w:rPr>
                  <w:t>下，方便食用。注意：</w:t>
                </w:r>
                <w:r>
                  <w:rPr>
                    <w:color w:val="FF0000"/>
                    <w:spacing w:val="-9"/>
                  </w:rPr>
                  <w:t>先撸</w:t>
                </w:r>
                <w:r>
                  <w:rPr>
                    <w:color w:val="FF0000"/>
                  </w:rPr>
                  <w:t>两块肉，再撸后三块</w:t>
                </w:r>
                <w:r>
                  <w:rPr>
                    <w:color w:val="7E7E7E"/>
                    <w:spacing w:val="-7"/>
                  </w:rPr>
                  <w:t>，防止</w:t>
                </w:r>
                <w:r>
                  <w:rPr>
                    <w:color w:val="7E7E7E"/>
                  </w:rPr>
                  <w:t>掉肉</w:t>
                </w:r>
              </w:p>
            </w:txbxContent>
          </v:textbox>
        </v:shape>
      </w:pict>
    </w:r>
    <w:r>
      <w:pict>
        <v:shape id="_x0000_s2125" o:spid="_x0000_s2125" o:spt="202" type="#_x0000_t202" style="position:absolute;left:0pt;margin-left:346.65pt;margin-top:634.9pt;height:15.15pt;width:71.75pt;mso-position-horizontal-relative:page;mso-position-vertical-relative:page;z-index:-263874560;mso-width-relative:page;mso-height-relative:page;" filled="f" stroked="f" coordsize="21600,21600">
          <v:path/>
          <v:fill on="f" focussize="0,0"/>
          <v:stroke on="f" joinstyle="miter"/>
          <v:imagedata o:title=""/>
          <o:lock v:ext="edit"/>
          <v:textbox inset="0mm,0mm,0mm,0mm">
            <w:txbxContent>
              <w:p>
                <w:pPr>
                  <w:pStyle w:val="8"/>
                  <w:spacing w:line="303" w:lineRule="exact"/>
                  <w:ind w:left="20"/>
                </w:pPr>
                <w:r>
                  <w:rPr>
                    <w:color w:val="7E7E7E"/>
                  </w:rPr>
                  <w:t>自己口味蘸料”</w:t>
                </w:r>
              </w:p>
            </w:txbxContent>
          </v:textbox>
        </v:shape>
      </w:pict>
    </w:r>
    <w:r>
      <w:pict>
        <v:shape id="_x0000_s2126" o:spid="_x0000_s2126" o:spt="202" type="#_x0000_t202" style="position:absolute;left:0pt;margin-left:252.65pt;margin-top:667.45pt;height:17.85pt;width:18.2pt;mso-position-horizontal-relative:page;mso-position-vertical-relative:page;z-index:-26387353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17</w:t>
                </w:r>
                <w:r>
                  <w:fldChar w:fldCharType="end"/>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16"/>
      </w:rPr>
    </w:pPr>
    <w:r>
      <w:pict>
        <v:group id="_x0000_s2129" o:spid="_x0000_s2129" o:spt="203" style="position:absolute;left:0pt;margin-left:-2.25pt;margin-top:670.4pt;height:11.2pt;width:245.05pt;mso-position-horizontal-relative:page;mso-position-vertical-relative:page;z-index:-263866368;mso-width-relative:page;mso-height-relative:page;" coordorigin="-46,13409" coordsize="4901,224">
          <o:lock v:ext="edit"/>
          <v:shape id="_x0000_s2130" o:spid="_x0000_s2130" o:spt="75" type="#_x0000_t75" style="position:absolute;left:0;top:13408;height:224;width:4856;" filled="f" stroked="f" coordsize="21600,21600">
            <v:path/>
            <v:fill on="f" focussize="0,0"/>
            <v:stroke on="f"/>
            <v:imagedata r:id="rId1" o:title=""/>
            <o:lock v:ext="edit" aspectratio="t"/>
          </v:shape>
          <v:line id="_x0000_s2131" o:spid="_x0000_s2131" o:spt="20" style="position:absolute;left:0;top:13490;height:5;width:4748;" stroked="t" coordsize="21600,21600">
            <v:path arrowok="t"/>
            <v:fill focussize="0,0"/>
            <v:stroke weight="4.56pt" color="#FF0000"/>
            <v:imagedata o:title=""/>
            <o:lock v:ext="edit"/>
          </v:line>
        </v:group>
      </w:pict>
    </w:r>
    <w:r>
      <w:pict>
        <v:group id="_x0000_s2132" o:spid="_x0000_s2132" o:spt="203" style="position:absolute;left:0pt;margin-left:278.6pt;margin-top:670.05pt;height:11.2pt;width:242.4pt;mso-position-horizontal-relative:page;mso-position-vertical-relative:page;z-index:-263865344;mso-width-relative:page;mso-height-relative:page;" coordorigin="5573,13402" coordsize="4848,224">
          <o:lock v:ext="edit"/>
          <v:shape id="_x0000_s2133" o:spid="_x0000_s2133" o:spt="75" type="#_x0000_t75" style="position:absolute;left:5572;top:13401;height:224;width:4803;" filled="f" stroked="f" coordsize="21600,21600">
            <v:path/>
            <v:fill on="f" focussize="0,0"/>
            <v:stroke on="f"/>
            <v:imagedata r:id="rId2" o:title=""/>
            <o:lock v:ext="edit" aspectratio="t"/>
          </v:shape>
          <v:line id="_x0000_s2134" o:spid="_x0000_s2134" o:spt="20" style="position:absolute;left:5640;top:13483;height:5;width:4735;" stroked="t" coordsize="21600,21600">
            <v:path arrowok="t"/>
            <v:fill focussize="0,0"/>
            <v:stroke weight="4.56pt" color="#FF0000"/>
            <v:imagedata o:title=""/>
            <o:lock v:ext="edit"/>
          </v:line>
        </v:group>
      </w:pict>
    </w:r>
    <w:r>
      <w:pict>
        <v:shape id="_x0000_s2135" o:spid="_x0000_s2135" o:spt="202" type="#_x0000_t202" style="position:absolute;left:0pt;margin-left:249.2pt;margin-top:667.45pt;height:17.85pt;width:25.25pt;mso-position-horizontal-relative:page;mso-position-vertical-relative:page;z-index:-26386432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100</w:t>
                </w:r>
                <w:r>
                  <w:fldChar w:fldCharType="end"/>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36" o:spid="_x0000_s2136" o:spt="203" style="position:absolute;left:0pt;margin-left:-2.25pt;margin-top:670.4pt;height:11.2pt;width:245.05pt;mso-position-horizontal-relative:page;mso-position-vertical-relative:page;z-index:-263863296;mso-width-relative:page;mso-height-relative:page;" coordorigin="-46,13409" coordsize="4901,224">
          <o:lock v:ext="edit"/>
          <v:shape id="_x0000_s2137" o:spid="_x0000_s2137" o:spt="75" type="#_x0000_t75" style="position:absolute;left:0;top:13408;height:224;width:4856;" filled="f" stroked="f" coordsize="21600,21600">
            <v:path/>
            <v:fill on="f" focussize="0,0"/>
            <v:stroke on="f"/>
            <v:imagedata r:id="rId1" o:title=""/>
            <o:lock v:ext="edit" aspectratio="t"/>
          </v:shape>
          <v:line id="_x0000_s2138" o:spid="_x0000_s2138" o:spt="20" style="position:absolute;left:0;top:13490;height:5;width:4748;" stroked="t" coordsize="21600,21600">
            <v:path arrowok="t"/>
            <v:fill focussize="0,0"/>
            <v:stroke weight="4.56pt" color="#FF0000"/>
            <v:imagedata o:title=""/>
            <o:lock v:ext="edit"/>
          </v:line>
        </v:group>
      </w:pict>
    </w:r>
    <w:r>
      <w:pict>
        <v:group id="_x0000_s2139" o:spid="_x0000_s2139" o:spt="203" style="position:absolute;left:0pt;margin-left:278.6pt;margin-top:670.05pt;height:11.2pt;width:242.4pt;mso-position-horizontal-relative:page;mso-position-vertical-relative:page;z-index:-263862272;mso-width-relative:page;mso-height-relative:page;" coordorigin="5573,13402" coordsize="4848,224">
          <o:lock v:ext="edit"/>
          <v:shape id="_x0000_s2140" o:spid="_x0000_s2140" o:spt="75" type="#_x0000_t75" style="position:absolute;left:5572;top:13401;height:224;width:4803;" filled="f" stroked="f" coordsize="21600,21600">
            <v:path/>
            <v:fill on="f" focussize="0,0"/>
            <v:stroke on="f"/>
            <v:imagedata r:id="rId2" o:title=""/>
            <o:lock v:ext="edit" aspectratio="t"/>
          </v:shape>
          <v:line id="_x0000_s2141" o:spid="_x0000_s2141" o:spt="20" style="position:absolute;left:5640;top:13483;height:5;width:4735;" stroked="t" coordsize="21600,21600">
            <v:path arrowok="t"/>
            <v:fill focussize="0,0"/>
            <v:stroke weight="4.56pt" color="#FF0000"/>
            <v:imagedata o:title=""/>
            <o:lock v:ext="edit"/>
          </v:line>
        </v:group>
      </w:pict>
    </w:r>
    <w:r>
      <w:pict>
        <v:shape id="_x0000_s2142" o:spid="_x0000_s2142" o:spt="202" type="#_x0000_t202" style="position:absolute;left:0pt;margin-left:252.65pt;margin-top:667.45pt;height:17.85pt;width:18.2pt;mso-position-horizontal-relative:page;mso-position-vertical-relative:page;z-index:-26386124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21</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43" o:spid="_x0000_s2143" o:spt="203" style="position:absolute;left:0pt;margin-left:-2.25pt;margin-top:670.4pt;height:11.2pt;width:245.05pt;mso-position-horizontal-relative:page;mso-position-vertical-relative:page;z-index:-263860224;mso-width-relative:page;mso-height-relative:page;" coordorigin="-46,13409" coordsize="4901,224">
          <o:lock v:ext="edit"/>
          <v:shape id="_x0000_s2144" o:spid="_x0000_s2144" o:spt="75" type="#_x0000_t75" style="position:absolute;left:0;top:13408;height:224;width:4856;" filled="f" stroked="f" coordsize="21600,21600">
            <v:path/>
            <v:fill on="f" focussize="0,0"/>
            <v:stroke on="f"/>
            <v:imagedata r:id="rId1" o:title=""/>
            <o:lock v:ext="edit" aspectratio="t"/>
          </v:shape>
          <v:line id="_x0000_s2145" o:spid="_x0000_s2145" o:spt="20" style="position:absolute;left:0;top:13490;height:5;width:4748;" stroked="t" coordsize="21600,21600">
            <v:path arrowok="t"/>
            <v:fill focussize="0,0"/>
            <v:stroke weight="4.56pt" color="#FF0000"/>
            <v:imagedata o:title=""/>
            <o:lock v:ext="edit"/>
          </v:line>
        </v:group>
      </w:pict>
    </w:r>
    <w:r>
      <w:pict>
        <v:group id="_x0000_s2146" o:spid="_x0000_s2146" o:spt="203" style="position:absolute;left:0pt;margin-left:278.6pt;margin-top:670.05pt;height:11.2pt;width:242.4pt;mso-position-horizontal-relative:page;mso-position-vertical-relative:page;z-index:-263859200;mso-width-relative:page;mso-height-relative:page;" coordorigin="5573,13402" coordsize="4848,224">
          <o:lock v:ext="edit"/>
          <v:shape id="_x0000_s2147" o:spid="_x0000_s2147" o:spt="75" type="#_x0000_t75" style="position:absolute;left:5572;top:13401;height:224;width:4803;" filled="f" stroked="f" coordsize="21600,21600">
            <v:path/>
            <v:fill on="f" focussize="0,0"/>
            <v:stroke on="f"/>
            <v:imagedata r:id="rId2" o:title=""/>
            <o:lock v:ext="edit" aspectratio="t"/>
          </v:shape>
          <v:line id="_x0000_s2148" o:spid="_x0000_s2148" o:spt="20" style="position:absolute;left:5640;top:13483;height:5;width:4735;" stroked="t" coordsize="21600,21600">
            <v:path arrowok="t"/>
            <v:fill focussize="0,0"/>
            <v:stroke weight="4.56pt" color="#FF0000"/>
            <v:imagedata o:title=""/>
            <o:lock v:ext="edit"/>
          </v:line>
        </v:group>
      </w:pict>
    </w:r>
    <w:r>
      <w:pict>
        <v:shape id="_x0000_s2149" o:spid="_x0000_s2149" o:spt="202" type="#_x0000_t202" style="position:absolute;left:0pt;margin-left:252.65pt;margin-top:667.45pt;height:17.85pt;width:18.2pt;mso-position-horizontal-relative:page;mso-position-vertical-relative:page;z-index:-26385817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22</w:t>
                </w:r>
                <w:r>
                  <w:fldChar w:fldCharType="end"/>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50" o:spid="_x0000_s2150" o:spt="203" style="position:absolute;left:0pt;margin-left:-2.25pt;margin-top:670.4pt;height:11.2pt;width:245.05pt;mso-position-horizontal-relative:page;mso-position-vertical-relative:page;z-index:-263857152;mso-width-relative:page;mso-height-relative:page;" coordorigin="-46,13409" coordsize="4901,224">
          <o:lock v:ext="edit"/>
          <v:shape id="_x0000_s2151" o:spid="_x0000_s2151" o:spt="75" type="#_x0000_t75" style="position:absolute;left:0;top:13408;height:224;width:4856;" filled="f" stroked="f" coordsize="21600,21600">
            <v:path/>
            <v:fill on="f" focussize="0,0"/>
            <v:stroke on="f"/>
            <v:imagedata r:id="rId1" o:title=""/>
            <o:lock v:ext="edit" aspectratio="t"/>
          </v:shape>
          <v:line id="_x0000_s2152" o:spid="_x0000_s2152" o:spt="20" style="position:absolute;left:0;top:13490;height:5;width:4748;" stroked="t" coordsize="21600,21600">
            <v:path arrowok="t"/>
            <v:fill focussize="0,0"/>
            <v:stroke weight="4.56pt" color="#FF0000"/>
            <v:imagedata o:title=""/>
            <o:lock v:ext="edit"/>
          </v:line>
        </v:group>
      </w:pict>
    </w:r>
    <w:r>
      <w:pict>
        <v:group id="_x0000_s2153" o:spid="_x0000_s2153" o:spt="203" style="position:absolute;left:0pt;margin-left:278.6pt;margin-top:670.05pt;height:11.2pt;width:242.4pt;mso-position-horizontal-relative:page;mso-position-vertical-relative:page;z-index:-263856128;mso-width-relative:page;mso-height-relative:page;" coordorigin="5573,13402" coordsize="4848,224">
          <o:lock v:ext="edit"/>
          <v:shape id="_x0000_s2154" o:spid="_x0000_s2154" o:spt="75" type="#_x0000_t75" style="position:absolute;left:5572;top:13401;height:224;width:4803;" filled="f" stroked="f" coordsize="21600,21600">
            <v:path/>
            <v:fill on="f" focussize="0,0"/>
            <v:stroke on="f"/>
            <v:imagedata r:id="rId2" o:title=""/>
            <o:lock v:ext="edit" aspectratio="t"/>
          </v:shape>
          <v:line id="_x0000_s2155" o:spid="_x0000_s2155" o:spt="20" style="position:absolute;left:5640;top:13483;height:5;width:4735;" stroked="t" coordsize="21600,21600">
            <v:path arrowok="t"/>
            <v:fill focussize="0,0"/>
            <v:stroke weight="4.56pt" color="#FF0000"/>
            <v:imagedata o:title=""/>
            <o:lock v:ext="edit"/>
          </v:line>
        </v:group>
      </w:pict>
    </w:r>
    <w:r>
      <w:pict>
        <v:shape id="_x0000_s2156" o:spid="_x0000_s2156" o:spt="202" type="#_x0000_t202" style="position:absolute;left:0pt;margin-left:252.65pt;margin-top:667.45pt;height:17.85pt;width:18.2pt;mso-position-horizontal-relative:page;mso-position-vertical-relative:page;z-index:-26385510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23</w:t>
                </w:r>
                <w:r>
                  <w:fldChar w:fldCharType="end"/>
                </w:r>
              </w:p>
            </w:txbxContent>
          </v:textbox>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61" o:spid="_x0000_s2161" o:spt="203" style="position:absolute;left:0pt;margin-left:-2.25pt;margin-top:670.4pt;height:11.2pt;width:245.05pt;mso-position-horizontal-relative:page;mso-position-vertical-relative:page;z-index:-263843840;mso-width-relative:page;mso-height-relative:page;" coordorigin="-46,13409" coordsize="4901,224">
          <o:lock v:ext="edit"/>
          <v:shape id="_x0000_s2162" o:spid="_x0000_s2162" o:spt="75" type="#_x0000_t75" style="position:absolute;left:0;top:13408;height:224;width:4856;" filled="f" stroked="f" coordsize="21600,21600">
            <v:path/>
            <v:fill on="f" focussize="0,0"/>
            <v:stroke on="f"/>
            <v:imagedata r:id="rId1" o:title=""/>
            <o:lock v:ext="edit" aspectratio="t"/>
          </v:shape>
          <v:line id="_x0000_s2163" o:spid="_x0000_s2163" o:spt="20" style="position:absolute;left:0;top:13490;height:5;width:4748;" stroked="t" coordsize="21600,21600">
            <v:path arrowok="t"/>
            <v:fill focussize="0,0"/>
            <v:stroke weight="4.56pt" color="#FF0000"/>
            <v:imagedata o:title=""/>
            <o:lock v:ext="edit"/>
          </v:line>
        </v:group>
      </w:pict>
    </w:r>
    <w:r>
      <w:pict>
        <v:group id="_x0000_s2164" o:spid="_x0000_s2164" o:spt="203" style="position:absolute;left:0pt;margin-left:278.6pt;margin-top:670.05pt;height:11.2pt;width:242.4pt;mso-position-horizontal-relative:page;mso-position-vertical-relative:page;z-index:-263842816;mso-width-relative:page;mso-height-relative:page;" coordorigin="5573,13402" coordsize="4848,224">
          <o:lock v:ext="edit"/>
          <v:shape id="_x0000_s2165" o:spid="_x0000_s2165" o:spt="75" type="#_x0000_t75" style="position:absolute;left:5572;top:13401;height:224;width:4803;" filled="f" stroked="f" coordsize="21600,21600">
            <v:path/>
            <v:fill on="f" focussize="0,0"/>
            <v:stroke on="f"/>
            <v:imagedata r:id="rId2" o:title=""/>
            <o:lock v:ext="edit" aspectratio="t"/>
          </v:shape>
          <v:line id="_x0000_s2166" o:spid="_x0000_s2166" o:spt="20" style="position:absolute;left:5640;top:13483;height:5;width:4735;" stroked="t" coordsize="21600,21600">
            <v:path arrowok="t"/>
            <v:fill focussize="0,0"/>
            <v:stroke weight="4.56pt" color="#FF0000"/>
            <v:imagedata o:title=""/>
            <o:lock v:ext="edit"/>
          </v:line>
        </v:group>
      </w:pict>
    </w:r>
    <w:r>
      <w:pict>
        <v:shape id="_x0000_s2167" o:spid="_x0000_s2167" o:spt="202" type="#_x0000_t202" style="position:absolute;left:0pt;margin-left:252.65pt;margin-top:667.45pt;height:17.85pt;width:18.2pt;mso-position-horizontal-relative:page;mso-position-vertical-relative:page;z-index:-26384179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29</w:t>
                </w:r>
                <w:r>
                  <w:fldChar w:fldCharType="end"/>
                </w:r>
              </w:p>
            </w:txbxContent>
          </v:textbox>
        </v:shape>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68" o:spid="_x0000_s2168" o:spt="203" style="position:absolute;left:0pt;margin-left:-2.25pt;margin-top:670.4pt;height:11.2pt;width:245.05pt;mso-position-horizontal-relative:page;mso-position-vertical-relative:page;z-index:-263840768;mso-width-relative:page;mso-height-relative:page;" coordorigin="-46,13409" coordsize="4901,224">
          <o:lock v:ext="edit"/>
          <v:shape id="_x0000_s2169" o:spid="_x0000_s2169" o:spt="75" type="#_x0000_t75" style="position:absolute;left:0;top:13408;height:224;width:4856;" filled="f" stroked="f" coordsize="21600,21600">
            <v:path/>
            <v:fill on="f" focussize="0,0"/>
            <v:stroke on="f"/>
            <v:imagedata r:id="rId1" o:title=""/>
            <o:lock v:ext="edit" aspectratio="t"/>
          </v:shape>
          <v:line id="_x0000_s2170" o:spid="_x0000_s2170" o:spt="20" style="position:absolute;left:0;top:13490;height:5;width:4748;" stroked="t" coordsize="21600,21600">
            <v:path arrowok="t"/>
            <v:fill focussize="0,0"/>
            <v:stroke weight="4.56pt" color="#FF0000"/>
            <v:imagedata o:title=""/>
            <o:lock v:ext="edit"/>
          </v:line>
        </v:group>
      </w:pict>
    </w:r>
    <w:r>
      <w:pict>
        <v:group id="_x0000_s2171" o:spid="_x0000_s2171" o:spt="203" style="position:absolute;left:0pt;margin-left:278.6pt;margin-top:670.05pt;height:11.2pt;width:242.4pt;mso-position-horizontal-relative:page;mso-position-vertical-relative:page;z-index:-263839744;mso-width-relative:page;mso-height-relative:page;" coordorigin="5573,13402" coordsize="4848,224">
          <o:lock v:ext="edit"/>
          <v:shape id="_x0000_s2172" o:spid="_x0000_s2172" o:spt="75" type="#_x0000_t75" style="position:absolute;left:5572;top:13401;height:224;width:4803;" filled="f" stroked="f" coordsize="21600,21600">
            <v:path/>
            <v:fill on="f" focussize="0,0"/>
            <v:stroke on="f"/>
            <v:imagedata r:id="rId2" o:title=""/>
            <o:lock v:ext="edit" aspectratio="t"/>
          </v:shape>
          <v:line id="_x0000_s2173" o:spid="_x0000_s2173" o:spt="20" style="position:absolute;left:5640;top:13483;height:5;width:4735;" stroked="t" coordsize="21600,21600">
            <v:path arrowok="t"/>
            <v:fill focussize="0,0"/>
            <v:stroke weight="4.56pt" color="#FF0000"/>
            <v:imagedata o:title=""/>
            <o:lock v:ext="edit"/>
          </v:line>
        </v:group>
      </w:pict>
    </w:r>
    <w:r>
      <w:pict>
        <v:shape id="_x0000_s2174" o:spid="_x0000_s2174" o:spt="202" type="#_x0000_t202" style="position:absolute;left:0pt;margin-left:252.65pt;margin-top:667.45pt;height:17.85pt;width:18.2pt;mso-position-horizontal-relative:page;mso-position-vertical-relative:page;z-index:-26383872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30</w:t>
                </w:r>
                <w:r>
                  <w:fldChar w:fldCharType="end"/>
                </w:r>
              </w:p>
            </w:txbxContent>
          </v:textbox>
        </v:shape>
      </w:pic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75" o:spid="_x0000_s2175" o:spt="203" style="position:absolute;left:0pt;margin-left:-2.25pt;margin-top:670.4pt;height:11.2pt;width:245.05pt;mso-position-horizontal-relative:page;mso-position-vertical-relative:page;z-index:-263837696;mso-width-relative:page;mso-height-relative:page;" coordorigin="-46,13409" coordsize="4901,224">
          <o:lock v:ext="edit"/>
          <v:shape id="_x0000_s2176" o:spid="_x0000_s2176" o:spt="75" type="#_x0000_t75" style="position:absolute;left:0;top:13408;height:224;width:4856;" filled="f" stroked="f" coordsize="21600,21600">
            <v:path/>
            <v:fill on="f" focussize="0,0"/>
            <v:stroke on="f"/>
            <v:imagedata r:id="rId1" o:title=""/>
            <o:lock v:ext="edit" aspectratio="t"/>
          </v:shape>
          <v:line id="_x0000_s2177" o:spid="_x0000_s2177" o:spt="20" style="position:absolute;left:0;top:13490;height:5;width:4748;" stroked="t" coordsize="21600,21600">
            <v:path arrowok="t"/>
            <v:fill focussize="0,0"/>
            <v:stroke weight="4.56pt" color="#FF0000"/>
            <v:imagedata o:title=""/>
            <o:lock v:ext="edit"/>
          </v:line>
        </v:group>
      </w:pict>
    </w:r>
    <w:r>
      <w:pict>
        <v:group id="_x0000_s2178" o:spid="_x0000_s2178" o:spt="203" style="position:absolute;left:0pt;margin-left:278.6pt;margin-top:670.05pt;height:11.2pt;width:242.4pt;mso-position-horizontal-relative:page;mso-position-vertical-relative:page;z-index:-263836672;mso-width-relative:page;mso-height-relative:page;" coordorigin="5573,13402" coordsize="4848,224">
          <o:lock v:ext="edit"/>
          <v:shape id="_x0000_s2179" o:spid="_x0000_s2179" o:spt="75" type="#_x0000_t75" style="position:absolute;left:5572;top:13401;height:224;width:4803;" filled="f" stroked="f" coordsize="21600,21600">
            <v:path/>
            <v:fill on="f" focussize="0,0"/>
            <v:stroke on="f"/>
            <v:imagedata r:id="rId2" o:title=""/>
            <o:lock v:ext="edit" aspectratio="t"/>
          </v:shape>
          <v:line id="_x0000_s2180" o:spid="_x0000_s2180" o:spt="20" style="position:absolute;left:5640;top:13483;height:5;width:4735;" stroked="t" coordsize="21600,21600">
            <v:path arrowok="t"/>
            <v:fill focussize="0,0"/>
            <v:stroke weight="4.56pt" color="#FF0000"/>
            <v:imagedata o:title=""/>
            <o:lock v:ext="edit"/>
          </v:line>
        </v:group>
      </w:pict>
    </w:r>
    <w:r>
      <w:pict>
        <v:shape id="_x0000_s2181" o:spid="_x0000_s2181" o:spt="202" type="#_x0000_t202" style="position:absolute;left:0pt;margin-left:252.65pt;margin-top:667.45pt;height:17.85pt;width:18.2pt;mso-position-horizontal-relative:page;mso-position-vertical-relative:page;z-index:-26383564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31</w:t>
                </w:r>
                <w:r>
                  <w:fldChar w:fldCharType="end"/>
                </w:r>
              </w:p>
            </w:txbxContent>
          </v:textbox>
        </v:shape>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82" o:spid="_x0000_s2182" o:spt="203" style="position:absolute;left:0pt;margin-left:-2.25pt;margin-top:670.4pt;height:11.2pt;width:245.05pt;mso-position-horizontal-relative:page;mso-position-vertical-relative:page;z-index:-263834624;mso-width-relative:page;mso-height-relative:page;" coordorigin="-46,13409" coordsize="4901,224">
          <o:lock v:ext="edit"/>
          <v:shape id="_x0000_s2183" o:spid="_x0000_s2183" o:spt="75" type="#_x0000_t75" style="position:absolute;left:0;top:13408;height:224;width:4856;" filled="f" stroked="f" coordsize="21600,21600">
            <v:path/>
            <v:fill on="f" focussize="0,0"/>
            <v:stroke on="f"/>
            <v:imagedata r:id="rId1" o:title=""/>
            <o:lock v:ext="edit" aspectratio="t"/>
          </v:shape>
          <v:line id="_x0000_s2184" o:spid="_x0000_s2184" o:spt="20" style="position:absolute;left:0;top:13490;height:5;width:4748;" stroked="t" coordsize="21600,21600">
            <v:path arrowok="t"/>
            <v:fill focussize="0,0"/>
            <v:stroke weight="4.56pt" color="#FF0000"/>
            <v:imagedata o:title=""/>
            <o:lock v:ext="edit"/>
          </v:line>
        </v:group>
      </w:pict>
    </w:r>
    <w:r>
      <w:pict>
        <v:group id="_x0000_s2185" o:spid="_x0000_s2185" o:spt="203" style="position:absolute;left:0pt;margin-left:278.6pt;margin-top:670.05pt;height:11.2pt;width:242.4pt;mso-position-horizontal-relative:page;mso-position-vertical-relative:page;z-index:-263833600;mso-width-relative:page;mso-height-relative:page;" coordorigin="5573,13402" coordsize="4848,224">
          <o:lock v:ext="edit"/>
          <v:shape id="_x0000_s2186" o:spid="_x0000_s2186" o:spt="75" type="#_x0000_t75" style="position:absolute;left:5572;top:13401;height:224;width:4803;" filled="f" stroked="f" coordsize="21600,21600">
            <v:path/>
            <v:fill on="f" focussize="0,0"/>
            <v:stroke on="f"/>
            <v:imagedata r:id="rId2" o:title=""/>
            <o:lock v:ext="edit" aspectratio="t"/>
          </v:shape>
          <v:line id="_x0000_s2187" o:spid="_x0000_s2187" o:spt="20" style="position:absolute;left:5640;top:13483;height:5;width:4735;" stroked="t" coordsize="21600,21600">
            <v:path arrowok="t"/>
            <v:fill focussize="0,0"/>
            <v:stroke weight="4.56pt" color="#FF0000"/>
            <v:imagedata o:title=""/>
            <o:lock v:ext="edit"/>
          </v:line>
        </v:group>
      </w:pict>
    </w:r>
    <w:r>
      <w:pict>
        <v:shape id="_x0000_s2188" o:spid="_x0000_s2188" o:spt="202" type="#_x0000_t202" style="position:absolute;left:0pt;margin-left:252.65pt;margin-top:667.45pt;height:17.85pt;width:18.2pt;mso-position-horizontal-relative:page;mso-position-vertical-relative:page;z-index:-26383257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32</w:t>
                </w:r>
                <w:r>
                  <w:fldChar w:fldCharType="end"/>
                </w:r>
              </w:p>
            </w:txbxContent>
          </v:textbox>
        </v:shape>
      </w:pic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89" o:spid="_x0000_s2189" o:spt="203" style="position:absolute;left:0pt;margin-left:-2.25pt;margin-top:670.4pt;height:11.2pt;width:245.05pt;mso-position-horizontal-relative:page;mso-position-vertical-relative:page;z-index:-263831552;mso-width-relative:page;mso-height-relative:page;" coordorigin="-46,13409" coordsize="4901,224">
          <o:lock v:ext="edit"/>
          <v:shape id="_x0000_s2190" o:spid="_x0000_s2190" o:spt="75" type="#_x0000_t75" style="position:absolute;left:0;top:13408;height:224;width:4856;" filled="f" stroked="f" coordsize="21600,21600">
            <v:path/>
            <v:fill on="f" focussize="0,0"/>
            <v:stroke on="f"/>
            <v:imagedata r:id="rId1" o:title=""/>
            <o:lock v:ext="edit" aspectratio="t"/>
          </v:shape>
          <v:line id="_x0000_s2191" o:spid="_x0000_s2191" o:spt="20" style="position:absolute;left:0;top:13490;height:5;width:4748;" stroked="t" coordsize="21600,21600">
            <v:path arrowok="t"/>
            <v:fill focussize="0,0"/>
            <v:stroke weight="4.56pt" color="#FF0000"/>
            <v:imagedata o:title=""/>
            <o:lock v:ext="edit"/>
          </v:line>
        </v:group>
      </w:pict>
    </w:r>
    <w:r>
      <w:pict>
        <v:group id="_x0000_s2192" o:spid="_x0000_s2192" o:spt="203" style="position:absolute;left:0pt;margin-left:278.6pt;margin-top:670.05pt;height:11.2pt;width:242.4pt;mso-position-horizontal-relative:page;mso-position-vertical-relative:page;z-index:-263830528;mso-width-relative:page;mso-height-relative:page;" coordorigin="5573,13402" coordsize="4848,224">
          <o:lock v:ext="edit"/>
          <v:shape id="_x0000_s2193" o:spid="_x0000_s2193" o:spt="75" type="#_x0000_t75" style="position:absolute;left:5572;top:13401;height:224;width:4803;" filled="f" stroked="f" coordsize="21600,21600">
            <v:path/>
            <v:fill on="f" focussize="0,0"/>
            <v:stroke on="f"/>
            <v:imagedata r:id="rId2" o:title=""/>
            <o:lock v:ext="edit" aspectratio="t"/>
          </v:shape>
          <v:line id="_x0000_s2194" o:spid="_x0000_s2194" o:spt="20" style="position:absolute;left:5640;top:13483;height:5;width:4735;" stroked="t" coordsize="21600,21600">
            <v:path arrowok="t"/>
            <v:fill focussize="0,0"/>
            <v:stroke weight="4.56pt" color="#FF0000"/>
            <v:imagedata o:title=""/>
            <o:lock v:ext="edit"/>
          </v:line>
        </v:group>
      </w:pict>
    </w:r>
    <w:r>
      <w:pict>
        <v:shape id="_x0000_s2195" o:spid="_x0000_s2195" o:spt="202" type="#_x0000_t202" style="position:absolute;left:0pt;margin-left:252.65pt;margin-top:667.45pt;height:17.85pt;width:18.2pt;mso-position-horizontal-relative:page;mso-position-vertical-relative:page;z-index:-26382950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33</w:t>
                </w:r>
                <w:r>
                  <w:fldChar w:fldCharType="end"/>
                </w:r>
              </w:p>
            </w:txbxContent>
          </v:textbox>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196" o:spid="_x0000_s2196" o:spt="203" style="position:absolute;left:0pt;margin-left:-2.25pt;margin-top:670.4pt;height:11.2pt;width:245.05pt;mso-position-horizontal-relative:page;mso-position-vertical-relative:page;z-index:-263828480;mso-width-relative:page;mso-height-relative:page;" coordorigin="-46,13409" coordsize="4901,224">
          <o:lock v:ext="edit"/>
          <v:shape id="_x0000_s2197" o:spid="_x0000_s2197" o:spt="75" type="#_x0000_t75" style="position:absolute;left:0;top:13408;height:224;width:4856;" filled="f" stroked="f" coordsize="21600,21600">
            <v:path/>
            <v:fill on="f" focussize="0,0"/>
            <v:stroke on="f"/>
            <v:imagedata r:id="rId1" o:title=""/>
            <o:lock v:ext="edit" aspectratio="t"/>
          </v:shape>
          <v:line id="_x0000_s2198" o:spid="_x0000_s2198" o:spt="20" style="position:absolute;left:0;top:13490;height:5;width:4748;" stroked="t" coordsize="21600,21600">
            <v:path arrowok="t"/>
            <v:fill focussize="0,0"/>
            <v:stroke weight="4.56pt" color="#FF0000"/>
            <v:imagedata o:title=""/>
            <o:lock v:ext="edit"/>
          </v:line>
        </v:group>
      </w:pict>
    </w:r>
    <w:r>
      <w:pict>
        <v:group id="_x0000_s2199" o:spid="_x0000_s2199" o:spt="203" style="position:absolute;left:0pt;margin-left:278.6pt;margin-top:670.05pt;height:11.2pt;width:242.4pt;mso-position-horizontal-relative:page;mso-position-vertical-relative:page;z-index:-263827456;mso-width-relative:page;mso-height-relative:page;" coordorigin="5573,13402" coordsize="4848,224">
          <o:lock v:ext="edit"/>
          <v:shape id="_x0000_s2200" o:spid="_x0000_s2200" o:spt="75" type="#_x0000_t75" style="position:absolute;left:5572;top:13401;height:224;width:4803;" filled="f" stroked="f" coordsize="21600,21600">
            <v:path/>
            <v:fill on="f" focussize="0,0"/>
            <v:stroke on="f"/>
            <v:imagedata r:id="rId2" o:title=""/>
            <o:lock v:ext="edit" aspectratio="t"/>
          </v:shape>
          <v:line id="_x0000_s2201" o:spid="_x0000_s2201" o:spt="20" style="position:absolute;left:5640;top:13483;height:5;width:4735;" stroked="t" coordsize="21600,21600">
            <v:path arrowok="t"/>
            <v:fill focussize="0,0"/>
            <v:stroke weight="4.56pt" color="#FF0000"/>
            <v:imagedata o:title=""/>
            <o:lock v:ext="edit"/>
          </v:line>
        </v:group>
      </w:pict>
    </w:r>
    <w:r>
      <w:pict>
        <v:shape id="_x0000_s2202" o:spid="_x0000_s2202" o:spt="202" type="#_x0000_t202" style="position:absolute;left:0pt;margin-left:252.65pt;margin-top:667.45pt;height:17.85pt;width:18.2pt;mso-position-horizontal-relative:page;mso-position-vertical-relative:page;z-index:-26382643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34</w:t>
                </w:r>
                <w:r>
                  <w:fldChar w:fldCharType="end"/>
                </w:r>
              </w:p>
            </w:txbxContent>
          </v:textbox>
        </v:shape>
      </w:pic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08" o:spid="_x0000_s2208" o:spt="203" style="position:absolute;left:0pt;margin-left:-2.25pt;margin-top:670.4pt;height:11.2pt;width:245.05pt;mso-position-horizontal-relative:page;mso-position-vertical-relative:page;z-index:-263814144;mso-width-relative:page;mso-height-relative:page;" coordorigin="-46,13409" coordsize="4901,224">
          <o:lock v:ext="edit"/>
          <v:shape id="_x0000_s2209" o:spid="_x0000_s2209" o:spt="75" type="#_x0000_t75" style="position:absolute;left:0;top:13408;height:224;width:4856;" filled="f" stroked="f" coordsize="21600,21600">
            <v:path/>
            <v:fill on="f" focussize="0,0"/>
            <v:stroke on="f"/>
            <v:imagedata r:id="rId1" o:title=""/>
            <o:lock v:ext="edit" aspectratio="t"/>
          </v:shape>
          <v:line id="_x0000_s2210" o:spid="_x0000_s2210" o:spt="20" style="position:absolute;left:0;top:13490;height:5;width:4748;" stroked="t" coordsize="21600,21600">
            <v:path arrowok="t"/>
            <v:fill focussize="0,0"/>
            <v:stroke weight="4.56pt" color="#FF0000"/>
            <v:imagedata o:title=""/>
            <o:lock v:ext="edit"/>
          </v:line>
        </v:group>
      </w:pict>
    </w:r>
    <w:r>
      <w:pict>
        <v:group id="_x0000_s2211" o:spid="_x0000_s2211" o:spt="203" style="position:absolute;left:0pt;margin-left:278.6pt;margin-top:670.05pt;height:11.2pt;width:242.4pt;mso-position-horizontal-relative:page;mso-position-vertical-relative:page;z-index:-263813120;mso-width-relative:page;mso-height-relative:page;" coordorigin="5573,13402" coordsize="4848,224">
          <o:lock v:ext="edit"/>
          <v:shape id="_x0000_s2212" o:spid="_x0000_s2212" o:spt="75" type="#_x0000_t75" style="position:absolute;left:5572;top:13401;height:224;width:4803;" filled="f" stroked="f" coordsize="21600,21600">
            <v:path/>
            <v:fill on="f" focussize="0,0"/>
            <v:stroke on="f"/>
            <v:imagedata r:id="rId2" o:title=""/>
            <o:lock v:ext="edit" aspectratio="t"/>
          </v:shape>
          <v:line id="_x0000_s2213" o:spid="_x0000_s2213" o:spt="20" style="position:absolute;left:5640;top:13483;height:5;width:4735;" stroked="t" coordsize="21600,21600">
            <v:path arrowok="t"/>
            <v:fill focussize="0,0"/>
            <v:stroke weight="4.56pt" color="#FF0000"/>
            <v:imagedata o:title=""/>
            <o:lock v:ext="edit"/>
          </v:line>
        </v:group>
      </w:pict>
    </w:r>
    <w:r>
      <w:pict>
        <v:shape id="_x0000_s2214" o:spid="_x0000_s2214" o:spt="202" type="#_x0000_t202" style="position:absolute;left:0pt;margin-left:252.65pt;margin-top:667.45pt;height:17.85pt;width:18.2pt;mso-position-horizontal-relative:page;mso-position-vertical-relative:page;z-index:-26381209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42</w:t>
                </w:r>
                <w:r>
                  <w:fldChar w:fldCharType="end"/>
                </w:r>
              </w:p>
            </w:txbxContent>
          </v:textbox>
        </v:shape>
      </w:pic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15" o:spid="_x0000_s2215" o:spt="203" style="position:absolute;left:0pt;margin-left:-2.25pt;margin-top:670.4pt;height:11.2pt;width:245.05pt;mso-position-horizontal-relative:page;mso-position-vertical-relative:page;z-index:-263811072;mso-width-relative:page;mso-height-relative:page;" coordorigin="-46,13409" coordsize="4901,224">
          <o:lock v:ext="edit"/>
          <v:shape id="_x0000_s2216" o:spid="_x0000_s2216" o:spt="75" type="#_x0000_t75" style="position:absolute;left:0;top:13408;height:224;width:4856;" filled="f" stroked="f" coordsize="21600,21600">
            <v:path/>
            <v:fill on="f" focussize="0,0"/>
            <v:stroke on="f"/>
            <v:imagedata r:id="rId1" o:title=""/>
            <o:lock v:ext="edit" aspectratio="t"/>
          </v:shape>
          <v:line id="_x0000_s2217" o:spid="_x0000_s2217" o:spt="20" style="position:absolute;left:0;top:13490;height:5;width:4748;" stroked="t" coordsize="21600,21600">
            <v:path arrowok="t"/>
            <v:fill focussize="0,0"/>
            <v:stroke weight="4.56pt" color="#FF0000"/>
            <v:imagedata o:title=""/>
            <o:lock v:ext="edit"/>
          </v:line>
        </v:group>
      </w:pict>
    </w:r>
    <w:r>
      <w:pict>
        <v:group id="_x0000_s2218" o:spid="_x0000_s2218" o:spt="203" style="position:absolute;left:0pt;margin-left:278.6pt;margin-top:670.05pt;height:11.2pt;width:242.4pt;mso-position-horizontal-relative:page;mso-position-vertical-relative:page;z-index:-263810048;mso-width-relative:page;mso-height-relative:page;" coordorigin="5573,13402" coordsize="4848,224">
          <o:lock v:ext="edit"/>
          <v:shape id="_x0000_s2219" o:spid="_x0000_s2219" o:spt="75" type="#_x0000_t75" style="position:absolute;left:5572;top:13401;height:224;width:4803;" filled="f" stroked="f" coordsize="21600,21600">
            <v:path/>
            <v:fill on="f" focussize="0,0"/>
            <v:stroke on="f"/>
            <v:imagedata r:id="rId2" o:title=""/>
            <o:lock v:ext="edit" aspectratio="t"/>
          </v:shape>
          <v:line id="_x0000_s2220" o:spid="_x0000_s2220" o:spt="20" style="position:absolute;left:5640;top:13483;height:5;width:4735;" stroked="t" coordsize="21600,21600">
            <v:path arrowok="t"/>
            <v:fill focussize="0,0"/>
            <v:stroke weight="4.56pt" color="#FF0000"/>
            <v:imagedata o:title=""/>
            <o:lock v:ext="edit"/>
          </v:line>
        </v:group>
      </w:pict>
    </w:r>
    <w:r>
      <w:pict>
        <v:shape id="_x0000_s2221" o:spid="_x0000_s2221" o:spt="202" type="#_x0000_t202" style="position:absolute;left:0pt;margin-left:252.65pt;margin-top:667.45pt;height:17.85pt;width:18.2pt;mso-position-horizontal-relative:page;mso-position-vertical-relative:page;z-index:-26380902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43</w:t>
                </w:r>
                <w:r>
                  <w:fldChar w:fldCharType="end"/>
                </w:r>
              </w:p>
            </w:txbxContent>
          </v:textbox>
        </v:shape>
      </w:pic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22" o:spid="_x0000_s2222" o:spt="203" style="position:absolute;left:0pt;margin-left:-2.25pt;margin-top:670.4pt;height:11.2pt;width:245.05pt;mso-position-horizontal-relative:page;mso-position-vertical-relative:page;z-index:-263808000;mso-width-relative:page;mso-height-relative:page;" coordorigin="-46,13409" coordsize="4901,224">
          <o:lock v:ext="edit"/>
          <v:shape id="_x0000_s2223" o:spid="_x0000_s2223" o:spt="75" type="#_x0000_t75" style="position:absolute;left:0;top:13408;height:224;width:4856;" filled="f" stroked="f" coordsize="21600,21600">
            <v:path/>
            <v:fill on="f" focussize="0,0"/>
            <v:stroke on="f"/>
            <v:imagedata r:id="rId1" o:title=""/>
            <o:lock v:ext="edit" aspectratio="t"/>
          </v:shape>
          <v:line id="_x0000_s2224" o:spid="_x0000_s2224" o:spt="20" style="position:absolute;left:0;top:13490;height:5;width:4748;" stroked="t" coordsize="21600,21600">
            <v:path arrowok="t"/>
            <v:fill focussize="0,0"/>
            <v:stroke weight="4.56pt" color="#FF0000"/>
            <v:imagedata o:title=""/>
            <o:lock v:ext="edit"/>
          </v:line>
        </v:group>
      </w:pict>
    </w:r>
    <w:r>
      <w:pict>
        <v:group id="_x0000_s2225" o:spid="_x0000_s2225" o:spt="203" style="position:absolute;left:0pt;margin-left:278.6pt;margin-top:670.05pt;height:11.2pt;width:242.4pt;mso-position-horizontal-relative:page;mso-position-vertical-relative:page;z-index:-263806976;mso-width-relative:page;mso-height-relative:page;" coordorigin="5573,13402" coordsize="4848,224">
          <o:lock v:ext="edit"/>
          <v:shape id="_x0000_s2226" o:spid="_x0000_s2226" o:spt="75" type="#_x0000_t75" style="position:absolute;left:5572;top:13401;height:224;width:4803;" filled="f" stroked="f" coordsize="21600,21600">
            <v:path/>
            <v:fill on="f" focussize="0,0"/>
            <v:stroke on="f"/>
            <v:imagedata r:id="rId2" o:title=""/>
            <o:lock v:ext="edit" aspectratio="t"/>
          </v:shape>
          <v:line id="_x0000_s2227" o:spid="_x0000_s2227" o:spt="20" style="position:absolute;left:5640;top:13483;height:5;width:4735;" stroked="t" coordsize="21600,21600">
            <v:path arrowok="t"/>
            <v:fill focussize="0,0"/>
            <v:stroke weight="4.56pt" color="#FF0000"/>
            <v:imagedata o:title=""/>
            <o:lock v:ext="edit"/>
          </v:line>
        </v:group>
      </w:pict>
    </w:r>
    <w:r>
      <w:pict>
        <v:shape id="_x0000_s2228" o:spid="_x0000_s2228" o:spt="202" type="#_x0000_t202" style="position:absolute;left:0pt;margin-left:252.65pt;margin-top:667.45pt;height:17.85pt;width:18.2pt;mso-position-horizontal-relative:page;mso-position-vertical-relative:page;z-index:-26380595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44</w:t>
                </w:r>
                <w:r>
                  <w:fldChar w:fldCharType="end"/>
                </w:r>
              </w:p>
            </w:txbxContent>
          </v:textbox>
        </v:shape>
      </w:pic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29" o:spid="_x0000_s2229" o:spt="203" style="position:absolute;left:0pt;margin-left:-2.25pt;margin-top:670.4pt;height:11.2pt;width:245.05pt;mso-position-horizontal-relative:page;mso-position-vertical-relative:page;z-index:-263804928;mso-width-relative:page;mso-height-relative:page;" coordorigin="-46,13409" coordsize="4901,224">
          <o:lock v:ext="edit"/>
          <v:shape id="_x0000_s2230" o:spid="_x0000_s2230" o:spt="75" type="#_x0000_t75" style="position:absolute;left:0;top:13408;height:224;width:4856;" filled="f" stroked="f" coordsize="21600,21600">
            <v:path/>
            <v:fill on="f" focussize="0,0"/>
            <v:stroke on="f"/>
            <v:imagedata r:id="rId1" o:title=""/>
            <o:lock v:ext="edit" aspectratio="t"/>
          </v:shape>
          <v:line id="_x0000_s2231" o:spid="_x0000_s2231" o:spt="20" style="position:absolute;left:0;top:13490;height:5;width:4748;" stroked="t" coordsize="21600,21600">
            <v:path arrowok="t"/>
            <v:fill focussize="0,0"/>
            <v:stroke weight="4.56pt" color="#FF0000"/>
            <v:imagedata o:title=""/>
            <o:lock v:ext="edit"/>
          </v:line>
        </v:group>
      </w:pict>
    </w:r>
    <w:r>
      <w:pict>
        <v:group id="_x0000_s2232" o:spid="_x0000_s2232" o:spt="203" style="position:absolute;left:0pt;margin-left:278.6pt;margin-top:670.05pt;height:11.2pt;width:242.4pt;mso-position-horizontal-relative:page;mso-position-vertical-relative:page;z-index:-263803904;mso-width-relative:page;mso-height-relative:page;" coordorigin="5573,13402" coordsize="4848,224">
          <o:lock v:ext="edit"/>
          <v:shape id="_x0000_s2233" o:spid="_x0000_s2233" o:spt="75" type="#_x0000_t75" style="position:absolute;left:5572;top:13401;height:224;width:4803;" filled="f" stroked="f" coordsize="21600,21600">
            <v:path/>
            <v:fill on="f" focussize="0,0"/>
            <v:stroke on="f"/>
            <v:imagedata r:id="rId2" o:title=""/>
            <o:lock v:ext="edit" aspectratio="t"/>
          </v:shape>
          <v:line id="_x0000_s2234" o:spid="_x0000_s2234" o:spt="20" style="position:absolute;left:5640;top:13483;height:5;width:4735;" stroked="t" coordsize="21600,21600">
            <v:path arrowok="t"/>
            <v:fill focussize="0,0"/>
            <v:stroke weight="4.56pt" color="#FF0000"/>
            <v:imagedata o:title=""/>
            <o:lock v:ext="edit"/>
          </v:line>
        </v:group>
      </w:pict>
    </w:r>
    <w:r>
      <w:pict>
        <v:shape id="_x0000_s2235" o:spid="_x0000_s2235" o:spt="202" type="#_x0000_t202" style="position:absolute;left:0pt;margin-left:252.65pt;margin-top:667.45pt;height:17.85pt;width:18.2pt;mso-position-horizontal-relative:page;mso-position-vertical-relative:page;z-index:-26380288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45</w:t>
                </w:r>
                <w:r>
                  <w:fldChar w:fldCharType="end"/>
                </w:r>
              </w:p>
            </w:txbxContent>
          </v:textbox>
        </v:shape>
      </w:pic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36" o:spid="_x0000_s2236" o:spt="203" style="position:absolute;left:0pt;margin-left:-2.25pt;margin-top:670.4pt;height:11.2pt;width:245.05pt;mso-position-horizontal-relative:page;mso-position-vertical-relative:page;z-index:-263801856;mso-width-relative:page;mso-height-relative:page;" coordorigin="-46,13409" coordsize="4901,224">
          <o:lock v:ext="edit"/>
          <v:shape id="_x0000_s2237" o:spid="_x0000_s2237" o:spt="75" type="#_x0000_t75" style="position:absolute;left:0;top:13408;height:224;width:4856;" filled="f" stroked="f" coordsize="21600,21600">
            <v:path/>
            <v:fill on="f" focussize="0,0"/>
            <v:stroke on="f"/>
            <v:imagedata r:id="rId1" o:title=""/>
            <o:lock v:ext="edit" aspectratio="t"/>
          </v:shape>
          <v:line id="_x0000_s2238" o:spid="_x0000_s2238" o:spt="20" style="position:absolute;left:0;top:13490;height:5;width:4748;" stroked="t" coordsize="21600,21600">
            <v:path arrowok="t"/>
            <v:fill focussize="0,0"/>
            <v:stroke weight="4.56pt" color="#FF0000"/>
            <v:imagedata o:title=""/>
            <o:lock v:ext="edit"/>
          </v:line>
        </v:group>
      </w:pict>
    </w:r>
    <w:r>
      <w:pict>
        <v:group id="_x0000_s2239" o:spid="_x0000_s2239" o:spt="203" style="position:absolute;left:0pt;margin-left:278.6pt;margin-top:670.05pt;height:11.2pt;width:242.4pt;mso-position-horizontal-relative:page;mso-position-vertical-relative:page;z-index:-263800832;mso-width-relative:page;mso-height-relative:page;" coordorigin="5573,13402" coordsize="4848,224">
          <o:lock v:ext="edit"/>
          <v:shape id="_x0000_s2240" o:spid="_x0000_s2240" o:spt="75" type="#_x0000_t75" style="position:absolute;left:5572;top:13401;height:224;width:4803;" filled="f" stroked="f" coordsize="21600,21600">
            <v:path/>
            <v:fill on="f" focussize="0,0"/>
            <v:stroke on="f"/>
            <v:imagedata r:id="rId2" o:title=""/>
            <o:lock v:ext="edit" aspectratio="t"/>
          </v:shape>
          <v:line id="_x0000_s2241" o:spid="_x0000_s2241" o:spt="20" style="position:absolute;left:5640;top:13483;height:5;width:4735;" stroked="t" coordsize="21600,21600">
            <v:path arrowok="t"/>
            <v:fill focussize="0,0"/>
            <v:stroke weight="4.56pt" color="#FF0000"/>
            <v:imagedata o:title=""/>
            <o:lock v:ext="edit"/>
          </v:line>
        </v:group>
      </w:pict>
    </w:r>
    <w:r>
      <w:pict>
        <v:shape id="_x0000_s2242" o:spid="_x0000_s2242" o:spt="202" type="#_x0000_t202" style="position:absolute;left:0pt;margin-left:252.65pt;margin-top:667.45pt;height:17.85pt;width:18.2pt;mso-position-horizontal-relative:page;mso-position-vertical-relative:page;z-index:-26379980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46</w:t>
                </w:r>
                <w:r>
                  <w:fldChar w:fldCharType="end"/>
                </w:r>
              </w:p>
            </w:txbxContent>
          </v:textbox>
        </v:shape>
      </w:pic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43" o:spid="_x0000_s2243" o:spt="203" style="position:absolute;left:0pt;margin-left:-2.25pt;margin-top:670.4pt;height:11.2pt;width:245.05pt;mso-position-horizontal-relative:page;mso-position-vertical-relative:page;z-index:-263798784;mso-width-relative:page;mso-height-relative:page;" coordorigin="-46,13409" coordsize="4901,224">
          <o:lock v:ext="edit"/>
          <v:shape id="_x0000_s2244" o:spid="_x0000_s2244" o:spt="75" type="#_x0000_t75" style="position:absolute;left:0;top:13408;height:224;width:4856;" filled="f" stroked="f" coordsize="21600,21600">
            <v:path/>
            <v:fill on="f" focussize="0,0"/>
            <v:stroke on="f"/>
            <v:imagedata r:id="rId1" o:title=""/>
            <o:lock v:ext="edit" aspectratio="t"/>
          </v:shape>
          <v:line id="_x0000_s2245" o:spid="_x0000_s2245" o:spt="20" style="position:absolute;left:0;top:13490;height:5;width:4748;" stroked="t" coordsize="21600,21600">
            <v:path arrowok="t"/>
            <v:fill focussize="0,0"/>
            <v:stroke weight="4.56pt" color="#FF0000"/>
            <v:imagedata o:title=""/>
            <o:lock v:ext="edit"/>
          </v:line>
        </v:group>
      </w:pict>
    </w:r>
    <w:r>
      <w:pict>
        <v:group id="_x0000_s2246" o:spid="_x0000_s2246" o:spt="203" style="position:absolute;left:0pt;margin-left:278.6pt;margin-top:670.05pt;height:11.2pt;width:242.4pt;mso-position-horizontal-relative:page;mso-position-vertical-relative:page;z-index:-263797760;mso-width-relative:page;mso-height-relative:page;" coordorigin="5573,13402" coordsize="4848,224">
          <o:lock v:ext="edit"/>
          <v:shape id="_x0000_s2247" o:spid="_x0000_s2247" o:spt="75" type="#_x0000_t75" style="position:absolute;left:5572;top:13401;height:224;width:4803;" filled="f" stroked="f" coordsize="21600,21600">
            <v:path/>
            <v:fill on="f" focussize="0,0"/>
            <v:stroke on="f"/>
            <v:imagedata r:id="rId2" o:title=""/>
            <o:lock v:ext="edit" aspectratio="t"/>
          </v:shape>
          <v:line id="_x0000_s2248" o:spid="_x0000_s2248" o:spt="20" style="position:absolute;left:5640;top:13483;height:5;width:4735;" stroked="t" coordsize="21600,21600">
            <v:path arrowok="t"/>
            <v:fill focussize="0,0"/>
            <v:stroke weight="4.56pt" color="#FF0000"/>
            <v:imagedata o:title=""/>
            <o:lock v:ext="edit"/>
          </v:line>
        </v:group>
      </w:pict>
    </w:r>
    <w:r>
      <w:pict>
        <v:shape id="_x0000_s2249" o:spid="_x0000_s2249" o:spt="202" type="#_x0000_t202" style="position:absolute;left:0pt;margin-left:252.65pt;margin-top:667.45pt;height:17.85pt;width:18.2pt;mso-position-horizontal-relative:page;mso-position-vertical-relative:page;z-index:-26379673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47</w:t>
                </w:r>
                <w:r>
                  <w:fldChar w:fldCharType="end"/>
                </w:r>
              </w:p>
            </w:txbxContent>
          </v:textbox>
        </v:shape>
      </w:pic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55" o:spid="_x0000_s2255" o:spt="203" style="position:absolute;left:0pt;margin-left:-2.25pt;margin-top:670.4pt;height:11.2pt;width:245.05pt;mso-position-horizontal-relative:page;mso-position-vertical-relative:page;z-index:-263780352;mso-width-relative:page;mso-height-relative:page;" coordorigin="-46,13409" coordsize="4901,224">
          <o:lock v:ext="edit"/>
          <v:shape id="_x0000_s2256" o:spid="_x0000_s2256" o:spt="75" type="#_x0000_t75" style="position:absolute;left:0;top:13408;height:224;width:4856;" filled="f" stroked="f" coordsize="21600,21600">
            <v:path/>
            <v:fill on="f" focussize="0,0"/>
            <v:stroke on="f"/>
            <v:imagedata r:id="rId1" o:title=""/>
            <o:lock v:ext="edit" aspectratio="t"/>
          </v:shape>
          <v:line id="_x0000_s2257" o:spid="_x0000_s2257" o:spt="20" style="position:absolute;left:0;top:13490;height:5;width:4748;" stroked="t" coordsize="21600,21600">
            <v:path arrowok="t"/>
            <v:fill focussize="0,0"/>
            <v:stroke weight="4.56pt" color="#FF0000"/>
            <v:imagedata o:title=""/>
            <o:lock v:ext="edit"/>
          </v:line>
        </v:group>
      </w:pict>
    </w:r>
    <w:r>
      <w:pict>
        <v:group id="_x0000_s2258" o:spid="_x0000_s2258" o:spt="203" style="position:absolute;left:0pt;margin-left:278.6pt;margin-top:670.05pt;height:11.2pt;width:242.4pt;mso-position-horizontal-relative:page;mso-position-vertical-relative:page;z-index:-263779328;mso-width-relative:page;mso-height-relative:page;" coordorigin="5573,13402" coordsize="4848,224">
          <o:lock v:ext="edit"/>
          <v:shape id="_x0000_s2259" o:spid="_x0000_s2259" o:spt="75" type="#_x0000_t75" style="position:absolute;left:5572;top:13401;height:224;width:4803;" filled="f" stroked="f" coordsize="21600,21600">
            <v:path/>
            <v:fill on="f" focussize="0,0"/>
            <v:stroke on="f"/>
            <v:imagedata r:id="rId2" o:title=""/>
            <o:lock v:ext="edit" aspectratio="t"/>
          </v:shape>
          <v:line id="_x0000_s2260" o:spid="_x0000_s2260" o:spt="20" style="position:absolute;left:5640;top:13483;height:5;width:4735;" stroked="t" coordsize="21600,21600">
            <v:path arrowok="t"/>
            <v:fill focussize="0,0"/>
            <v:stroke weight="4.56pt" color="#FF0000"/>
            <v:imagedata o:title=""/>
            <o:lock v:ext="edit"/>
          </v:line>
        </v:group>
      </w:pict>
    </w:r>
    <w:r>
      <w:pict>
        <v:shape id="_x0000_s2261" o:spid="_x0000_s2261" o:spt="202" type="#_x0000_t202" style="position:absolute;left:0pt;margin-left:252.65pt;margin-top:667.45pt;height:17.85pt;width:18.2pt;mso-position-horizontal-relative:page;mso-position-vertical-relative:page;z-index:-26377830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55</w:t>
                </w:r>
                <w:r>
                  <w:fldChar w:fldCharType="end"/>
                </w:r>
              </w:p>
            </w:txbxContent>
          </v:textbox>
        </v:shape>
      </w:pic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62" o:spid="_x0000_s2262" o:spt="203" style="position:absolute;left:0pt;margin-left:-2.25pt;margin-top:670.4pt;height:11.2pt;width:245.05pt;mso-position-horizontal-relative:page;mso-position-vertical-relative:page;z-index:-263777280;mso-width-relative:page;mso-height-relative:page;" coordorigin="-46,13409" coordsize="4901,224">
          <o:lock v:ext="edit"/>
          <v:shape id="_x0000_s2263" o:spid="_x0000_s2263" o:spt="75" type="#_x0000_t75" style="position:absolute;left:0;top:13408;height:224;width:4856;" filled="f" stroked="f" coordsize="21600,21600">
            <v:path/>
            <v:fill on="f" focussize="0,0"/>
            <v:stroke on="f"/>
            <v:imagedata r:id="rId1" o:title=""/>
            <o:lock v:ext="edit" aspectratio="t"/>
          </v:shape>
          <v:line id="_x0000_s2264" o:spid="_x0000_s2264" o:spt="20" style="position:absolute;left:0;top:13490;height:5;width:4748;" stroked="t" coordsize="21600,21600">
            <v:path arrowok="t"/>
            <v:fill focussize="0,0"/>
            <v:stroke weight="4.56pt" color="#FF0000"/>
            <v:imagedata o:title=""/>
            <o:lock v:ext="edit"/>
          </v:line>
        </v:group>
      </w:pict>
    </w:r>
    <w:r>
      <w:pict>
        <v:group id="_x0000_s2265" o:spid="_x0000_s2265" o:spt="203" style="position:absolute;left:0pt;margin-left:278.6pt;margin-top:670.05pt;height:11.2pt;width:242.4pt;mso-position-horizontal-relative:page;mso-position-vertical-relative:page;z-index:-263776256;mso-width-relative:page;mso-height-relative:page;" coordorigin="5573,13402" coordsize="4848,224">
          <o:lock v:ext="edit"/>
          <v:shape id="_x0000_s2266" o:spid="_x0000_s2266" o:spt="75" type="#_x0000_t75" style="position:absolute;left:5572;top:13401;height:224;width:4803;" filled="f" stroked="f" coordsize="21600,21600">
            <v:path/>
            <v:fill on="f" focussize="0,0"/>
            <v:stroke on="f"/>
            <v:imagedata r:id="rId2" o:title=""/>
            <o:lock v:ext="edit" aspectratio="t"/>
          </v:shape>
          <v:line id="_x0000_s2267" o:spid="_x0000_s2267" o:spt="20" style="position:absolute;left:5640;top:13483;height:5;width:4735;" stroked="t" coordsize="21600,21600">
            <v:path arrowok="t"/>
            <v:fill focussize="0,0"/>
            <v:stroke weight="4.56pt" color="#FF0000"/>
            <v:imagedata o:title=""/>
            <o:lock v:ext="edit"/>
          </v:line>
        </v:group>
      </w:pict>
    </w:r>
    <w:r>
      <w:pict>
        <v:shape id="_x0000_s2268" o:spid="_x0000_s2268" o:spt="202" type="#_x0000_t202" style="position:absolute;left:0pt;margin-left:252.65pt;margin-top:667.45pt;height:17.85pt;width:18.2pt;mso-position-horizontal-relative:page;mso-position-vertical-relative:page;z-index:-26377523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56</w:t>
                </w:r>
                <w:r>
                  <w:fldChar w:fldCharType="end"/>
                </w:r>
              </w:p>
            </w:txbxContent>
          </v:textbox>
        </v:shape>
      </w:pic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69" o:spid="_x0000_s2269" o:spt="203" style="position:absolute;left:0pt;margin-left:-2.25pt;margin-top:670.4pt;height:11.2pt;width:245.05pt;mso-position-horizontal-relative:page;mso-position-vertical-relative:page;z-index:-263774208;mso-width-relative:page;mso-height-relative:page;" coordorigin="-46,13409" coordsize="4901,224">
          <o:lock v:ext="edit"/>
          <v:shape id="_x0000_s2270" o:spid="_x0000_s2270" o:spt="75" type="#_x0000_t75" style="position:absolute;left:0;top:13408;height:224;width:4856;" filled="f" stroked="f" coordsize="21600,21600">
            <v:path/>
            <v:fill on="f" focussize="0,0"/>
            <v:stroke on="f"/>
            <v:imagedata r:id="rId1" o:title=""/>
            <o:lock v:ext="edit" aspectratio="t"/>
          </v:shape>
          <v:line id="_x0000_s2271" o:spid="_x0000_s2271" o:spt="20" style="position:absolute;left:0;top:13490;height:5;width:4748;" stroked="t" coordsize="21600,21600">
            <v:path arrowok="t"/>
            <v:fill focussize="0,0"/>
            <v:stroke weight="4.56pt" color="#FF0000"/>
            <v:imagedata o:title=""/>
            <o:lock v:ext="edit"/>
          </v:line>
        </v:group>
      </w:pict>
    </w:r>
    <w:r>
      <w:pict>
        <v:group id="_x0000_s2272" o:spid="_x0000_s2272" o:spt="203" style="position:absolute;left:0pt;margin-left:278.6pt;margin-top:670.05pt;height:11.2pt;width:242.4pt;mso-position-horizontal-relative:page;mso-position-vertical-relative:page;z-index:-263773184;mso-width-relative:page;mso-height-relative:page;" coordorigin="5573,13402" coordsize="4848,224">
          <o:lock v:ext="edit"/>
          <v:shape id="_x0000_s2273" o:spid="_x0000_s2273" o:spt="75" type="#_x0000_t75" style="position:absolute;left:5572;top:13401;height:224;width:4803;" filled="f" stroked="f" coordsize="21600,21600">
            <v:path/>
            <v:fill on="f" focussize="0,0"/>
            <v:stroke on="f"/>
            <v:imagedata r:id="rId2" o:title=""/>
            <o:lock v:ext="edit" aspectratio="t"/>
          </v:shape>
          <v:line id="_x0000_s2274" o:spid="_x0000_s2274" o:spt="20" style="position:absolute;left:5640;top:13483;height:5;width:4735;" stroked="t" coordsize="21600,21600">
            <v:path arrowok="t"/>
            <v:fill focussize="0,0"/>
            <v:stroke weight="4.56pt" color="#FF0000"/>
            <v:imagedata o:title=""/>
            <o:lock v:ext="edit"/>
          </v:line>
        </v:group>
      </w:pict>
    </w:r>
    <w:r>
      <w:pict>
        <v:shape id="_x0000_s2275" o:spid="_x0000_s2275" o:spt="202" type="#_x0000_t202" style="position:absolute;left:0pt;margin-left:252.65pt;margin-top:667.45pt;height:17.85pt;width:18.2pt;mso-position-horizontal-relative:page;mso-position-vertical-relative:page;z-index:-26377216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57</w:t>
                </w:r>
                <w:r>
                  <w:fldChar w:fldCharType="end"/>
                </w:r>
              </w:p>
            </w:txbxContent>
          </v:textbox>
        </v:shape>
      </w:pic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76" o:spid="_x0000_s2276" o:spt="203" style="position:absolute;left:0pt;margin-left:-2.25pt;margin-top:670.4pt;height:11.2pt;width:245.05pt;mso-position-horizontal-relative:page;mso-position-vertical-relative:page;z-index:-263771136;mso-width-relative:page;mso-height-relative:page;" coordorigin="-46,13409" coordsize="4901,224">
          <o:lock v:ext="edit"/>
          <v:shape id="_x0000_s2277" o:spid="_x0000_s2277" o:spt="75" type="#_x0000_t75" style="position:absolute;left:0;top:13408;height:224;width:4856;" filled="f" stroked="f" coordsize="21600,21600">
            <v:path/>
            <v:fill on="f" focussize="0,0"/>
            <v:stroke on="f"/>
            <v:imagedata r:id="rId1" o:title=""/>
            <o:lock v:ext="edit" aspectratio="t"/>
          </v:shape>
          <v:line id="_x0000_s2278" o:spid="_x0000_s2278" o:spt="20" style="position:absolute;left:0;top:13490;height:5;width:4748;" stroked="t" coordsize="21600,21600">
            <v:path arrowok="t"/>
            <v:fill focussize="0,0"/>
            <v:stroke weight="4.56pt" color="#FF0000"/>
            <v:imagedata o:title=""/>
            <o:lock v:ext="edit"/>
          </v:line>
        </v:group>
      </w:pict>
    </w:r>
    <w:r>
      <w:pict>
        <v:group id="_x0000_s2279" o:spid="_x0000_s2279" o:spt="203" style="position:absolute;left:0pt;margin-left:278.6pt;margin-top:670.05pt;height:11.2pt;width:242.4pt;mso-position-horizontal-relative:page;mso-position-vertical-relative:page;z-index:-263770112;mso-width-relative:page;mso-height-relative:page;" coordorigin="5573,13402" coordsize="4848,224">
          <o:lock v:ext="edit"/>
          <v:shape id="_x0000_s2280" o:spid="_x0000_s2280" o:spt="75" type="#_x0000_t75" style="position:absolute;left:5572;top:13401;height:224;width:4803;" filled="f" stroked="f" coordsize="21600,21600">
            <v:path/>
            <v:fill on="f" focussize="0,0"/>
            <v:stroke on="f"/>
            <v:imagedata r:id="rId2" o:title=""/>
            <o:lock v:ext="edit" aspectratio="t"/>
          </v:shape>
          <v:line id="_x0000_s2281" o:spid="_x0000_s2281" o:spt="20" style="position:absolute;left:5640;top:13483;height:5;width:4735;" stroked="t" coordsize="21600,21600">
            <v:path arrowok="t"/>
            <v:fill focussize="0,0"/>
            <v:stroke weight="4.56pt" color="#FF0000"/>
            <v:imagedata o:title=""/>
            <o:lock v:ext="edit"/>
          </v:line>
        </v:group>
      </w:pict>
    </w:r>
    <w:r>
      <w:pict>
        <v:shape id="_x0000_s2282" o:spid="_x0000_s2282" o:spt="202" type="#_x0000_t202" style="position:absolute;left:0pt;margin-left:252.65pt;margin-top:667.45pt;height:17.85pt;width:18.2pt;mso-position-horizontal-relative:page;mso-position-vertical-relative:page;z-index:-26376908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58</w:t>
                </w:r>
                <w:r>
                  <w:fldChar w:fldCharType="end"/>
                </w:r>
              </w:p>
            </w:txbxContent>
          </v:textbox>
        </v:shape>
      </w:pic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283" o:spid="_x0000_s2283" o:spt="203" style="position:absolute;left:0pt;margin-left:-2.25pt;margin-top:670.4pt;height:11.2pt;width:245.05pt;mso-position-horizontal-relative:page;mso-position-vertical-relative:page;z-index:-263768064;mso-width-relative:page;mso-height-relative:page;" coordorigin="-46,13409" coordsize="4901,224">
          <o:lock v:ext="edit"/>
          <v:shape id="_x0000_s2284" o:spid="_x0000_s2284" o:spt="75" type="#_x0000_t75" style="position:absolute;left:0;top:13408;height:224;width:4856;" filled="f" stroked="f" coordsize="21600,21600">
            <v:path/>
            <v:fill on="f" focussize="0,0"/>
            <v:stroke on="f"/>
            <v:imagedata r:id="rId1" o:title=""/>
            <o:lock v:ext="edit" aspectratio="t"/>
          </v:shape>
          <v:line id="_x0000_s2285" o:spid="_x0000_s2285" o:spt="20" style="position:absolute;left:0;top:13490;height:5;width:4748;" stroked="t" coordsize="21600,21600">
            <v:path arrowok="t"/>
            <v:fill focussize="0,0"/>
            <v:stroke weight="4.56pt" color="#FF0000"/>
            <v:imagedata o:title=""/>
            <o:lock v:ext="edit"/>
          </v:line>
        </v:group>
      </w:pict>
    </w:r>
    <w:r>
      <w:pict>
        <v:group id="_x0000_s2286" o:spid="_x0000_s2286" o:spt="203" style="position:absolute;left:0pt;margin-left:278.6pt;margin-top:670.05pt;height:11.2pt;width:242.4pt;mso-position-horizontal-relative:page;mso-position-vertical-relative:page;z-index:-263767040;mso-width-relative:page;mso-height-relative:page;" coordorigin="5573,13402" coordsize="4848,224">
          <o:lock v:ext="edit"/>
          <v:shape id="_x0000_s2287" o:spid="_x0000_s2287" o:spt="75" type="#_x0000_t75" style="position:absolute;left:5572;top:13401;height:224;width:4803;" filled="f" stroked="f" coordsize="21600,21600">
            <v:path/>
            <v:fill on="f" focussize="0,0"/>
            <v:stroke on="f"/>
            <v:imagedata r:id="rId2" o:title=""/>
            <o:lock v:ext="edit" aspectratio="t"/>
          </v:shape>
          <v:line id="_x0000_s2288" o:spid="_x0000_s2288" o:spt="20" style="position:absolute;left:5640;top:13483;height:5;width:4735;" stroked="t" coordsize="21600,21600">
            <v:path arrowok="t"/>
            <v:fill focussize="0,0"/>
            <v:stroke weight="4.56pt" color="#FF0000"/>
            <v:imagedata o:title=""/>
            <o:lock v:ext="edit"/>
          </v:line>
        </v:group>
      </w:pict>
    </w:r>
    <w:r>
      <w:pict>
        <v:shape id="_x0000_s2289" o:spid="_x0000_s2289" o:spt="202" type="#_x0000_t202" style="position:absolute;left:0pt;margin-left:252.65pt;margin-top:667.45pt;height:17.85pt;width:18.2pt;mso-position-horizontal-relative:page;mso-position-vertical-relative:page;z-index:-26376601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59</w:t>
                </w:r>
                <w:r>
                  <w:fldChar w:fldCharType="end"/>
                </w:r>
              </w:p>
            </w:txbxContent>
          </v:textbox>
        </v:shape>
      </w:pic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00" o:spid="_x0000_s2300" o:spt="203" style="position:absolute;left:0pt;margin-left:-2.25pt;margin-top:670.4pt;height:11.2pt;width:245.05pt;mso-position-horizontal-relative:page;mso-position-vertical-relative:page;z-index:-263746560;mso-width-relative:page;mso-height-relative:page;" coordorigin="-46,13409" coordsize="4901,224">
          <o:lock v:ext="edit"/>
          <v:shape id="_x0000_s2301" o:spid="_x0000_s2301" o:spt="75" type="#_x0000_t75" style="position:absolute;left:0;top:13408;height:224;width:4856;" filled="f" stroked="f" coordsize="21600,21600">
            <v:path/>
            <v:fill on="f" focussize="0,0"/>
            <v:stroke on="f"/>
            <v:imagedata r:id="rId1" o:title=""/>
            <o:lock v:ext="edit" aspectratio="t"/>
          </v:shape>
          <v:line id="_x0000_s2302" o:spid="_x0000_s2302" o:spt="20" style="position:absolute;left:0;top:13490;height:5;width:4748;" stroked="t" coordsize="21600,21600">
            <v:path arrowok="t"/>
            <v:fill focussize="0,0"/>
            <v:stroke weight="4.56pt" color="#FF0000"/>
            <v:imagedata o:title=""/>
            <o:lock v:ext="edit"/>
          </v:line>
        </v:group>
      </w:pict>
    </w:r>
    <w:r>
      <w:pict>
        <v:group id="_x0000_s2303" o:spid="_x0000_s2303" o:spt="203" style="position:absolute;left:0pt;margin-left:278.6pt;margin-top:670.05pt;height:11.2pt;width:242.4pt;mso-position-horizontal-relative:page;mso-position-vertical-relative:page;z-index:-263745536;mso-width-relative:page;mso-height-relative:page;" coordorigin="5573,13402" coordsize="4848,224">
          <o:lock v:ext="edit"/>
          <v:shape id="_x0000_s2304" o:spid="_x0000_s2304" o:spt="75" type="#_x0000_t75" style="position:absolute;left:5572;top:13401;height:224;width:4803;" filled="f" stroked="f" coordsize="21600,21600">
            <v:path/>
            <v:fill on="f" focussize="0,0"/>
            <v:stroke on="f"/>
            <v:imagedata r:id="rId2" o:title=""/>
            <o:lock v:ext="edit" aspectratio="t"/>
          </v:shape>
          <v:line id="_x0000_s2305" o:spid="_x0000_s2305" o:spt="20" style="position:absolute;left:5640;top:13483;height:5;width:4735;" stroked="t" coordsize="21600,21600">
            <v:path arrowok="t"/>
            <v:fill focussize="0,0"/>
            <v:stroke weight="4.56pt" color="#FF0000"/>
            <v:imagedata o:title=""/>
            <o:lock v:ext="edit"/>
          </v:line>
        </v:group>
      </w:pict>
    </w:r>
    <w:r>
      <w:pict>
        <v:shape id="_x0000_s2306" o:spid="_x0000_s2306" o:spt="202" type="#_x0000_t202" style="position:absolute;left:0pt;margin-left:252.65pt;margin-top:667.45pt;height:17.85pt;width:18.2pt;mso-position-horizontal-relative:page;mso-position-vertical-relative:page;z-index:-26374451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72</w:t>
                </w:r>
                <w:r>
                  <w:fldChar w:fldCharType="end"/>
                </w:r>
              </w:p>
            </w:txbxContent>
          </v:textbox>
        </v:shape>
      </w:pic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09" o:spid="_x0000_s2309" o:spt="203" style="position:absolute;left:0pt;margin-left:-2.25pt;margin-top:670.4pt;height:11.2pt;width:245.05pt;mso-position-horizontal-relative:page;mso-position-vertical-relative:page;z-index:-263737344;mso-width-relative:page;mso-height-relative:page;" coordorigin="-46,13409" coordsize="4901,224">
          <o:lock v:ext="edit"/>
          <v:shape id="_x0000_s2310" o:spid="_x0000_s2310" o:spt="75" type="#_x0000_t75" style="position:absolute;left:0;top:13408;height:224;width:4856;" filled="f" stroked="f" coordsize="21600,21600">
            <v:path/>
            <v:fill on="f" focussize="0,0"/>
            <v:stroke on="f"/>
            <v:imagedata r:id="rId1" o:title=""/>
            <o:lock v:ext="edit" aspectratio="t"/>
          </v:shape>
          <v:line id="_x0000_s2311" o:spid="_x0000_s2311" o:spt="20" style="position:absolute;left:0;top:13490;height:5;width:4748;" stroked="t" coordsize="21600,21600">
            <v:path arrowok="t"/>
            <v:fill focussize="0,0"/>
            <v:stroke weight="4.56pt" color="#FF0000"/>
            <v:imagedata o:title=""/>
            <o:lock v:ext="edit"/>
          </v:line>
        </v:group>
      </w:pict>
    </w:r>
    <w:r>
      <w:pict>
        <v:group id="_x0000_s2312" o:spid="_x0000_s2312" o:spt="203" style="position:absolute;left:0pt;margin-left:278.6pt;margin-top:670.05pt;height:11.2pt;width:242.4pt;mso-position-horizontal-relative:page;mso-position-vertical-relative:page;z-index:-263736320;mso-width-relative:page;mso-height-relative:page;" coordorigin="5573,13402" coordsize="4848,224">
          <o:lock v:ext="edit"/>
          <v:shape id="_x0000_s2313" o:spid="_x0000_s2313" o:spt="75" type="#_x0000_t75" style="position:absolute;left:5572;top:13401;height:224;width:4803;" filled="f" stroked="f" coordsize="21600,21600">
            <v:path/>
            <v:fill on="f" focussize="0,0"/>
            <v:stroke on="f"/>
            <v:imagedata r:id="rId2" o:title=""/>
            <o:lock v:ext="edit" aspectratio="t"/>
          </v:shape>
          <v:line id="_x0000_s2314" o:spid="_x0000_s2314" o:spt="20" style="position:absolute;left:5640;top:13483;height:5;width:4735;" stroked="t" coordsize="21600,21600">
            <v:path arrowok="t"/>
            <v:fill focussize="0,0"/>
            <v:stroke weight="4.56pt" color="#FF0000"/>
            <v:imagedata o:title=""/>
            <o:lock v:ext="edit"/>
          </v:line>
        </v:group>
      </w:pict>
    </w:r>
    <w:r>
      <w:pict>
        <v:shape id="_x0000_s2315" o:spid="_x0000_s2315" o:spt="202" type="#_x0000_t202" style="position:absolute;left:0pt;margin-left:252.65pt;margin-top:667.45pt;height:17.85pt;width:18.2pt;mso-position-horizontal-relative:page;mso-position-vertical-relative:page;z-index:-26373529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76</w:t>
                </w:r>
                <w:r>
                  <w:fldChar w:fldCharType="end"/>
                </w:r>
              </w:p>
            </w:txbxContent>
          </v:textbox>
        </v:shape>
      </w:pic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16" o:spid="_x0000_s2316" o:spt="203" style="position:absolute;left:0pt;margin-left:-2.25pt;margin-top:670.4pt;height:11.2pt;width:245.05pt;mso-position-horizontal-relative:page;mso-position-vertical-relative:page;z-index:-263734272;mso-width-relative:page;mso-height-relative:page;" coordorigin="-46,13409" coordsize="4901,224">
          <o:lock v:ext="edit"/>
          <v:shape id="_x0000_s2317" o:spid="_x0000_s2317" o:spt="75" type="#_x0000_t75" style="position:absolute;left:0;top:13408;height:224;width:4856;" filled="f" stroked="f" coordsize="21600,21600">
            <v:path/>
            <v:fill on="f" focussize="0,0"/>
            <v:stroke on="f"/>
            <v:imagedata r:id="rId1" o:title=""/>
            <o:lock v:ext="edit" aspectratio="t"/>
          </v:shape>
          <v:line id="_x0000_s2318" o:spid="_x0000_s2318" o:spt="20" style="position:absolute;left:0;top:13490;height:5;width:4748;" stroked="t" coordsize="21600,21600">
            <v:path arrowok="t"/>
            <v:fill focussize="0,0"/>
            <v:stroke weight="4.56pt" color="#FF0000"/>
            <v:imagedata o:title=""/>
            <o:lock v:ext="edit"/>
          </v:line>
        </v:group>
      </w:pict>
    </w:r>
    <w:r>
      <w:pict>
        <v:group id="_x0000_s2319" o:spid="_x0000_s2319" o:spt="203" style="position:absolute;left:0pt;margin-left:278.6pt;margin-top:670.05pt;height:11.2pt;width:242.4pt;mso-position-horizontal-relative:page;mso-position-vertical-relative:page;z-index:-263733248;mso-width-relative:page;mso-height-relative:page;" coordorigin="5573,13402" coordsize="4848,224">
          <o:lock v:ext="edit"/>
          <v:shape id="_x0000_s2320" o:spid="_x0000_s2320" o:spt="75" type="#_x0000_t75" style="position:absolute;left:5572;top:13401;height:224;width:4803;" filled="f" stroked="f" coordsize="21600,21600">
            <v:path/>
            <v:fill on="f" focussize="0,0"/>
            <v:stroke on="f"/>
            <v:imagedata r:id="rId2" o:title=""/>
            <o:lock v:ext="edit" aspectratio="t"/>
          </v:shape>
          <v:line id="_x0000_s2321" o:spid="_x0000_s2321" o:spt="20" style="position:absolute;left:5640;top:13483;height:5;width:4735;" stroked="t" coordsize="21600,21600">
            <v:path arrowok="t"/>
            <v:fill focussize="0,0"/>
            <v:stroke weight="4.56pt" color="#FF0000"/>
            <v:imagedata o:title=""/>
            <o:lock v:ext="edit"/>
          </v:line>
        </v:group>
      </w:pict>
    </w:r>
    <w:r>
      <w:pict>
        <v:shape id="_x0000_s2322" o:spid="_x0000_s2322" o:spt="202" type="#_x0000_t202" style="position:absolute;left:0pt;margin-left:252.65pt;margin-top:667.45pt;height:17.85pt;width:18.2pt;mso-position-horizontal-relative:page;mso-position-vertical-relative:page;z-index:-26373222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77</w:t>
                </w:r>
                <w:r>
                  <w:fldChar w:fldCharType="end"/>
                </w:r>
              </w:p>
            </w:txbxContent>
          </v:textbox>
        </v:shape>
      </w:pic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23" o:spid="_x0000_s2323" o:spt="203" style="position:absolute;left:0pt;margin-left:-2.25pt;margin-top:670.4pt;height:11.2pt;width:245.05pt;mso-position-horizontal-relative:page;mso-position-vertical-relative:page;z-index:-263731200;mso-width-relative:page;mso-height-relative:page;" coordorigin="-46,13409" coordsize="4901,224">
          <o:lock v:ext="edit"/>
          <v:shape id="_x0000_s2324" o:spid="_x0000_s2324" o:spt="75" type="#_x0000_t75" style="position:absolute;left:0;top:13408;height:224;width:4856;" filled="f" stroked="f" coordsize="21600,21600">
            <v:path/>
            <v:fill on="f" focussize="0,0"/>
            <v:stroke on="f"/>
            <v:imagedata r:id="rId1" o:title=""/>
            <o:lock v:ext="edit" aspectratio="t"/>
          </v:shape>
          <v:line id="_x0000_s2325" o:spid="_x0000_s2325" o:spt="20" style="position:absolute;left:0;top:13490;height:5;width:4748;" stroked="t" coordsize="21600,21600">
            <v:path arrowok="t"/>
            <v:fill focussize="0,0"/>
            <v:stroke weight="4.56pt" color="#FF0000"/>
            <v:imagedata o:title=""/>
            <o:lock v:ext="edit"/>
          </v:line>
        </v:group>
      </w:pict>
    </w:r>
    <w:r>
      <w:pict>
        <v:group id="_x0000_s2326" o:spid="_x0000_s2326" o:spt="203" style="position:absolute;left:0pt;margin-left:278.6pt;margin-top:670.05pt;height:11.2pt;width:242.4pt;mso-position-horizontal-relative:page;mso-position-vertical-relative:page;z-index:-263730176;mso-width-relative:page;mso-height-relative:page;" coordorigin="5573,13402" coordsize="4848,224">
          <o:lock v:ext="edit"/>
          <v:shape id="_x0000_s2327" o:spid="_x0000_s2327" o:spt="75" type="#_x0000_t75" style="position:absolute;left:5572;top:13401;height:224;width:4803;" filled="f" stroked="f" coordsize="21600,21600">
            <v:path/>
            <v:fill on="f" focussize="0,0"/>
            <v:stroke on="f"/>
            <v:imagedata r:id="rId2" o:title=""/>
            <o:lock v:ext="edit" aspectratio="t"/>
          </v:shape>
          <v:line id="_x0000_s2328" o:spid="_x0000_s2328" o:spt="20" style="position:absolute;left:5640;top:13483;height:5;width:4735;" stroked="t" coordsize="21600,21600">
            <v:path arrowok="t"/>
            <v:fill focussize="0,0"/>
            <v:stroke weight="4.56pt" color="#FF0000"/>
            <v:imagedata o:title=""/>
            <o:lock v:ext="edit"/>
          </v:line>
        </v:group>
      </w:pict>
    </w:r>
    <w:r>
      <w:pict>
        <v:shape id="_x0000_s2329" o:spid="_x0000_s2329" o:spt="202" type="#_x0000_t202" style="position:absolute;left:0pt;margin-left:252.65pt;margin-top:667.45pt;height:17.85pt;width:18.2pt;mso-position-horizontal-relative:page;mso-position-vertical-relative:page;z-index:-26372915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78</w:t>
                </w:r>
                <w:r>
                  <w:fldChar w:fldCharType="end"/>
                </w:r>
              </w:p>
            </w:txbxContent>
          </v:textbox>
        </v:shape>
      </w:pic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30" o:spid="_x0000_s2330" o:spt="203" style="position:absolute;left:0pt;margin-left:-2.25pt;margin-top:670.4pt;height:11.2pt;width:245.05pt;mso-position-horizontal-relative:page;mso-position-vertical-relative:page;z-index:-263728128;mso-width-relative:page;mso-height-relative:page;" coordorigin="-46,13409" coordsize="4901,224">
          <o:lock v:ext="edit"/>
          <v:shape id="_x0000_s2331" o:spid="_x0000_s2331" o:spt="75" type="#_x0000_t75" style="position:absolute;left:0;top:13408;height:224;width:4856;" filled="f" stroked="f" coordsize="21600,21600">
            <v:path/>
            <v:fill on="f" focussize="0,0"/>
            <v:stroke on="f"/>
            <v:imagedata r:id="rId1" o:title=""/>
            <o:lock v:ext="edit" aspectratio="t"/>
          </v:shape>
          <v:line id="_x0000_s2332" o:spid="_x0000_s2332" o:spt="20" style="position:absolute;left:0;top:13490;height:5;width:4748;" stroked="t" coordsize="21600,21600">
            <v:path arrowok="t"/>
            <v:fill focussize="0,0"/>
            <v:stroke weight="4.56pt" color="#FF0000"/>
            <v:imagedata o:title=""/>
            <o:lock v:ext="edit"/>
          </v:line>
        </v:group>
      </w:pict>
    </w:r>
    <w:r>
      <w:pict>
        <v:group id="_x0000_s2333" o:spid="_x0000_s2333" o:spt="203" style="position:absolute;left:0pt;margin-left:278.6pt;margin-top:670.05pt;height:11.2pt;width:242.4pt;mso-position-horizontal-relative:page;mso-position-vertical-relative:page;z-index:-263727104;mso-width-relative:page;mso-height-relative:page;" coordorigin="5573,13402" coordsize="4848,224">
          <o:lock v:ext="edit"/>
          <v:shape id="_x0000_s2334" o:spid="_x0000_s2334" o:spt="75" type="#_x0000_t75" style="position:absolute;left:5572;top:13401;height:224;width:4803;" filled="f" stroked="f" coordsize="21600,21600">
            <v:path/>
            <v:fill on="f" focussize="0,0"/>
            <v:stroke on="f"/>
            <v:imagedata r:id="rId2" o:title=""/>
            <o:lock v:ext="edit" aspectratio="t"/>
          </v:shape>
          <v:line id="_x0000_s2335" o:spid="_x0000_s2335" o:spt="20" style="position:absolute;left:5640;top:13483;height:5;width:4735;" stroked="t" coordsize="21600,21600">
            <v:path arrowok="t"/>
            <v:fill focussize="0,0"/>
            <v:stroke weight="4.56pt" color="#FF0000"/>
            <v:imagedata o:title=""/>
            <o:lock v:ext="edit"/>
          </v:line>
        </v:group>
      </w:pict>
    </w:r>
    <w:r>
      <w:pict>
        <v:shape id="_x0000_s2336" o:spid="_x0000_s2336" o:spt="202" type="#_x0000_t202" style="position:absolute;left:0pt;margin-left:252.65pt;margin-top:667.45pt;height:17.85pt;width:18.2pt;mso-position-horizontal-relative:page;mso-position-vertical-relative:page;z-index:-26372608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79</w:t>
                </w:r>
                <w:r>
                  <w:fldChar w:fldCharType="end"/>
                </w:r>
              </w:p>
            </w:txbxContent>
          </v:textbox>
        </v:shape>
      </w:pic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37" o:spid="_x0000_s2337" o:spt="203" style="position:absolute;left:0pt;margin-left:-2.25pt;margin-top:670.4pt;height:11.2pt;width:245.05pt;mso-position-horizontal-relative:page;mso-position-vertical-relative:page;z-index:-263725056;mso-width-relative:page;mso-height-relative:page;" coordorigin="-46,13409" coordsize="4901,224">
          <o:lock v:ext="edit"/>
          <v:shape id="_x0000_s2338" o:spid="_x0000_s2338" o:spt="75" type="#_x0000_t75" style="position:absolute;left:0;top:13408;height:224;width:4856;" filled="f" stroked="f" coordsize="21600,21600">
            <v:path/>
            <v:fill on="f" focussize="0,0"/>
            <v:stroke on="f"/>
            <v:imagedata r:id="rId1" o:title=""/>
            <o:lock v:ext="edit" aspectratio="t"/>
          </v:shape>
          <v:line id="_x0000_s2339" o:spid="_x0000_s2339" o:spt="20" style="position:absolute;left:0;top:13490;height:5;width:4748;" stroked="t" coordsize="21600,21600">
            <v:path arrowok="t"/>
            <v:fill focussize="0,0"/>
            <v:stroke weight="4.56pt" color="#FF0000"/>
            <v:imagedata o:title=""/>
            <o:lock v:ext="edit"/>
          </v:line>
        </v:group>
      </w:pict>
    </w:r>
    <w:r>
      <w:pict>
        <v:group id="_x0000_s2340" o:spid="_x0000_s2340" o:spt="203" style="position:absolute;left:0pt;margin-left:278.6pt;margin-top:670.05pt;height:11.2pt;width:242.4pt;mso-position-horizontal-relative:page;mso-position-vertical-relative:page;z-index:-263724032;mso-width-relative:page;mso-height-relative:page;" coordorigin="5573,13402" coordsize="4848,224">
          <o:lock v:ext="edit"/>
          <v:shape id="_x0000_s2341" o:spid="_x0000_s2341" o:spt="75" type="#_x0000_t75" style="position:absolute;left:5572;top:13401;height:224;width:4803;" filled="f" stroked="f" coordsize="21600,21600">
            <v:path/>
            <v:fill on="f" focussize="0,0"/>
            <v:stroke on="f"/>
            <v:imagedata r:id="rId2" o:title=""/>
            <o:lock v:ext="edit" aspectratio="t"/>
          </v:shape>
          <v:line id="_x0000_s2342" o:spid="_x0000_s2342" o:spt="20" style="position:absolute;left:5640;top:13483;height:5;width:4735;" stroked="t" coordsize="21600,21600">
            <v:path arrowok="t"/>
            <v:fill focussize="0,0"/>
            <v:stroke weight="4.56pt" color="#FF0000"/>
            <v:imagedata o:title=""/>
            <o:lock v:ext="edit"/>
          </v:line>
        </v:group>
      </w:pict>
    </w:r>
    <w:r>
      <w:pict>
        <v:shape id="_x0000_s2343" o:spid="_x0000_s2343" o:spt="202" type="#_x0000_t202" style="position:absolute;left:0pt;margin-left:252.65pt;margin-top:667.45pt;height:17.85pt;width:18.2pt;mso-position-horizontal-relative:page;mso-position-vertical-relative:page;z-index:-26372300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80</w:t>
                </w:r>
                <w:r>
                  <w:fldChar w:fldCharType="end"/>
                </w:r>
              </w:p>
            </w:txbxContent>
          </v:textbox>
        </v:shape>
      </w:pic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44" o:spid="_x0000_s2344" o:spt="203" style="position:absolute;left:0pt;margin-left:-2.25pt;margin-top:670.4pt;height:11.2pt;width:245.05pt;mso-position-horizontal-relative:page;mso-position-vertical-relative:page;z-index:-263721984;mso-width-relative:page;mso-height-relative:page;" coordorigin="-46,13409" coordsize="4901,224">
          <o:lock v:ext="edit"/>
          <v:shape id="_x0000_s2345" o:spid="_x0000_s2345" o:spt="75" type="#_x0000_t75" style="position:absolute;left:0;top:13408;height:224;width:4856;" filled="f" stroked="f" coordsize="21600,21600">
            <v:path/>
            <v:fill on="f" focussize="0,0"/>
            <v:stroke on="f"/>
            <v:imagedata r:id="rId1" o:title=""/>
            <o:lock v:ext="edit" aspectratio="t"/>
          </v:shape>
          <v:line id="_x0000_s2346" o:spid="_x0000_s2346" o:spt="20" style="position:absolute;left:0;top:13490;height:5;width:4748;" stroked="t" coordsize="21600,21600">
            <v:path arrowok="t"/>
            <v:fill focussize="0,0"/>
            <v:stroke weight="4.56pt" color="#FF0000"/>
            <v:imagedata o:title=""/>
            <o:lock v:ext="edit"/>
          </v:line>
        </v:group>
      </w:pict>
    </w:r>
    <w:r>
      <w:pict>
        <v:group id="_x0000_s2347" o:spid="_x0000_s2347" o:spt="203" style="position:absolute;left:0pt;margin-left:278.6pt;margin-top:670.05pt;height:11.2pt;width:242.4pt;mso-position-horizontal-relative:page;mso-position-vertical-relative:page;z-index:-263720960;mso-width-relative:page;mso-height-relative:page;" coordorigin="5573,13402" coordsize="4848,224">
          <o:lock v:ext="edit"/>
          <v:shape id="_x0000_s2348" o:spid="_x0000_s2348" o:spt="75" type="#_x0000_t75" style="position:absolute;left:5572;top:13401;height:224;width:4803;" filled="f" stroked="f" coordsize="21600,21600">
            <v:path/>
            <v:fill on="f" focussize="0,0"/>
            <v:stroke on="f"/>
            <v:imagedata r:id="rId2" o:title=""/>
            <o:lock v:ext="edit" aspectratio="t"/>
          </v:shape>
          <v:line id="_x0000_s2349" o:spid="_x0000_s2349" o:spt="20" style="position:absolute;left:5640;top:13483;height:5;width:4735;" stroked="t" coordsize="21600,21600">
            <v:path arrowok="t"/>
            <v:fill focussize="0,0"/>
            <v:stroke weight="4.56pt" color="#FF0000"/>
            <v:imagedata o:title=""/>
            <o:lock v:ext="edit"/>
          </v:line>
        </v:group>
      </w:pict>
    </w:r>
    <w:r>
      <w:pict>
        <v:shape id="_x0000_s2350" o:spid="_x0000_s2350" o:spt="202" type="#_x0000_t202" style="position:absolute;left:0pt;margin-left:252.65pt;margin-top:667.45pt;height:17.85pt;width:18.2pt;mso-position-horizontal-relative:page;mso-position-vertical-relative:page;z-index:-26371993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81</w:t>
                </w:r>
                <w:r>
                  <w:fldChar w:fldCharType="end"/>
                </w:r>
              </w:p>
            </w:txbxContent>
          </v:textbox>
        </v:shape>
      </w:pic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51" o:spid="_x0000_s2351" o:spt="203" style="position:absolute;left:0pt;margin-left:-2.25pt;margin-top:670.4pt;height:11.2pt;width:245.05pt;mso-position-horizontal-relative:page;mso-position-vertical-relative:page;z-index:-263718912;mso-width-relative:page;mso-height-relative:page;" coordorigin="-46,13409" coordsize="4901,224">
          <o:lock v:ext="edit"/>
          <v:shape id="_x0000_s2352" o:spid="_x0000_s2352" o:spt="75" type="#_x0000_t75" style="position:absolute;left:0;top:13408;height:224;width:4856;" filled="f" stroked="f" coordsize="21600,21600">
            <v:path/>
            <v:fill on="f" focussize="0,0"/>
            <v:stroke on="f"/>
            <v:imagedata r:id="rId1" o:title=""/>
            <o:lock v:ext="edit" aspectratio="t"/>
          </v:shape>
          <v:line id="_x0000_s2353" o:spid="_x0000_s2353" o:spt="20" style="position:absolute;left:0;top:13490;height:5;width:4748;" stroked="t" coordsize="21600,21600">
            <v:path arrowok="t"/>
            <v:fill focussize="0,0"/>
            <v:stroke weight="4.56pt" color="#FF0000"/>
            <v:imagedata o:title=""/>
            <o:lock v:ext="edit"/>
          </v:line>
        </v:group>
      </w:pict>
    </w:r>
    <w:r>
      <w:pict>
        <v:group id="_x0000_s2354" o:spid="_x0000_s2354" o:spt="203" style="position:absolute;left:0pt;margin-left:278.6pt;margin-top:670.05pt;height:11.2pt;width:242.4pt;mso-position-horizontal-relative:page;mso-position-vertical-relative:page;z-index:-263717888;mso-width-relative:page;mso-height-relative:page;" coordorigin="5573,13402" coordsize="4848,224">
          <o:lock v:ext="edit"/>
          <v:shape id="_x0000_s2355" o:spid="_x0000_s2355" o:spt="75" type="#_x0000_t75" style="position:absolute;left:5572;top:13401;height:224;width:4803;" filled="f" stroked="f" coordsize="21600,21600">
            <v:path/>
            <v:fill on="f" focussize="0,0"/>
            <v:stroke on="f"/>
            <v:imagedata r:id="rId2" o:title=""/>
            <o:lock v:ext="edit" aspectratio="t"/>
          </v:shape>
          <v:line id="_x0000_s2356" o:spid="_x0000_s2356" o:spt="20" style="position:absolute;left:5640;top:13483;height:5;width:4735;" stroked="t" coordsize="21600,21600">
            <v:path arrowok="t"/>
            <v:fill focussize="0,0"/>
            <v:stroke weight="4.56pt" color="#FF0000"/>
            <v:imagedata o:title=""/>
            <o:lock v:ext="edit"/>
          </v:line>
        </v:group>
      </w:pict>
    </w:r>
    <w:r>
      <w:pict>
        <v:shape id="_x0000_s2357" o:spid="_x0000_s2357" o:spt="202" type="#_x0000_t202" style="position:absolute;left:0pt;margin-left:252.65pt;margin-top:667.45pt;height:17.85pt;width:18.2pt;mso-position-horizontal-relative:page;mso-position-vertical-relative:page;z-index:-26371686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82</w:t>
                </w:r>
                <w:r>
                  <w:fldChar w:fldCharType="end"/>
                </w:r>
              </w:p>
            </w:txbxContent>
          </v:textbox>
        </v:shape>
      </w:pic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58" o:spid="_x0000_s2358" o:spt="203" style="position:absolute;left:0pt;margin-left:-2.25pt;margin-top:670.4pt;height:11.2pt;width:245.05pt;mso-position-horizontal-relative:page;mso-position-vertical-relative:page;z-index:-263715840;mso-width-relative:page;mso-height-relative:page;" coordorigin="-46,13409" coordsize="4901,224">
          <o:lock v:ext="edit"/>
          <v:shape id="_x0000_s2359" o:spid="_x0000_s2359" o:spt="75" type="#_x0000_t75" style="position:absolute;left:0;top:13408;height:224;width:4856;" filled="f" stroked="f" coordsize="21600,21600">
            <v:path/>
            <v:fill on="f" focussize="0,0"/>
            <v:stroke on="f"/>
            <v:imagedata r:id="rId1" o:title=""/>
            <o:lock v:ext="edit" aspectratio="t"/>
          </v:shape>
          <v:line id="_x0000_s2360" o:spid="_x0000_s2360" o:spt="20" style="position:absolute;left:0;top:13490;height:5;width:4748;" stroked="t" coordsize="21600,21600">
            <v:path arrowok="t"/>
            <v:fill focussize="0,0"/>
            <v:stroke weight="4.56pt" color="#FF0000"/>
            <v:imagedata o:title=""/>
            <o:lock v:ext="edit"/>
          </v:line>
        </v:group>
      </w:pict>
    </w:r>
    <w:r>
      <w:pict>
        <v:group id="_x0000_s2361" o:spid="_x0000_s2361" o:spt="203" style="position:absolute;left:0pt;margin-left:278.6pt;margin-top:670.05pt;height:11.2pt;width:242.4pt;mso-position-horizontal-relative:page;mso-position-vertical-relative:page;z-index:-263714816;mso-width-relative:page;mso-height-relative:page;" coordorigin="5573,13402" coordsize="4848,224">
          <o:lock v:ext="edit"/>
          <v:shape id="_x0000_s2362" o:spid="_x0000_s2362" o:spt="75" type="#_x0000_t75" style="position:absolute;left:5572;top:13401;height:224;width:4803;" filled="f" stroked="f" coordsize="21600,21600">
            <v:path/>
            <v:fill on="f" focussize="0,0"/>
            <v:stroke on="f"/>
            <v:imagedata r:id="rId2" o:title=""/>
            <o:lock v:ext="edit" aspectratio="t"/>
          </v:shape>
          <v:line id="_x0000_s2363" o:spid="_x0000_s2363" o:spt="20" style="position:absolute;left:5640;top:13483;height:5;width:4735;" stroked="t" coordsize="21600,21600">
            <v:path arrowok="t"/>
            <v:fill focussize="0,0"/>
            <v:stroke weight="4.56pt" color="#FF0000"/>
            <v:imagedata o:title=""/>
            <o:lock v:ext="edit"/>
          </v:line>
        </v:group>
      </w:pict>
    </w:r>
    <w:r>
      <w:pict>
        <v:shape id="_x0000_s2364" o:spid="_x0000_s2364" o:spt="202" type="#_x0000_t202" style="position:absolute;left:0pt;margin-left:252.65pt;margin-top:667.45pt;height:17.85pt;width:18.2pt;mso-position-horizontal-relative:page;mso-position-vertical-relative:page;z-index:-26371379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83</w:t>
                </w:r>
                <w:r>
                  <w:fldChar w:fldCharType="end"/>
                </w:r>
              </w:p>
            </w:txbxContent>
          </v:textbox>
        </v:shape>
      </w:pic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65" o:spid="_x0000_s2365" o:spt="203" style="position:absolute;left:0pt;margin-left:-2.25pt;margin-top:670.4pt;height:11.2pt;width:245.05pt;mso-position-horizontal-relative:page;mso-position-vertical-relative:page;z-index:-263712768;mso-width-relative:page;mso-height-relative:page;" coordorigin="-46,13409" coordsize="4901,224">
          <o:lock v:ext="edit"/>
          <v:shape id="_x0000_s2366" o:spid="_x0000_s2366" o:spt="75" type="#_x0000_t75" style="position:absolute;left:0;top:13408;height:224;width:4856;" filled="f" stroked="f" coordsize="21600,21600">
            <v:path/>
            <v:fill on="f" focussize="0,0"/>
            <v:stroke on="f"/>
            <v:imagedata r:id="rId1" o:title=""/>
            <o:lock v:ext="edit" aspectratio="t"/>
          </v:shape>
          <v:line id="_x0000_s2367" o:spid="_x0000_s2367" o:spt="20" style="position:absolute;left:0;top:13490;height:5;width:4748;" stroked="t" coordsize="21600,21600">
            <v:path arrowok="t"/>
            <v:fill focussize="0,0"/>
            <v:stroke weight="4.56pt" color="#FF0000"/>
            <v:imagedata o:title=""/>
            <o:lock v:ext="edit"/>
          </v:line>
        </v:group>
      </w:pict>
    </w:r>
    <w:r>
      <w:pict>
        <v:group id="_x0000_s2368" o:spid="_x0000_s2368" o:spt="203" style="position:absolute;left:0pt;margin-left:278.6pt;margin-top:670.05pt;height:11.2pt;width:242.4pt;mso-position-horizontal-relative:page;mso-position-vertical-relative:page;z-index:-263711744;mso-width-relative:page;mso-height-relative:page;" coordorigin="5573,13402" coordsize="4848,224">
          <o:lock v:ext="edit"/>
          <v:shape id="_x0000_s2369" o:spid="_x0000_s2369" o:spt="75" type="#_x0000_t75" style="position:absolute;left:5572;top:13401;height:224;width:4803;" filled="f" stroked="f" coordsize="21600,21600">
            <v:path/>
            <v:fill on="f" focussize="0,0"/>
            <v:stroke on="f"/>
            <v:imagedata r:id="rId2" o:title=""/>
            <o:lock v:ext="edit" aspectratio="t"/>
          </v:shape>
          <v:line id="_x0000_s2370" o:spid="_x0000_s2370" o:spt="20" style="position:absolute;left:5640;top:13483;height:5;width:4735;" stroked="t" coordsize="21600,21600">
            <v:path arrowok="t"/>
            <v:fill focussize="0,0"/>
            <v:stroke weight="4.56pt" color="#FF0000"/>
            <v:imagedata o:title=""/>
            <o:lock v:ext="edit"/>
          </v:line>
        </v:group>
      </w:pict>
    </w:r>
    <w:r>
      <w:pict>
        <v:shape id="_x0000_s2371" o:spid="_x0000_s2371" o:spt="202" type="#_x0000_t202" style="position:absolute;left:0pt;margin-left:252.65pt;margin-top:667.45pt;height:17.85pt;width:18.2pt;mso-position-horizontal-relative:page;mso-position-vertical-relative:page;z-index:-26371072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84</w:t>
                </w:r>
                <w:r>
                  <w:fldChar w:fldCharType="end"/>
                </w:r>
              </w:p>
            </w:txbxContent>
          </v:textbox>
        </v:shape>
      </w:pic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72" o:spid="_x0000_s2372" o:spt="203" style="position:absolute;left:0pt;margin-left:-2.25pt;margin-top:670.4pt;height:11.2pt;width:245.05pt;mso-position-horizontal-relative:page;mso-position-vertical-relative:page;z-index:-263709696;mso-width-relative:page;mso-height-relative:page;" coordorigin="-46,13409" coordsize="4901,224">
          <o:lock v:ext="edit"/>
          <v:shape id="_x0000_s2373" o:spid="_x0000_s2373" o:spt="75" type="#_x0000_t75" style="position:absolute;left:0;top:13408;height:224;width:4856;" filled="f" stroked="f" coordsize="21600,21600">
            <v:path/>
            <v:fill on="f" focussize="0,0"/>
            <v:stroke on="f"/>
            <v:imagedata r:id="rId1" o:title=""/>
            <o:lock v:ext="edit" aspectratio="t"/>
          </v:shape>
          <v:line id="_x0000_s2374" o:spid="_x0000_s2374" o:spt="20" style="position:absolute;left:0;top:13490;height:5;width:4748;" stroked="t" coordsize="21600,21600">
            <v:path arrowok="t"/>
            <v:fill focussize="0,0"/>
            <v:stroke weight="4.56pt" color="#FF0000"/>
            <v:imagedata o:title=""/>
            <o:lock v:ext="edit"/>
          </v:line>
        </v:group>
      </w:pict>
    </w:r>
    <w:r>
      <w:pict>
        <v:group id="_x0000_s2375" o:spid="_x0000_s2375" o:spt="203" style="position:absolute;left:0pt;margin-left:278.6pt;margin-top:670.05pt;height:11.2pt;width:242.4pt;mso-position-horizontal-relative:page;mso-position-vertical-relative:page;z-index:-263708672;mso-width-relative:page;mso-height-relative:page;" coordorigin="5573,13402" coordsize="4848,224">
          <o:lock v:ext="edit"/>
          <v:shape id="_x0000_s2376" o:spid="_x0000_s2376" o:spt="75" type="#_x0000_t75" style="position:absolute;left:5572;top:13401;height:224;width:4803;" filled="f" stroked="f" coordsize="21600,21600">
            <v:path/>
            <v:fill on="f" focussize="0,0"/>
            <v:stroke on="f"/>
            <v:imagedata r:id="rId2" o:title=""/>
            <o:lock v:ext="edit" aspectratio="t"/>
          </v:shape>
          <v:line id="_x0000_s2377" o:spid="_x0000_s2377" o:spt="20" style="position:absolute;left:5640;top:13483;height:5;width:4735;" stroked="t" coordsize="21600,21600">
            <v:path arrowok="t"/>
            <v:fill focussize="0,0"/>
            <v:stroke weight="4.56pt" color="#FF0000"/>
            <v:imagedata o:title=""/>
            <o:lock v:ext="edit"/>
          </v:line>
        </v:group>
      </w:pict>
    </w:r>
    <w:r>
      <w:pict>
        <v:shape id="_x0000_s2378" o:spid="_x0000_s2378" o:spt="202" type="#_x0000_t202" style="position:absolute;left:0pt;margin-left:252.65pt;margin-top:667.45pt;height:17.85pt;width:18.2pt;mso-position-horizontal-relative:page;mso-position-vertical-relative:page;z-index:-26370764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85</w:t>
                </w:r>
                <w:r>
                  <w:fldChar w:fldCharType="end"/>
                </w:r>
              </w:p>
            </w:txbxContent>
          </v:textbox>
        </v:shape>
      </w:pic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79" o:spid="_x0000_s2379" o:spt="203" style="position:absolute;left:0pt;margin-left:-2.25pt;margin-top:670.4pt;height:11.2pt;width:245.05pt;mso-position-horizontal-relative:page;mso-position-vertical-relative:page;z-index:-263706624;mso-width-relative:page;mso-height-relative:page;" coordorigin="-46,13409" coordsize="4901,224">
          <o:lock v:ext="edit"/>
          <v:shape id="_x0000_s2380" o:spid="_x0000_s2380" o:spt="75" type="#_x0000_t75" style="position:absolute;left:0;top:13408;height:224;width:4856;" filled="f" stroked="f" coordsize="21600,21600">
            <v:path/>
            <v:fill on="f" focussize="0,0"/>
            <v:stroke on="f"/>
            <v:imagedata r:id="rId1" o:title=""/>
            <o:lock v:ext="edit" aspectratio="t"/>
          </v:shape>
          <v:line id="_x0000_s2381" o:spid="_x0000_s2381" o:spt="20" style="position:absolute;left:0;top:13490;height:5;width:4748;" stroked="t" coordsize="21600,21600">
            <v:path arrowok="t"/>
            <v:fill focussize="0,0"/>
            <v:stroke weight="4.56pt" color="#FF0000"/>
            <v:imagedata o:title=""/>
            <o:lock v:ext="edit"/>
          </v:line>
        </v:group>
      </w:pict>
    </w:r>
    <w:r>
      <w:pict>
        <v:group id="_x0000_s2382" o:spid="_x0000_s2382" o:spt="203" style="position:absolute;left:0pt;margin-left:278.6pt;margin-top:670.05pt;height:11.2pt;width:242.4pt;mso-position-horizontal-relative:page;mso-position-vertical-relative:page;z-index:-263705600;mso-width-relative:page;mso-height-relative:page;" coordorigin="5573,13402" coordsize="4848,224">
          <o:lock v:ext="edit"/>
          <v:shape id="_x0000_s2383" o:spid="_x0000_s2383" o:spt="75" type="#_x0000_t75" style="position:absolute;left:5572;top:13401;height:224;width:4803;" filled="f" stroked="f" coordsize="21600,21600">
            <v:path/>
            <v:fill on="f" focussize="0,0"/>
            <v:stroke on="f"/>
            <v:imagedata r:id="rId2" o:title=""/>
            <o:lock v:ext="edit" aspectratio="t"/>
          </v:shape>
          <v:line id="_x0000_s2384" o:spid="_x0000_s2384" o:spt="20" style="position:absolute;left:5640;top:13483;height:5;width:4735;" stroked="t" coordsize="21600,21600">
            <v:path arrowok="t"/>
            <v:fill focussize="0,0"/>
            <v:stroke weight="4.56pt" color="#FF0000"/>
            <v:imagedata o:title=""/>
            <o:lock v:ext="edit"/>
          </v:line>
        </v:group>
      </w:pict>
    </w:r>
    <w:r>
      <w:pict>
        <v:shape id="_x0000_s2385" o:spid="_x0000_s2385" o:spt="202" type="#_x0000_t202" style="position:absolute;left:0pt;margin-left:252.65pt;margin-top:667.45pt;height:17.85pt;width:18.2pt;mso-position-horizontal-relative:page;mso-position-vertical-relative:page;z-index:-26370457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86</w:t>
                </w:r>
                <w:r>
                  <w:fldChar w:fldCharType="end"/>
                </w:r>
              </w:p>
            </w:txbxContent>
          </v:textbox>
        </v:shape>
      </w:pic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86" o:spid="_x0000_s2386" o:spt="203" style="position:absolute;left:0pt;margin-left:-2.25pt;margin-top:670.4pt;height:11.2pt;width:245.05pt;mso-position-horizontal-relative:page;mso-position-vertical-relative:page;z-index:-263703552;mso-width-relative:page;mso-height-relative:page;" coordorigin="-46,13409" coordsize="4901,224">
          <o:lock v:ext="edit"/>
          <v:shape id="_x0000_s2387" o:spid="_x0000_s2387" o:spt="75" type="#_x0000_t75" style="position:absolute;left:0;top:13408;height:224;width:4856;" filled="f" stroked="f" coordsize="21600,21600">
            <v:path/>
            <v:fill on="f" focussize="0,0"/>
            <v:stroke on="f"/>
            <v:imagedata r:id="rId1" o:title=""/>
            <o:lock v:ext="edit" aspectratio="t"/>
          </v:shape>
          <v:line id="_x0000_s2388" o:spid="_x0000_s2388" o:spt="20" style="position:absolute;left:0;top:13490;height:5;width:4748;" stroked="t" coordsize="21600,21600">
            <v:path arrowok="t"/>
            <v:fill focussize="0,0"/>
            <v:stroke weight="4.56pt" color="#FF0000"/>
            <v:imagedata o:title=""/>
            <o:lock v:ext="edit"/>
          </v:line>
        </v:group>
      </w:pict>
    </w:r>
    <w:r>
      <w:pict>
        <v:group id="_x0000_s2389" o:spid="_x0000_s2389" o:spt="203" style="position:absolute;left:0pt;margin-left:278.6pt;margin-top:670.05pt;height:11.2pt;width:242.4pt;mso-position-horizontal-relative:page;mso-position-vertical-relative:page;z-index:-263702528;mso-width-relative:page;mso-height-relative:page;" coordorigin="5573,13402" coordsize="4848,224">
          <o:lock v:ext="edit"/>
          <v:shape id="_x0000_s2390" o:spid="_x0000_s2390" o:spt="75" type="#_x0000_t75" style="position:absolute;left:5572;top:13401;height:224;width:4803;" filled="f" stroked="f" coordsize="21600,21600">
            <v:path/>
            <v:fill on="f" focussize="0,0"/>
            <v:stroke on="f"/>
            <v:imagedata r:id="rId2" o:title=""/>
            <o:lock v:ext="edit" aspectratio="t"/>
          </v:shape>
          <v:line id="_x0000_s2391" o:spid="_x0000_s2391" o:spt="20" style="position:absolute;left:5640;top:13483;height:5;width:4735;" stroked="t" coordsize="21600,21600">
            <v:path arrowok="t"/>
            <v:fill focussize="0,0"/>
            <v:stroke weight="4.56pt" color="#FF0000"/>
            <v:imagedata o:title=""/>
            <o:lock v:ext="edit"/>
          </v:line>
        </v:group>
      </w:pict>
    </w:r>
    <w:r>
      <w:pict>
        <v:shape id="_x0000_s2392" o:spid="_x0000_s2392" o:spt="202" type="#_x0000_t202" style="position:absolute;left:0pt;margin-left:252.65pt;margin-top:667.45pt;height:17.85pt;width:18.2pt;mso-position-horizontal-relative:page;mso-position-vertical-relative:page;z-index:-26370150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87</w:t>
                </w:r>
                <w:r>
                  <w:fldChar w:fldCharType="end"/>
                </w:r>
              </w:p>
            </w:txbxContent>
          </v:textbox>
        </v:shape>
      </w:pic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394" o:spid="_x0000_s2394" o:spt="203" style="position:absolute;left:0pt;margin-left:-2.25pt;margin-top:670.4pt;height:11.2pt;width:245.05pt;mso-position-horizontal-relative:page;mso-position-vertical-relative:page;z-index:-263697408;mso-width-relative:page;mso-height-relative:page;" coordorigin="-46,13409" coordsize="4901,224">
          <o:lock v:ext="edit"/>
          <v:shape id="_x0000_s2395" o:spid="_x0000_s2395" o:spt="75" type="#_x0000_t75" style="position:absolute;left:0;top:13408;height:224;width:4856;" filled="f" stroked="f" coordsize="21600,21600">
            <v:path/>
            <v:fill on="f" focussize="0,0"/>
            <v:stroke on="f"/>
            <v:imagedata r:id="rId1" o:title=""/>
            <o:lock v:ext="edit" aspectratio="t"/>
          </v:shape>
          <v:line id="_x0000_s2396" o:spid="_x0000_s2396" o:spt="20" style="position:absolute;left:0;top:13490;height:5;width:4748;" stroked="t" coordsize="21600,21600">
            <v:path arrowok="t"/>
            <v:fill focussize="0,0"/>
            <v:stroke weight="4.56pt" color="#FF0000"/>
            <v:imagedata o:title=""/>
            <o:lock v:ext="edit"/>
          </v:line>
        </v:group>
      </w:pict>
    </w:r>
    <w:r>
      <w:pict>
        <v:group id="_x0000_s2397" o:spid="_x0000_s2397" o:spt="203" style="position:absolute;left:0pt;margin-left:278.6pt;margin-top:670.05pt;height:11.2pt;width:242.4pt;mso-position-horizontal-relative:page;mso-position-vertical-relative:page;z-index:-263696384;mso-width-relative:page;mso-height-relative:page;" coordorigin="5573,13402" coordsize="4848,224">
          <o:lock v:ext="edit"/>
          <v:shape id="_x0000_s2398" o:spid="_x0000_s2398" o:spt="75" type="#_x0000_t75" style="position:absolute;left:5572;top:13401;height:224;width:4803;" filled="f" stroked="f" coordsize="21600,21600">
            <v:path/>
            <v:fill on="f" focussize="0,0"/>
            <v:stroke on="f"/>
            <v:imagedata r:id="rId2" o:title=""/>
            <o:lock v:ext="edit" aspectratio="t"/>
          </v:shape>
          <v:line id="_x0000_s2399" o:spid="_x0000_s2399" o:spt="20" style="position:absolute;left:5640;top:13483;height:5;width:4735;" stroked="t" coordsize="21600,21600">
            <v:path arrowok="t"/>
            <v:fill focussize="0,0"/>
            <v:stroke weight="4.56pt" color="#FF0000"/>
            <v:imagedata o:title=""/>
            <o:lock v:ext="edit"/>
          </v:line>
        </v:group>
      </w:pict>
    </w:r>
    <w:r>
      <w:pict>
        <v:shape id="_x0000_s2400" o:spid="_x0000_s2400" o:spt="202" type="#_x0000_t202" style="position:absolute;left:0pt;margin-left:252.65pt;margin-top:667.45pt;height:17.85pt;width:18.2pt;mso-position-horizontal-relative:page;mso-position-vertical-relative:page;z-index:-26369536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90</w:t>
                </w:r>
                <w:r>
                  <w:fldChar w:fldCharType="end"/>
                </w:r>
              </w:p>
            </w:txbxContent>
          </v:textbox>
        </v:shape>
      </w:pic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01" o:spid="_x0000_s2401" o:spt="203" style="position:absolute;left:0pt;margin-left:-2.25pt;margin-top:670.4pt;height:11.2pt;width:245.05pt;mso-position-horizontal-relative:page;mso-position-vertical-relative:page;z-index:-263694336;mso-width-relative:page;mso-height-relative:page;" coordorigin="-46,13409" coordsize="4901,224">
          <o:lock v:ext="edit"/>
          <v:shape id="_x0000_s2402" o:spid="_x0000_s2402" o:spt="75" type="#_x0000_t75" style="position:absolute;left:0;top:13408;height:224;width:4856;" filled="f" stroked="f" coordsize="21600,21600">
            <v:path/>
            <v:fill on="f" focussize="0,0"/>
            <v:stroke on="f"/>
            <v:imagedata r:id="rId1" o:title=""/>
            <o:lock v:ext="edit" aspectratio="t"/>
          </v:shape>
          <v:line id="_x0000_s2403" o:spid="_x0000_s2403" o:spt="20" style="position:absolute;left:0;top:13490;height:5;width:4748;" stroked="t" coordsize="21600,21600">
            <v:path arrowok="t"/>
            <v:fill focussize="0,0"/>
            <v:stroke weight="4.56pt" color="#FF0000"/>
            <v:imagedata o:title=""/>
            <o:lock v:ext="edit"/>
          </v:line>
        </v:group>
      </w:pict>
    </w:r>
    <w:r>
      <w:pict>
        <v:group id="_x0000_s2404" o:spid="_x0000_s2404" o:spt="203" style="position:absolute;left:0pt;margin-left:278.6pt;margin-top:670.05pt;height:11.2pt;width:242.4pt;mso-position-horizontal-relative:page;mso-position-vertical-relative:page;z-index:-263693312;mso-width-relative:page;mso-height-relative:page;" coordorigin="5573,13402" coordsize="4848,224">
          <o:lock v:ext="edit"/>
          <v:shape id="_x0000_s2405" o:spid="_x0000_s2405" o:spt="75" type="#_x0000_t75" style="position:absolute;left:5572;top:13401;height:224;width:4803;" filled="f" stroked="f" coordsize="21600,21600">
            <v:path/>
            <v:fill on="f" focussize="0,0"/>
            <v:stroke on="f"/>
            <v:imagedata r:id="rId2" o:title=""/>
            <o:lock v:ext="edit" aspectratio="t"/>
          </v:shape>
          <v:line id="_x0000_s2406" o:spid="_x0000_s2406" o:spt="20" style="position:absolute;left:5640;top:13483;height:5;width:4735;" stroked="t" coordsize="21600,21600">
            <v:path arrowok="t"/>
            <v:fill focussize="0,0"/>
            <v:stroke weight="4.56pt" color="#FF0000"/>
            <v:imagedata o:title=""/>
            <o:lock v:ext="edit"/>
          </v:line>
        </v:group>
      </w:pict>
    </w:r>
    <w:r>
      <w:pict>
        <v:shape id="_x0000_s2407" o:spid="_x0000_s2407" o:spt="202" type="#_x0000_t202" style="position:absolute;left:0pt;margin-left:252.65pt;margin-top:667.45pt;height:17.85pt;width:18.2pt;mso-position-horizontal-relative:page;mso-position-vertical-relative:page;z-index:-26369228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91</w:t>
                </w:r>
                <w:r>
                  <w:fldChar w:fldCharType="end"/>
                </w:r>
              </w:p>
            </w:txbxContent>
          </v:textbox>
        </v:shape>
      </w:pic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08" o:spid="_x0000_s2408" o:spt="203" style="position:absolute;left:0pt;margin-left:-2.25pt;margin-top:670.4pt;height:11.2pt;width:245.05pt;mso-position-horizontal-relative:page;mso-position-vertical-relative:page;z-index:-263691264;mso-width-relative:page;mso-height-relative:page;" coordorigin="-46,13409" coordsize="4901,224">
          <o:lock v:ext="edit"/>
          <v:shape id="_x0000_s2409" o:spid="_x0000_s2409" o:spt="75" type="#_x0000_t75" style="position:absolute;left:0;top:13408;height:224;width:4856;" filled="f" stroked="f" coordsize="21600,21600">
            <v:path/>
            <v:fill on="f" focussize="0,0"/>
            <v:stroke on="f"/>
            <v:imagedata r:id="rId1" o:title=""/>
            <o:lock v:ext="edit" aspectratio="t"/>
          </v:shape>
          <v:line id="_x0000_s2410" o:spid="_x0000_s2410" o:spt="20" style="position:absolute;left:0;top:13490;height:5;width:4748;" stroked="t" coordsize="21600,21600">
            <v:path arrowok="t"/>
            <v:fill focussize="0,0"/>
            <v:stroke weight="4.56pt" color="#FF0000"/>
            <v:imagedata o:title=""/>
            <o:lock v:ext="edit"/>
          </v:line>
        </v:group>
      </w:pict>
    </w:r>
    <w:r>
      <w:pict>
        <v:group id="_x0000_s2411" o:spid="_x0000_s2411" o:spt="203" style="position:absolute;left:0pt;margin-left:278.6pt;margin-top:670.05pt;height:11.2pt;width:242.4pt;mso-position-horizontal-relative:page;mso-position-vertical-relative:page;z-index:-263690240;mso-width-relative:page;mso-height-relative:page;" coordorigin="5573,13402" coordsize="4848,224">
          <o:lock v:ext="edit"/>
          <v:shape id="_x0000_s2412" o:spid="_x0000_s2412" o:spt="75" type="#_x0000_t75" style="position:absolute;left:5572;top:13401;height:224;width:4803;" filled="f" stroked="f" coordsize="21600,21600">
            <v:path/>
            <v:fill on="f" focussize="0,0"/>
            <v:stroke on="f"/>
            <v:imagedata r:id="rId2" o:title=""/>
            <o:lock v:ext="edit" aspectratio="t"/>
          </v:shape>
          <v:line id="_x0000_s2413" o:spid="_x0000_s2413" o:spt="20" style="position:absolute;left:5640;top:13483;height:5;width:4735;" stroked="t" coordsize="21600,21600">
            <v:path arrowok="t"/>
            <v:fill focussize="0,0"/>
            <v:stroke weight="4.56pt" color="#FF0000"/>
            <v:imagedata o:title=""/>
            <o:lock v:ext="edit"/>
          </v:line>
        </v:group>
      </w:pict>
    </w:r>
    <w:r>
      <w:pict>
        <v:shape id="_x0000_s2414" o:spid="_x0000_s2414" o:spt="202" type="#_x0000_t202" style="position:absolute;left:0pt;margin-left:252.65pt;margin-top:667.45pt;height:17.85pt;width:18.2pt;mso-position-horizontal-relative:page;mso-position-vertical-relative:page;z-index:-26368921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92</w:t>
                </w:r>
                <w:r>
                  <w:fldChar w:fldCharType="end"/>
                </w:r>
              </w:p>
            </w:txbxContent>
          </v:textbox>
        </v:shape>
      </w:pic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15" o:spid="_x0000_s2415" o:spt="203" style="position:absolute;left:0pt;margin-left:-2.25pt;margin-top:670.4pt;height:11.2pt;width:245.05pt;mso-position-horizontal-relative:page;mso-position-vertical-relative:page;z-index:-263688192;mso-width-relative:page;mso-height-relative:page;" coordorigin="-46,13409" coordsize="4901,224">
          <o:lock v:ext="edit"/>
          <v:shape id="_x0000_s2416" o:spid="_x0000_s2416" o:spt="75" type="#_x0000_t75" style="position:absolute;left:0;top:13408;height:224;width:4856;" filled="f" stroked="f" coordsize="21600,21600">
            <v:path/>
            <v:fill on="f" focussize="0,0"/>
            <v:stroke on="f"/>
            <v:imagedata r:id="rId1" o:title=""/>
            <o:lock v:ext="edit" aspectratio="t"/>
          </v:shape>
          <v:line id="_x0000_s2417" o:spid="_x0000_s2417" o:spt="20" style="position:absolute;left:0;top:13490;height:5;width:4748;" stroked="t" coordsize="21600,21600">
            <v:path arrowok="t"/>
            <v:fill focussize="0,0"/>
            <v:stroke weight="4.56pt" color="#FF0000"/>
            <v:imagedata o:title=""/>
            <o:lock v:ext="edit"/>
          </v:line>
        </v:group>
      </w:pict>
    </w:r>
    <w:r>
      <w:pict>
        <v:group id="_x0000_s2418" o:spid="_x0000_s2418" o:spt="203" style="position:absolute;left:0pt;margin-left:278.6pt;margin-top:670.05pt;height:11.2pt;width:242.4pt;mso-position-horizontal-relative:page;mso-position-vertical-relative:page;z-index:-263687168;mso-width-relative:page;mso-height-relative:page;" coordorigin="5573,13402" coordsize="4848,224">
          <o:lock v:ext="edit"/>
          <v:shape id="_x0000_s2419" o:spid="_x0000_s2419" o:spt="75" type="#_x0000_t75" style="position:absolute;left:5572;top:13401;height:224;width:4803;" filled="f" stroked="f" coordsize="21600,21600">
            <v:path/>
            <v:fill on="f" focussize="0,0"/>
            <v:stroke on="f"/>
            <v:imagedata r:id="rId2" o:title=""/>
            <o:lock v:ext="edit" aspectratio="t"/>
          </v:shape>
          <v:line id="_x0000_s2420" o:spid="_x0000_s2420" o:spt="20" style="position:absolute;left:5640;top:13483;height:5;width:4735;" stroked="t" coordsize="21600,21600">
            <v:path arrowok="t"/>
            <v:fill focussize="0,0"/>
            <v:stroke weight="4.56pt" color="#FF0000"/>
            <v:imagedata o:title=""/>
            <o:lock v:ext="edit"/>
          </v:line>
        </v:group>
      </w:pict>
    </w:r>
    <w:r>
      <w:pict>
        <v:shape id="_x0000_s2421" o:spid="_x0000_s2421" o:spt="202" type="#_x0000_t202" style="position:absolute;left:0pt;margin-left:252.65pt;margin-top:667.45pt;height:17.85pt;width:18.2pt;mso-position-horizontal-relative:page;mso-position-vertical-relative:page;z-index:-26368614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93</w:t>
                </w:r>
                <w:r>
                  <w:fldChar w:fldCharType="end"/>
                </w:r>
              </w:p>
            </w:txbxContent>
          </v:textbox>
        </v:shape>
      </w:pic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22" o:spid="_x0000_s2422" o:spt="203" style="position:absolute;left:0pt;margin-left:-2.25pt;margin-top:670.4pt;height:11.2pt;width:245.05pt;mso-position-horizontal-relative:page;mso-position-vertical-relative:page;z-index:-263685120;mso-width-relative:page;mso-height-relative:page;" coordorigin="-46,13409" coordsize="4901,224">
          <o:lock v:ext="edit"/>
          <v:shape id="_x0000_s2423" o:spid="_x0000_s2423" o:spt="75" type="#_x0000_t75" style="position:absolute;left:0;top:13408;height:224;width:4856;" filled="f" stroked="f" coordsize="21600,21600">
            <v:path/>
            <v:fill on="f" focussize="0,0"/>
            <v:stroke on="f"/>
            <v:imagedata r:id="rId1" o:title=""/>
            <o:lock v:ext="edit" aspectratio="t"/>
          </v:shape>
          <v:line id="_x0000_s2424" o:spid="_x0000_s2424" o:spt="20" style="position:absolute;left:0;top:13490;height:5;width:4748;" stroked="t" coordsize="21600,21600">
            <v:path arrowok="t"/>
            <v:fill focussize="0,0"/>
            <v:stroke weight="4.56pt" color="#FF0000"/>
            <v:imagedata o:title=""/>
            <o:lock v:ext="edit"/>
          </v:line>
        </v:group>
      </w:pict>
    </w:r>
    <w:r>
      <w:pict>
        <v:group id="_x0000_s2425" o:spid="_x0000_s2425" o:spt="203" style="position:absolute;left:0pt;margin-left:278.6pt;margin-top:670.05pt;height:11.2pt;width:242.4pt;mso-position-horizontal-relative:page;mso-position-vertical-relative:page;z-index:-263684096;mso-width-relative:page;mso-height-relative:page;" coordorigin="5573,13402" coordsize="4848,224">
          <o:lock v:ext="edit"/>
          <v:shape id="_x0000_s2426" o:spid="_x0000_s2426" o:spt="75" type="#_x0000_t75" style="position:absolute;left:5572;top:13401;height:224;width:4803;" filled="f" stroked="f" coordsize="21600,21600">
            <v:path/>
            <v:fill on="f" focussize="0,0"/>
            <v:stroke on="f"/>
            <v:imagedata r:id="rId2" o:title=""/>
            <o:lock v:ext="edit" aspectratio="t"/>
          </v:shape>
          <v:line id="_x0000_s2427" o:spid="_x0000_s2427" o:spt="20" style="position:absolute;left:5640;top:13483;height:5;width:4735;" stroked="t" coordsize="21600,21600">
            <v:path arrowok="t"/>
            <v:fill focussize="0,0"/>
            <v:stroke weight="4.56pt" color="#FF0000"/>
            <v:imagedata o:title=""/>
            <o:lock v:ext="edit"/>
          </v:line>
        </v:group>
      </w:pict>
    </w:r>
    <w:r>
      <w:pict>
        <v:shape id="_x0000_s2428" o:spid="_x0000_s2428" o:spt="202" type="#_x0000_t202" style="position:absolute;left:0pt;margin-left:252.65pt;margin-top:667.45pt;height:17.85pt;width:18.2pt;mso-position-horizontal-relative:page;mso-position-vertical-relative:page;z-index:-263683072;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94</w:t>
                </w:r>
                <w:r>
                  <w:fldChar w:fldCharType="end"/>
                </w:r>
              </w:p>
            </w:txbxContent>
          </v:textbox>
        </v:shape>
      </w:pic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29" o:spid="_x0000_s2429" o:spt="203" style="position:absolute;left:0pt;margin-left:-2.25pt;margin-top:670.4pt;height:11.2pt;width:245.05pt;mso-position-horizontal-relative:page;mso-position-vertical-relative:page;z-index:-263682048;mso-width-relative:page;mso-height-relative:page;" coordorigin="-46,13409" coordsize="4901,224">
          <o:lock v:ext="edit"/>
          <v:shape id="_x0000_s2430" o:spid="_x0000_s2430" o:spt="75" type="#_x0000_t75" style="position:absolute;left:0;top:13408;height:224;width:4856;" filled="f" stroked="f" coordsize="21600,21600">
            <v:path/>
            <v:fill on="f" focussize="0,0"/>
            <v:stroke on="f"/>
            <v:imagedata r:id="rId1" o:title=""/>
            <o:lock v:ext="edit" aspectratio="t"/>
          </v:shape>
          <v:line id="_x0000_s2431" o:spid="_x0000_s2431" o:spt="20" style="position:absolute;left:0;top:13490;height:5;width:4748;" stroked="t" coordsize="21600,21600">
            <v:path arrowok="t"/>
            <v:fill focussize="0,0"/>
            <v:stroke weight="4.56pt" color="#FF0000"/>
            <v:imagedata o:title=""/>
            <o:lock v:ext="edit"/>
          </v:line>
        </v:group>
      </w:pict>
    </w:r>
    <w:r>
      <w:pict>
        <v:group id="_x0000_s2432" o:spid="_x0000_s2432" o:spt="203" style="position:absolute;left:0pt;margin-left:278.6pt;margin-top:670.05pt;height:11.2pt;width:242.4pt;mso-position-horizontal-relative:page;mso-position-vertical-relative:page;z-index:-263681024;mso-width-relative:page;mso-height-relative:page;" coordorigin="5573,13402" coordsize="4848,224">
          <o:lock v:ext="edit"/>
          <v:shape id="_x0000_s2433" o:spid="_x0000_s2433" o:spt="75" type="#_x0000_t75" style="position:absolute;left:5572;top:13401;height:224;width:4803;" filled="f" stroked="f" coordsize="21600,21600">
            <v:path/>
            <v:fill on="f" focussize="0,0"/>
            <v:stroke on="f"/>
            <v:imagedata r:id="rId2" o:title=""/>
            <o:lock v:ext="edit" aspectratio="t"/>
          </v:shape>
          <v:line id="_x0000_s2434" o:spid="_x0000_s2434" o:spt="20" style="position:absolute;left:5640;top:13483;height:5;width:4735;" stroked="t" coordsize="21600,21600">
            <v:path arrowok="t"/>
            <v:fill focussize="0,0"/>
            <v:stroke weight="4.56pt" color="#FF0000"/>
            <v:imagedata o:title=""/>
            <o:lock v:ext="edit"/>
          </v:line>
        </v:group>
      </w:pict>
    </w:r>
    <w:r>
      <w:pict>
        <v:shape id="_x0000_s2435" o:spid="_x0000_s2435" o:spt="202" type="#_x0000_t202" style="position:absolute;left:0pt;margin-left:252.65pt;margin-top:667.45pt;height:17.85pt;width:18.2pt;mso-position-horizontal-relative:page;mso-position-vertical-relative:page;z-index:-26368000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95</w:t>
                </w:r>
                <w:r>
                  <w:fldChar w:fldCharType="end"/>
                </w:r>
              </w:p>
            </w:txbxContent>
          </v:textbox>
        </v:shape>
      </w:pic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36" o:spid="_x0000_s2436" o:spt="203" style="position:absolute;left:0pt;margin-left:-2.25pt;margin-top:670.4pt;height:11.2pt;width:245.05pt;mso-position-horizontal-relative:page;mso-position-vertical-relative:page;z-index:-263678976;mso-width-relative:page;mso-height-relative:page;" coordorigin="-46,13409" coordsize="4901,224">
          <o:lock v:ext="edit"/>
          <v:shape id="_x0000_s2437" o:spid="_x0000_s2437" o:spt="75" type="#_x0000_t75" style="position:absolute;left:0;top:13408;height:224;width:4856;" filled="f" stroked="f" coordsize="21600,21600">
            <v:path/>
            <v:fill on="f" focussize="0,0"/>
            <v:stroke on="f"/>
            <v:imagedata r:id="rId1" o:title=""/>
            <o:lock v:ext="edit" aspectratio="t"/>
          </v:shape>
          <v:line id="_x0000_s2438" o:spid="_x0000_s2438" o:spt="20" style="position:absolute;left:0;top:13490;height:5;width:4748;" stroked="t" coordsize="21600,21600">
            <v:path arrowok="t"/>
            <v:fill focussize="0,0"/>
            <v:stroke weight="4.56pt" color="#FF0000"/>
            <v:imagedata o:title=""/>
            <o:lock v:ext="edit"/>
          </v:line>
        </v:group>
      </w:pict>
    </w:r>
    <w:r>
      <w:pict>
        <v:group id="_x0000_s2439" o:spid="_x0000_s2439" o:spt="203" style="position:absolute;left:0pt;margin-left:278.6pt;margin-top:670.05pt;height:11.2pt;width:242.4pt;mso-position-horizontal-relative:page;mso-position-vertical-relative:page;z-index:-263677952;mso-width-relative:page;mso-height-relative:page;" coordorigin="5573,13402" coordsize="4848,224">
          <o:lock v:ext="edit"/>
          <v:shape id="_x0000_s2440" o:spid="_x0000_s2440" o:spt="75" type="#_x0000_t75" style="position:absolute;left:5572;top:13401;height:224;width:4803;" filled="f" stroked="f" coordsize="21600,21600">
            <v:path/>
            <v:fill on="f" focussize="0,0"/>
            <v:stroke on="f"/>
            <v:imagedata r:id="rId2" o:title=""/>
            <o:lock v:ext="edit" aspectratio="t"/>
          </v:shape>
          <v:line id="_x0000_s2441" o:spid="_x0000_s2441" o:spt="20" style="position:absolute;left:5640;top:13483;height:5;width:4735;" stroked="t" coordsize="21600,21600">
            <v:path arrowok="t"/>
            <v:fill focussize="0,0"/>
            <v:stroke weight="4.56pt" color="#FF0000"/>
            <v:imagedata o:title=""/>
            <o:lock v:ext="edit"/>
          </v:line>
        </v:group>
      </w:pict>
    </w:r>
    <w:r>
      <w:pict>
        <v:shape id="_x0000_s2442" o:spid="_x0000_s2442" o:spt="202" type="#_x0000_t202" style="position:absolute;left:0pt;margin-left:252.65pt;margin-top:667.45pt;height:17.85pt;width:18.2pt;mso-position-horizontal-relative:page;mso-position-vertical-relative:page;z-index:-26367692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96</w:t>
                </w:r>
                <w:r>
                  <w:fldChar w:fldCharType="end"/>
                </w:r>
              </w:p>
            </w:txbxContent>
          </v:textbox>
        </v:shape>
      </w:pic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43" o:spid="_x0000_s2443" o:spt="203" style="position:absolute;left:0pt;margin-left:-2.25pt;margin-top:670.4pt;height:11.2pt;width:245.05pt;mso-position-horizontal-relative:page;mso-position-vertical-relative:page;z-index:-263675904;mso-width-relative:page;mso-height-relative:page;" coordorigin="-46,13409" coordsize="4901,224">
          <o:lock v:ext="edit"/>
          <v:shape id="_x0000_s2444" o:spid="_x0000_s2444" o:spt="75" type="#_x0000_t75" style="position:absolute;left:0;top:13408;height:224;width:4856;" filled="f" stroked="f" coordsize="21600,21600">
            <v:path/>
            <v:fill on="f" focussize="0,0"/>
            <v:stroke on="f"/>
            <v:imagedata r:id="rId1" o:title=""/>
            <o:lock v:ext="edit" aspectratio="t"/>
          </v:shape>
          <v:line id="_x0000_s2445" o:spid="_x0000_s2445" o:spt="20" style="position:absolute;left:0;top:13490;height:5;width:4748;" stroked="t" coordsize="21600,21600">
            <v:path arrowok="t"/>
            <v:fill focussize="0,0"/>
            <v:stroke weight="4.56pt" color="#FF0000"/>
            <v:imagedata o:title=""/>
            <o:lock v:ext="edit"/>
          </v:line>
        </v:group>
      </w:pict>
    </w:r>
    <w:r>
      <w:pict>
        <v:group id="_x0000_s2446" o:spid="_x0000_s2446" o:spt="203" style="position:absolute;left:0pt;margin-left:278.6pt;margin-top:670.05pt;height:11.2pt;width:242.4pt;mso-position-horizontal-relative:page;mso-position-vertical-relative:page;z-index:-263674880;mso-width-relative:page;mso-height-relative:page;" coordorigin="5573,13402" coordsize="4848,224">
          <o:lock v:ext="edit"/>
          <v:shape id="_x0000_s2447" o:spid="_x0000_s2447" o:spt="75" type="#_x0000_t75" style="position:absolute;left:5572;top:13401;height:224;width:4803;" filled="f" stroked="f" coordsize="21600,21600">
            <v:path/>
            <v:fill on="f" focussize="0,0"/>
            <v:stroke on="f"/>
            <v:imagedata r:id="rId2" o:title=""/>
            <o:lock v:ext="edit" aspectratio="t"/>
          </v:shape>
          <v:line id="_x0000_s2448" o:spid="_x0000_s2448" o:spt="20" style="position:absolute;left:5640;top:13483;height:5;width:4735;" stroked="t" coordsize="21600,21600">
            <v:path arrowok="t"/>
            <v:fill focussize="0,0"/>
            <v:stroke weight="4.56pt" color="#FF0000"/>
            <v:imagedata o:title=""/>
            <o:lock v:ext="edit"/>
          </v:line>
        </v:group>
      </w:pict>
    </w:r>
    <w:r>
      <w:pict>
        <v:shape id="_x0000_s2449" o:spid="_x0000_s2449" o:spt="202" type="#_x0000_t202" style="position:absolute;left:0pt;margin-left:252.65pt;margin-top:667.45pt;height:17.85pt;width:18.2pt;mso-position-horizontal-relative:page;mso-position-vertical-relative:page;z-index:-26367385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97</w:t>
                </w:r>
                <w:r>
                  <w:fldChar w:fldCharType="end"/>
                </w:r>
              </w:p>
            </w:txbxContent>
          </v:textbox>
        </v:shape>
      </w:pic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50" o:spid="_x0000_s2450" o:spt="203" style="position:absolute;left:0pt;margin-left:-2.25pt;margin-top:670.4pt;height:11.2pt;width:245.05pt;mso-position-horizontal-relative:page;mso-position-vertical-relative:page;z-index:-263672832;mso-width-relative:page;mso-height-relative:page;" coordorigin="-46,13409" coordsize="4901,224">
          <o:lock v:ext="edit"/>
          <v:shape id="_x0000_s2451" o:spid="_x0000_s2451" o:spt="75" type="#_x0000_t75" style="position:absolute;left:0;top:13408;height:224;width:4856;" filled="f" stroked="f" coordsize="21600,21600">
            <v:path/>
            <v:fill on="f" focussize="0,0"/>
            <v:stroke on="f"/>
            <v:imagedata r:id="rId1" o:title=""/>
            <o:lock v:ext="edit" aspectratio="t"/>
          </v:shape>
          <v:line id="_x0000_s2452" o:spid="_x0000_s2452" o:spt="20" style="position:absolute;left:0;top:13490;height:5;width:4748;" stroked="t" coordsize="21600,21600">
            <v:path arrowok="t"/>
            <v:fill focussize="0,0"/>
            <v:stroke weight="4.56pt" color="#FF0000"/>
            <v:imagedata o:title=""/>
            <o:lock v:ext="edit"/>
          </v:line>
        </v:group>
      </w:pict>
    </w:r>
    <w:r>
      <w:pict>
        <v:group id="_x0000_s2453" o:spid="_x0000_s2453" o:spt="203" style="position:absolute;left:0pt;margin-left:278.6pt;margin-top:670.05pt;height:11.2pt;width:242.4pt;mso-position-horizontal-relative:page;mso-position-vertical-relative:page;z-index:-263671808;mso-width-relative:page;mso-height-relative:page;" coordorigin="5573,13402" coordsize="4848,224">
          <o:lock v:ext="edit"/>
          <v:shape id="_x0000_s2454" o:spid="_x0000_s2454" o:spt="75" type="#_x0000_t75" style="position:absolute;left:5572;top:13401;height:224;width:4803;" filled="f" stroked="f" coordsize="21600,21600">
            <v:path/>
            <v:fill on="f" focussize="0,0"/>
            <v:stroke on="f"/>
            <v:imagedata r:id="rId2" o:title=""/>
            <o:lock v:ext="edit" aspectratio="t"/>
          </v:shape>
          <v:line id="_x0000_s2455" o:spid="_x0000_s2455" o:spt="20" style="position:absolute;left:5640;top:13483;height:5;width:4735;" stroked="t" coordsize="21600,21600">
            <v:path arrowok="t"/>
            <v:fill focussize="0,0"/>
            <v:stroke weight="4.56pt" color="#FF0000"/>
            <v:imagedata o:title=""/>
            <o:lock v:ext="edit"/>
          </v:line>
        </v:group>
      </w:pict>
    </w:r>
    <w:r>
      <w:pict>
        <v:shape id="_x0000_s2456" o:spid="_x0000_s2456" o:spt="202" type="#_x0000_t202" style="position:absolute;left:0pt;margin-left:252.65pt;margin-top:667.45pt;height:17.85pt;width:18.2pt;mso-position-horizontal-relative:page;mso-position-vertical-relative:page;z-index:-26367078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98</w:t>
                </w:r>
                <w:r>
                  <w:fldChar w:fldCharType="end"/>
                </w:r>
              </w:p>
            </w:txbxContent>
          </v:textbox>
        </v:shape>
      </w:pic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59" o:spid="_x0000_s2459" o:spt="203" style="position:absolute;left:0pt;margin-left:-2.25pt;margin-top:670.4pt;height:11.2pt;width:245.05pt;mso-position-horizontal-relative:page;mso-position-vertical-relative:page;z-index:-263661568;mso-width-relative:page;mso-height-relative:page;" coordorigin="-46,13409" coordsize="4901,224">
          <o:lock v:ext="edit"/>
          <v:shape id="_x0000_s2460" o:spid="_x0000_s2460" o:spt="75" type="#_x0000_t75" style="position:absolute;left:0;top:13408;height:224;width:4856;" filled="f" stroked="f" coordsize="21600,21600">
            <v:path/>
            <v:fill on="f" focussize="0,0"/>
            <v:stroke on="f"/>
            <v:imagedata r:id="rId1" o:title=""/>
            <o:lock v:ext="edit" aspectratio="t"/>
          </v:shape>
          <v:line id="_x0000_s2461" o:spid="_x0000_s2461" o:spt="20" style="position:absolute;left:0;top:13490;height:5;width:4748;" stroked="t" coordsize="21600,21600">
            <v:path arrowok="t"/>
            <v:fill focussize="0,0"/>
            <v:stroke weight="4.56pt" color="#FF0000"/>
            <v:imagedata o:title=""/>
            <o:lock v:ext="edit"/>
          </v:line>
        </v:group>
      </w:pict>
    </w:r>
    <w:r>
      <w:pict>
        <v:group id="_x0000_s2462" o:spid="_x0000_s2462" o:spt="203" style="position:absolute;left:0pt;margin-left:278.6pt;margin-top:670.05pt;height:11.2pt;width:242.4pt;mso-position-horizontal-relative:page;mso-position-vertical-relative:page;z-index:-263660544;mso-width-relative:page;mso-height-relative:page;" coordorigin="5573,13402" coordsize="4848,224">
          <o:lock v:ext="edit"/>
          <v:shape id="_x0000_s2463" o:spid="_x0000_s2463" o:spt="75" type="#_x0000_t75" style="position:absolute;left:5572;top:13401;height:224;width:4803;" filled="f" stroked="f" coordsize="21600,21600">
            <v:path/>
            <v:fill on="f" focussize="0,0"/>
            <v:stroke on="f"/>
            <v:imagedata r:id="rId2" o:title=""/>
            <o:lock v:ext="edit" aspectratio="t"/>
          </v:shape>
          <v:line id="_x0000_s2464" o:spid="_x0000_s2464" o:spt="20" style="position:absolute;left:5640;top:13483;height:5;width:4735;" stroked="t" coordsize="21600,21600">
            <v:path arrowok="t"/>
            <v:fill focussize="0,0"/>
            <v:stroke weight="4.56pt" color="#FF0000"/>
            <v:imagedata o:title=""/>
            <o:lock v:ext="edit"/>
          </v:line>
        </v:group>
      </w:pict>
    </w:r>
    <w:r>
      <w:pict>
        <v:shape id="_x0000_s2465" o:spid="_x0000_s2465" o:spt="202" type="#_x0000_t202" style="position:absolute;left:0pt;margin-left:249.2pt;margin-top:667.45pt;height:17.85pt;width:25.25pt;mso-position-horizontal-relative:page;mso-position-vertical-relative:page;z-index:-26365952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102</w:t>
                </w:r>
                <w:r>
                  <w:fldChar w:fldCharType="end"/>
                </w:r>
              </w:p>
            </w:txbxContent>
          </v:textbox>
        </v:shape>
      </w:pic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67" o:spid="_x0000_s2467" o:spt="203" style="position:absolute;left:0pt;margin-left:-2.25pt;margin-top:670.4pt;height:11.2pt;width:245.05pt;mso-position-horizontal-relative:page;mso-position-vertical-relative:page;z-index:-263657472;mso-width-relative:page;mso-height-relative:page;" coordorigin="-46,13409" coordsize="4901,224">
          <o:lock v:ext="edit"/>
          <v:shape id="_x0000_s2468" o:spid="_x0000_s2468" o:spt="75" type="#_x0000_t75" style="position:absolute;left:0;top:13408;height:224;width:4856;" filled="f" stroked="f" coordsize="21600,21600">
            <v:path/>
            <v:fill on="f" focussize="0,0"/>
            <v:stroke on="f"/>
            <v:imagedata r:id="rId1" o:title=""/>
            <o:lock v:ext="edit" aspectratio="t"/>
          </v:shape>
          <v:line id="_x0000_s2469" o:spid="_x0000_s2469" o:spt="20" style="position:absolute;left:0;top:13490;height:5;width:4748;" stroked="t" coordsize="21600,21600">
            <v:path arrowok="t"/>
            <v:fill focussize="0,0"/>
            <v:stroke weight="4.56pt" color="#FF0000"/>
            <v:imagedata o:title=""/>
            <o:lock v:ext="edit"/>
          </v:line>
        </v:group>
      </w:pict>
    </w:r>
    <w:r>
      <w:pict>
        <v:group id="_x0000_s2470" o:spid="_x0000_s2470" o:spt="203" style="position:absolute;left:0pt;margin-left:278.6pt;margin-top:670.05pt;height:11.2pt;width:242.4pt;mso-position-horizontal-relative:page;mso-position-vertical-relative:page;z-index:-263656448;mso-width-relative:page;mso-height-relative:page;" coordorigin="5573,13402" coordsize="4848,224">
          <o:lock v:ext="edit"/>
          <v:shape id="_x0000_s2471" o:spid="_x0000_s2471" o:spt="75" type="#_x0000_t75" style="position:absolute;left:5572;top:13401;height:224;width:4803;" filled="f" stroked="f" coordsize="21600,21600">
            <v:path/>
            <v:fill on="f" focussize="0,0"/>
            <v:stroke on="f"/>
            <v:imagedata r:id="rId2" o:title=""/>
            <o:lock v:ext="edit" aspectratio="t"/>
          </v:shape>
          <v:line id="_x0000_s2472" o:spid="_x0000_s2472" o:spt="20" style="position:absolute;left:5640;top:13483;height:5;width:4735;" stroked="t" coordsize="21600,21600">
            <v:path arrowok="t"/>
            <v:fill focussize="0,0"/>
            <v:stroke weight="4.56pt" color="#FF0000"/>
            <v:imagedata o:title=""/>
            <o:lock v:ext="edit"/>
          </v:line>
        </v:group>
      </w:pict>
    </w:r>
    <w:r>
      <w:pict>
        <v:shape id="_x0000_s2473" o:spid="_x0000_s2473" o:spt="202" type="#_x0000_t202" style="position:absolute;left:0pt;margin-left:249.2pt;margin-top:667.45pt;height:17.85pt;width:25.25pt;mso-position-horizontal-relative:page;mso-position-vertical-relative:page;z-index:-263655424;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105</w:t>
                </w:r>
                <w:r>
                  <w:fldChar w:fldCharType="end"/>
                </w:r>
              </w:p>
            </w:txbxContent>
          </v:textbox>
        </v:shape>
      </w:pic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75" o:spid="_x0000_s2475" o:spt="203" style="position:absolute;left:0pt;margin-left:-2.25pt;margin-top:670.4pt;height:11.2pt;width:245.05pt;mso-position-horizontal-relative:page;mso-position-vertical-relative:page;z-index:-263653376;mso-width-relative:page;mso-height-relative:page;" coordorigin="-46,13409" coordsize="4901,224">
          <o:lock v:ext="edit"/>
          <v:shape id="_x0000_s2476" o:spid="_x0000_s2476" o:spt="75" type="#_x0000_t75" style="position:absolute;left:0;top:13408;height:224;width:4856;" filled="f" stroked="f" coordsize="21600,21600">
            <v:path/>
            <v:fill on="f" focussize="0,0"/>
            <v:stroke on="f"/>
            <v:imagedata r:id="rId1" o:title=""/>
            <o:lock v:ext="edit" aspectratio="t"/>
          </v:shape>
          <v:line id="_x0000_s2477" o:spid="_x0000_s2477" o:spt="20" style="position:absolute;left:0;top:13490;height:5;width:4748;" stroked="t" coordsize="21600,21600">
            <v:path arrowok="t"/>
            <v:fill focussize="0,0"/>
            <v:stroke weight="4.56pt" color="#FF0000"/>
            <v:imagedata o:title=""/>
            <o:lock v:ext="edit"/>
          </v:line>
        </v:group>
      </w:pict>
    </w:r>
    <w:r>
      <w:pict>
        <v:group id="_x0000_s2478" o:spid="_x0000_s2478" o:spt="203" style="position:absolute;left:0pt;margin-left:278.6pt;margin-top:670.05pt;height:11.2pt;width:242.4pt;mso-position-horizontal-relative:page;mso-position-vertical-relative:page;z-index:-263652352;mso-width-relative:page;mso-height-relative:page;" coordorigin="5573,13402" coordsize="4848,224">
          <o:lock v:ext="edit"/>
          <v:shape id="_x0000_s2479" o:spid="_x0000_s2479" o:spt="75" type="#_x0000_t75" style="position:absolute;left:5572;top:13401;height:224;width:4803;" filled="f" stroked="f" coordsize="21600,21600">
            <v:path/>
            <v:fill on="f" focussize="0,0"/>
            <v:stroke on="f"/>
            <v:imagedata r:id="rId2" o:title=""/>
            <o:lock v:ext="edit" aspectratio="t"/>
          </v:shape>
          <v:line id="_x0000_s2480" o:spid="_x0000_s2480" o:spt="20" style="position:absolute;left:5640;top:13483;height:5;width:4735;" stroked="t" coordsize="21600,21600">
            <v:path arrowok="t"/>
            <v:fill focussize="0,0"/>
            <v:stroke weight="4.56pt" color="#FF0000"/>
            <v:imagedata o:title=""/>
            <o:lock v:ext="edit"/>
          </v:line>
        </v:group>
      </w:pict>
    </w:r>
    <w:r>
      <w:pict>
        <v:shape id="_x0000_s2481" o:spid="_x0000_s2481" o:spt="202" type="#_x0000_t202" style="position:absolute;left:0pt;margin-left:249.2pt;margin-top:667.45pt;height:17.85pt;width:25.25pt;mso-position-horizontal-relative:page;mso-position-vertical-relative:page;z-index:-26365132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108</w:t>
                </w:r>
                <w:r>
                  <w:fldChar w:fldCharType="end"/>
                </w:r>
              </w:p>
            </w:txbxContent>
          </v:textbox>
        </v:shape>
      </w:pic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84" o:spid="_x0000_s2484" o:spt="203" style="position:absolute;left:0pt;margin-left:-2.25pt;margin-top:670.4pt;height:11.2pt;width:245.05pt;mso-position-horizontal-relative:page;mso-position-vertical-relative:page;z-index:-263648256;mso-width-relative:page;mso-height-relative:page;" coordorigin="-46,13409" coordsize="4901,224">
          <o:lock v:ext="edit"/>
          <v:shape id="_x0000_s2485" o:spid="_x0000_s2485" o:spt="75" type="#_x0000_t75" style="position:absolute;left:0;top:13408;height:224;width:4856;" filled="f" stroked="f" coordsize="21600,21600">
            <v:path/>
            <v:fill on="f" focussize="0,0"/>
            <v:stroke on="f"/>
            <v:imagedata r:id="rId1" o:title=""/>
            <o:lock v:ext="edit" aspectratio="t"/>
          </v:shape>
          <v:line id="_x0000_s2486" o:spid="_x0000_s2486" o:spt="20" style="position:absolute;left:0;top:13490;height:5;width:4748;" stroked="t" coordsize="21600,21600">
            <v:path arrowok="t"/>
            <v:fill focussize="0,0"/>
            <v:stroke weight="4.56pt" color="#FF0000"/>
            <v:imagedata o:title=""/>
            <o:lock v:ext="edit"/>
          </v:line>
        </v:group>
      </w:pict>
    </w:r>
    <w:r>
      <w:pict>
        <v:group id="_x0000_s2487" o:spid="_x0000_s2487" o:spt="203" style="position:absolute;left:0pt;margin-left:278.6pt;margin-top:670.05pt;height:11.2pt;width:242.4pt;mso-position-horizontal-relative:page;mso-position-vertical-relative:page;z-index:-263647232;mso-width-relative:page;mso-height-relative:page;" coordorigin="5573,13402" coordsize="4848,224">
          <o:lock v:ext="edit"/>
          <v:shape id="_x0000_s2488" o:spid="_x0000_s2488" o:spt="75" type="#_x0000_t75" style="position:absolute;left:5572;top:13401;height:224;width:4803;" filled="f" stroked="f" coordsize="21600,21600">
            <v:path/>
            <v:fill on="f" focussize="0,0"/>
            <v:stroke on="f"/>
            <v:imagedata r:id="rId2" o:title=""/>
            <o:lock v:ext="edit" aspectratio="t"/>
          </v:shape>
          <v:line id="_x0000_s2489" o:spid="_x0000_s2489" o:spt="20" style="position:absolute;left:5640;top:13483;height:5;width:4735;" stroked="t" coordsize="21600,21600">
            <v:path arrowok="t"/>
            <v:fill focussize="0,0"/>
            <v:stroke weight="4.56pt" color="#FF0000"/>
            <v:imagedata o:title=""/>
            <o:lock v:ext="edit"/>
          </v:line>
        </v:group>
      </w:pict>
    </w:r>
    <w:r>
      <w:pict>
        <v:shape id="_x0000_s2490" o:spid="_x0000_s2490" o:spt="202" type="#_x0000_t202" style="position:absolute;left:0pt;margin-left:250.2pt;margin-top:667.45pt;height:17.85pt;width:23.25pt;mso-position-horizontal-relative:page;mso-position-vertical-relative:page;z-index:-263646208;mso-width-relative:page;mso-height-relative:page;" filled="f" stroked="f" coordsize="21600,21600">
          <v:path/>
          <v:fill on="f" focussize="0,0"/>
          <v:stroke on="f" joinstyle="miter"/>
          <v:imagedata o:title=""/>
          <o:lock v:ext="edit"/>
          <v:textbox inset="0mm,0mm,0mm,0mm">
            <w:txbxContent>
              <w:p>
                <w:pPr>
                  <w:spacing w:before="0" w:line="357" w:lineRule="exact"/>
                  <w:ind w:left="20" w:right="0" w:firstLine="0"/>
                  <w:jc w:val="left"/>
                  <w:rPr>
                    <w:sz w:val="24"/>
                  </w:rPr>
                </w:pPr>
                <w:r>
                  <w:rPr>
                    <w:sz w:val="24"/>
                  </w:rPr>
                  <w:t>110</w:t>
                </w:r>
              </w:p>
            </w:txbxContent>
          </v:textbox>
        </v:shape>
      </w:pic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91" o:spid="_x0000_s2491" o:spt="203" style="position:absolute;left:0pt;margin-left:-2.25pt;margin-top:670.4pt;height:11.2pt;width:245.05pt;mso-position-horizontal-relative:page;mso-position-vertical-relative:page;z-index:-263645184;mso-width-relative:page;mso-height-relative:page;" coordorigin="-46,13409" coordsize="4901,224">
          <o:lock v:ext="edit"/>
          <v:shape id="_x0000_s2492" o:spid="_x0000_s2492" o:spt="75" type="#_x0000_t75" style="position:absolute;left:0;top:13408;height:224;width:4856;" filled="f" stroked="f" coordsize="21600,21600">
            <v:path/>
            <v:fill on="f" focussize="0,0"/>
            <v:stroke on="f"/>
            <v:imagedata r:id="rId1" o:title=""/>
            <o:lock v:ext="edit" aspectratio="t"/>
          </v:shape>
          <v:line id="_x0000_s2493" o:spid="_x0000_s2493" o:spt="20" style="position:absolute;left:0;top:13490;height:5;width:4748;" stroked="t" coordsize="21600,21600">
            <v:path arrowok="t"/>
            <v:fill focussize="0,0"/>
            <v:stroke weight="4.56pt" color="#FF0000"/>
            <v:imagedata o:title=""/>
            <o:lock v:ext="edit"/>
          </v:line>
        </v:group>
      </w:pict>
    </w:r>
    <w:r>
      <w:pict>
        <v:group id="_x0000_s2494" o:spid="_x0000_s2494" o:spt="203" style="position:absolute;left:0pt;margin-left:278.6pt;margin-top:670.05pt;height:11.2pt;width:242.4pt;mso-position-horizontal-relative:page;mso-position-vertical-relative:page;z-index:-263644160;mso-width-relative:page;mso-height-relative:page;" coordorigin="5573,13402" coordsize="4848,224">
          <o:lock v:ext="edit"/>
          <v:shape id="_x0000_s2495" o:spid="_x0000_s2495" o:spt="75" type="#_x0000_t75" style="position:absolute;left:5572;top:13401;height:224;width:4803;" filled="f" stroked="f" coordsize="21600,21600">
            <v:path/>
            <v:fill on="f" focussize="0,0"/>
            <v:stroke on="f"/>
            <v:imagedata r:id="rId2" o:title=""/>
            <o:lock v:ext="edit" aspectratio="t"/>
          </v:shape>
          <v:line id="_x0000_s2496" o:spid="_x0000_s2496" o:spt="20" style="position:absolute;left:5640;top:13483;height:5;width:4735;" stroked="t" coordsize="21600,21600">
            <v:path arrowok="t"/>
            <v:fill focussize="0,0"/>
            <v:stroke weight="4.56pt" color="#FF0000"/>
            <v:imagedata o:title=""/>
            <o:lock v:ext="edit"/>
          </v:line>
        </v:group>
      </w:pict>
    </w:r>
    <w:r>
      <w:pict>
        <v:shape id="_x0000_s2497" o:spid="_x0000_s2497" o:spt="202" type="#_x0000_t202" style="position:absolute;left:0pt;margin-left:249.2pt;margin-top:667.45pt;height:17.85pt;width:25.25pt;mso-position-horizontal-relative:page;mso-position-vertical-relative:page;z-index:-263643136;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111</w:t>
                </w:r>
                <w:r>
                  <w:fldChar w:fldCharType="end"/>
                </w:r>
              </w:p>
            </w:txbxContent>
          </v:textbox>
        </v:shape>
      </w:pic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499" o:spid="_x0000_s2499" o:spt="203" style="position:absolute;left:0pt;margin-left:-2.25pt;margin-top:670.4pt;height:11.2pt;width:245.05pt;mso-position-horizontal-relative:page;mso-position-vertical-relative:page;z-index:-263641088;mso-width-relative:page;mso-height-relative:page;" coordorigin="-46,13409" coordsize="4901,224">
          <o:lock v:ext="edit"/>
          <v:shape id="_x0000_s2500" o:spid="_x0000_s2500" o:spt="75" type="#_x0000_t75" style="position:absolute;left:0;top:13408;height:224;width:4856;" filled="f" stroked="f" coordsize="21600,21600">
            <v:path/>
            <v:fill on="f" focussize="0,0"/>
            <v:stroke on="f"/>
            <v:imagedata r:id="rId1" o:title=""/>
            <o:lock v:ext="edit" aspectratio="t"/>
          </v:shape>
          <v:line id="_x0000_s2501" o:spid="_x0000_s2501" o:spt="20" style="position:absolute;left:0;top:13490;height:5;width:4748;" stroked="t" coordsize="21600,21600">
            <v:path arrowok="t"/>
            <v:fill focussize="0,0"/>
            <v:stroke weight="4.56pt" color="#FF0000"/>
            <v:imagedata o:title=""/>
            <o:lock v:ext="edit"/>
          </v:line>
        </v:group>
      </w:pict>
    </w:r>
    <w:r>
      <w:pict>
        <v:group id="_x0000_s2502" o:spid="_x0000_s2502" o:spt="203" style="position:absolute;left:0pt;margin-left:278.6pt;margin-top:670.05pt;height:11.2pt;width:242.4pt;mso-position-horizontal-relative:page;mso-position-vertical-relative:page;z-index:-263640064;mso-width-relative:page;mso-height-relative:page;" coordorigin="5573,13402" coordsize="4848,224">
          <o:lock v:ext="edit"/>
          <v:shape id="_x0000_s2503" o:spid="_x0000_s2503" o:spt="75" type="#_x0000_t75" style="position:absolute;left:5572;top:13401;height:224;width:4803;" filled="f" stroked="f" coordsize="21600,21600">
            <v:path/>
            <v:fill on="f" focussize="0,0"/>
            <v:stroke on="f"/>
            <v:imagedata r:id="rId2" o:title=""/>
            <o:lock v:ext="edit" aspectratio="t"/>
          </v:shape>
          <v:line id="_x0000_s2504" o:spid="_x0000_s2504" o:spt="20" style="position:absolute;left:5640;top:13483;height:5;width:4735;" stroked="t" coordsize="21600,21600">
            <v:path arrowok="t"/>
            <v:fill focussize="0,0"/>
            <v:stroke weight="4.56pt" color="#FF0000"/>
            <v:imagedata o:title=""/>
            <o:lock v:ext="edit"/>
          </v:line>
        </v:group>
      </w:pict>
    </w:r>
    <w:r>
      <w:pict>
        <v:shape id="_x0000_s2505" o:spid="_x0000_s2505" o:spt="202" type="#_x0000_t202" style="position:absolute;left:0pt;margin-left:249.2pt;margin-top:667.45pt;height:17.85pt;width:25.25pt;mso-position-horizontal-relative:page;mso-position-vertical-relative:page;z-index:-26363904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114</w:t>
                </w:r>
                <w:r>
                  <w:fldChar w:fldCharType="end"/>
                </w:r>
              </w:p>
            </w:txbxContent>
          </v:textbox>
        </v:shape>
      </w:pic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506" o:spid="_x0000_s2506" o:spt="203" style="position:absolute;left:0pt;margin-left:-2.25pt;margin-top:670.4pt;height:11.2pt;width:245.05pt;mso-position-horizontal-relative:page;mso-position-vertical-relative:page;z-index:-263638016;mso-width-relative:page;mso-height-relative:page;" coordorigin="-46,13409" coordsize="4901,224">
          <o:lock v:ext="edit"/>
          <v:shape id="_x0000_s2507" o:spid="_x0000_s2507" o:spt="75" type="#_x0000_t75" style="position:absolute;left:0;top:13408;height:224;width:4856;" filled="f" stroked="f" coordsize="21600,21600">
            <v:path/>
            <v:fill on="f" focussize="0,0"/>
            <v:stroke on="f"/>
            <v:imagedata r:id="rId1" o:title=""/>
            <o:lock v:ext="edit" aspectratio="t"/>
          </v:shape>
          <v:line id="_x0000_s2508" o:spid="_x0000_s2508" o:spt="20" style="position:absolute;left:0;top:13490;height:5;width:4748;" stroked="t" coordsize="21600,21600">
            <v:path arrowok="t"/>
            <v:fill focussize="0,0"/>
            <v:stroke weight="4.56pt" color="#FF0000"/>
            <v:imagedata o:title=""/>
            <o:lock v:ext="edit"/>
          </v:line>
        </v:group>
      </w:pict>
    </w:r>
    <w:r>
      <w:pict>
        <v:group id="_x0000_s2509" o:spid="_x0000_s2509" o:spt="203" style="position:absolute;left:0pt;margin-left:278.6pt;margin-top:670.05pt;height:11.2pt;width:242.4pt;mso-position-horizontal-relative:page;mso-position-vertical-relative:page;z-index:-263636992;mso-width-relative:page;mso-height-relative:page;" coordorigin="5573,13402" coordsize="4848,224">
          <o:lock v:ext="edit"/>
          <v:shape id="_x0000_s2510" o:spid="_x0000_s2510" o:spt="75" type="#_x0000_t75" style="position:absolute;left:5572;top:13401;height:224;width:4803;" filled="f" stroked="f" coordsize="21600,21600">
            <v:path/>
            <v:fill on="f" focussize="0,0"/>
            <v:stroke on="f"/>
            <v:imagedata r:id="rId2" o:title=""/>
            <o:lock v:ext="edit" aspectratio="t"/>
          </v:shape>
          <v:line id="_x0000_s2511" o:spid="_x0000_s2511" o:spt="20" style="position:absolute;left:5640;top:13483;height:5;width:4735;" stroked="t" coordsize="21600,21600">
            <v:path arrowok="t"/>
            <v:fill focussize="0,0"/>
            <v:stroke weight="4.56pt" color="#FF0000"/>
            <v:imagedata o:title=""/>
            <o:lock v:ext="edit"/>
          </v:line>
        </v:group>
      </w:pict>
    </w:r>
    <w:r>
      <w:pict>
        <v:shape id="_x0000_s2512" o:spid="_x0000_s2512" o:spt="202" type="#_x0000_t202" style="position:absolute;left:0pt;margin-left:249.2pt;margin-top:667.45pt;height:17.85pt;width:25.25pt;mso-position-horizontal-relative:page;mso-position-vertical-relative:page;z-index:-263635968;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115</w:t>
                </w:r>
                <w:r>
                  <w:fldChar w:fldCharType="end"/>
                </w:r>
              </w:p>
            </w:txbxContent>
          </v:textbox>
        </v:shape>
      </w:pic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518" o:spid="_x0000_s2518" o:spt="203" style="position:absolute;left:0pt;margin-left:-2.25pt;margin-top:670.4pt;height:11.2pt;width:245.05pt;mso-position-horizontal-relative:page;mso-position-vertical-relative:page;z-index:-263629824;mso-width-relative:page;mso-height-relative:page;" coordorigin="-46,13409" coordsize="4901,224">
          <o:lock v:ext="edit"/>
          <v:shape id="_x0000_s2519" o:spid="_x0000_s2519" o:spt="75" type="#_x0000_t75" style="position:absolute;left:0;top:13408;height:224;width:4856;" filled="f" stroked="f" coordsize="21600,21600">
            <v:path/>
            <v:fill on="f" focussize="0,0"/>
            <v:stroke on="f"/>
            <v:imagedata r:id="rId1" o:title=""/>
            <o:lock v:ext="edit" aspectratio="t"/>
          </v:shape>
          <v:line id="_x0000_s2520" o:spid="_x0000_s2520" o:spt="20" style="position:absolute;left:0;top:13490;height:5;width:4748;" stroked="t" coordsize="21600,21600">
            <v:path arrowok="t"/>
            <v:fill focussize="0,0"/>
            <v:stroke weight="4.56pt" color="#FF0000"/>
            <v:imagedata o:title=""/>
            <o:lock v:ext="edit"/>
          </v:line>
        </v:group>
      </w:pict>
    </w:r>
    <w:r>
      <w:pict>
        <v:group id="_x0000_s2521" o:spid="_x0000_s2521" o:spt="203" style="position:absolute;left:0pt;margin-left:278.6pt;margin-top:670.05pt;height:11.2pt;width:242.4pt;mso-position-horizontal-relative:page;mso-position-vertical-relative:page;z-index:-263628800;mso-width-relative:page;mso-height-relative:page;" coordorigin="5573,13402" coordsize="4848,224">
          <o:lock v:ext="edit"/>
          <v:shape id="_x0000_s2522" o:spid="_x0000_s2522" o:spt="75" type="#_x0000_t75" style="position:absolute;left:5572;top:13401;height:224;width:4803;" filled="f" stroked="f" coordsize="21600,21600">
            <v:path/>
            <v:fill on="f" focussize="0,0"/>
            <v:stroke on="f"/>
            <v:imagedata r:id="rId2" o:title=""/>
            <o:lock v:ext="edit" aspectratio="t"/>
          </v:shape>
          <v:line id="_x0000_s2523" o:spid="_x0000_s2523" o:spt="20" style="position:absolute;left:5640;top:13483;height:5;width:4735;" stroked="t" coordsize="21600,21600">
            <v:path arrowok="t"/>
            <v:fill focussize="0,0"/>
            <v:stroke weight="4.56pt" color="#FF0000"/>
            <v:imagedata o:title=""/>
            <o:lock v:ext="edit"/>
          </v:line>
        </v:group>
      </w:pict>
    </w:r>
    <w:r>
      <w:pict>
        <v:shape id="_x0000_s2524" o:spid="_x0000_s2524" o:spt="202" type="#_x0000_t202" style="position:absolute;left:0pt;margin-left:250.2pt;margin-top:667.45pt;height:17.85pt;width:23.25pt;mso-position-horizontal-relative:page;mso-position-vertical-relative:page;z-index:-263627776;mso-width-relative:page;mso-height-relative:page;" filled="f" stroked="f" coordsize="21600,21600">
          <v:path/>
          <v:fill on="f" focussize="0,0"/>
          <v:stroke on="f" joinstyle="miter"/>
          <v:imagedata o:title=""/>
          <o:lock v:ext="edit"/>
          <v:textbox inset="0mm,0mm,0mm,0mm">
            <w:txbxContent>
              <w:p>
                <w:pPr>
                  <w:spacing w:before="0" w:line="357" w:lineRule="exact"/>
                  <w:ind w:left="20" w:right="0" w:firstLine="0"/>
                  <w:jc w:val="left"/>
                  <w:rPr>
                    <w:sz w:val="24"/>
                  </w:rPr>
                </w:pPr>
                <w:r>
                  <w:rPr>
                    <w:sz w:val="24"/>
                  </w:rPr>
                  <w:t>120</w:t>
                </w:r>
              </w:p>
            </w:txbxContent>
          </v:textbox>
        </v:shape>
      </w:pic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526" o:spid="_x0000_s2526" o:spt="203" style="position:absolute;left:0pt;margin-left:-2.25pt;margin-top:670.4pt;height:11.2pt;width:245.05pt;mso-position-horizontal-relative:page;mso-position-vertical-relative:page;z-index:-263625728;mso-width-relative:page;mso-height-relative:page;" coordorigin="-46,13409" coordsize="4901,224">
          <o:lock v:ext="edit"/>
          <v:shape id="_x0000_s2527" o:spid="_x0000_s2527" o:spt="75" type="#_x0000_t75" style="position:absolute;left:0;top:13408;height:224;width:4856;" filled="f" stroked="f" coordsize="21600,21600">
            <v:path/>
            <v:fill on="f" focussize="0,0"/>
            <v:stroke on="f"/>
            <v:imagedata r:id="rId1" o:title=""/>
            <o:lock v:ext="edit" aspectratio="t"/>
          </v:shape>
          <v:line id="_x0000_s2528" o:spid="_x0000_s2528" o:spt="20" style="position:absolute;left:0;top:13490;height:5;width:4748;" stroked="t" coordsize="21600,21600">
            <v:path arrowok="t"/>
            <v:fill focussize="0,0"/>
            <v:stroke weight="4.56pt" color="#FF0000"/>
            <v:imagedata o:title=""/>
            <o:lock v:ext="edit"/>
          </v:line>
        </v:group>
      </w:pict>
    </w:r>
    <w:r>
      <w:pict>
        <v:group id="_x0000_s2529" o:spid="_x0000_s2529" o:spt="203" style="position:absolute;left:0pt;margin-left:278.6pt;margin-top:670.05pt;height:11.2pt;width:242.4pt;mso-position-horizontal-relative:page;mso-position-vertical-relative:page;z-index:-263624704;mso-width-relative:page;mso-height-relative:page;" coordorigin="5573,13402" coordsize="4848,224">
          <o:lock v:ext="edit"/>
          <v:shape id="_x0000_s2530" o:spid="_x0000_s2530" o:spt="75" type="#_x0000_t75" style="position:absolute;left:5572;top:13401;height:224;width:4803;" filled="f" stroked="f" coordsize="21600,21600">
            <v:path/>
            <v:fill on="f" focussize="0,0"/>
            <v:stroke on="f"/>
            <v:imagedata r:id="rId2" o:title=""/>
            <o:lock v:ext="edit" aspectratio="t"/>
          </v:shape>
          <v:line id="_x0000_s2531" o:spid="_x0000_s2531" o:spt="20" style="position:absolute;left:5640;top:13483;height:5;width:4735;" stroked="t" coordsize="21600,21600">
            <v:path arrowok="t"/>
            <v:fill focussize="0,0"/>
            <v:stroke weight="4.56pt" color="#FF0000"/>
            <v:imagedata o:title=""/>
            <o:lock v:ext="edit"/>
          </v:line>
        </v:group>
      </w:pict>
    </w:r>
    <w:r>
      <w:pict>
        <v:shape id="_x0000_s2532" o:spid="_x0000_s2532" o:spt="202" type="#_x0000_t202" style="position:absolute;left:0pt;margin-left:249.2pt;margin-top:667.45pt;height:17.85pt;width:25.25pt;mso-position-horizontal-relative:page;mso-position-vertical-relative:page;z-index:-26362368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121</w:t>
                </w:r>
                <w:r>
                  <w:fldChar w:fldCharType="end"/>
                </w:r>
              </w:p>
            </w:txbxContent>
          </v:textbox>
        </v:shape>
      </w:pic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539" o:spid="_x0000_s2539" o:spt="203" style="position:absolute;left:0pt;margin-left:-2.25pt;margin-top:670.4pt;height:11.2pt;width:245.05pt;mso-position-horizontal-relative:page;mso-position-vertical-relative:page;z-index:-263602176;mso-width-relative:page;mso-height-relative:page;" coordorigin="-46,13409" coordsize="4901,224">
          <o:lock v:ext="edit"/>
          <v:shape id="_x0000_s2540" o:spid="_x0000_s2540" o:spt="75" type="#_x0000_t75" style="position:absolute;left:0;top:13408;height:224;width:4856;" filled="f" stroked="f" coordsize="21600,21600">
            <v:path/>
            <v:fill on="f" focussize="0,0"/>
            <v:stroke on="f"/>
            <v:imagedata r:id="rId1" o:title=""/>
            <o:lock v:ext="edit" aspectratio="t"/>
          </v:shape>
          <v:line id="_x0000_s2541" o:spid="_x0000_s2541" o:spt="20" style="position:absolute;left:0;top:13490;height:5;width:4748;" stroked="t" coordsize="21600,21600">
            <v:path arrowok="t"/>
            <v:fill focussize="0,0"/>
            <v:stroke weight="4.56pt" color="#FF0000"/>
            <v:imagedata o:title=""/>
            <o:lock v:ext="edit"/>
          </v:line>
        </v:group>
      </w:pict>
    </w:r>
    <w:r>
      <w:pict>
        <v:group id="_x0000_s2542" o:spid="_x0000_s2542" o:spt="203" style="position:absolute;left:0pt;margin-left:278.6pt;margin-top:670.05pt;height:11.2pt;width:242.4pt;mso-position-horizontal-relative:page;mso-position-vertical-relative:page;z-index:-263601152;mso-width-relative:page;mso-height-relative:page;" coordorigin="5573,13402" coordsize="4848,224">
          <o:lock v:ext="edit"/>
          <v:shape id="_x0000_s2543" o:spid="_x0000_s2543" o:spt="75" type="#_x0000_t75" style="position:absolute;left:5572;top:13401;height:224;width:4803;" filled="f" stroked="f" coordsize="21600,21600">
            <v:path/>
            <v:fill on="f" focussize="0,0"/>
            <v:stroke on="f"/>
            <v:imagedata r:id="rId2" o:title=""/>
            <o:lock v:ext="edit" aspectratio="t"/>
          </v:shape>
          <v:line id="_x0000_s2544" o:spid="_x0000_s2544" o:spt="20" style="position:absolute;left:5640;top:13483;height:5;width:4735;" stroked="t" coordsize="21600,21600">
            <v:path arrowok="t"/>
            <v:fill focussize="0,0"/>
            <v:stroke weight="4.56pt" color="#FF0000"/>
            <v:imagedata o:title=""/>
            <o:lock v:ext="edit"/>
          </v:line>
        </v:group>
      </w:pict>
    </w:r>
    <w:r>
      <w:pict>
        <v:shape id="_x0000_s2545" o:spid="_x0000_s2545" o:spt="202" type="#_x0000_t202" style="position:absolute;left:0pt;margin-left:250.2pt;margin-top:667.45pt;height:17.85pt;width:23.25pt;mso-position-horizontal-relative:page;mso-position-vertical-relative:page;z-index:-263600128;mso-width-relative:page;mso-height-relative:page;" filled="f" stroked="f" coordsize="21600,21600">
          <v:path/>
          <v:fill on="f" focussize="0,0"/>
          <v:stroke on="f" joinstyle="miter"/>
          <v:imagedata o:title=""/>
          <o:lock v:ext="edit"/>
          <v:textbox inset="0mm,0mm,0mm,0mm">
            <w:txbxContent>
              <w:p>
                <w:pPr>
                  <w:spacing w:before="0" w:line="357" w:lineRule="exact"/>
                  <w:ind w:left="20" w:right="0" w:firstLine="0"/>
                  <w:jc w:val="left"/>
                  <w:rPr>
                    <w:sz w:val="24"/>
                  </w:rPr>
                </w:pPr>
                <w:r>
                  <w:rPr>
                    <w:sz w:val="24"/>
                  </w:rPr>
                  <w:t>130</w:t>
                </w:r>
              </w:p>
            </w:txbxContent>
          </v:textbox>
        </v:shape>
      </w:pic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group id="_x0000_s2547" o:spid="_x0000_s2547" o:spt="203" style="position:absolute;left:0pt;margin-left:-2.25pt;margin-top:670.4pt;height:11.2pt;width:245.05pt;mso-position-horizontal-relative:page;mso-position-vertical-relative:page;z-index:-263595008;mso-width-relative:page;mso-height-relative:page;" coordorigin="-46,13409" coordsize="4901,224">
          <o:lock v:ext="edit"/>
          <v:shape id="_x0000_s2548" o:spid="_x0000_s2548" o:spt="75" type="#_x0000_t75" style="position:absolute;left:0;top:13408;height:224;width:4856;" filled="f" stroked="f" coordsize="21600,21600">
            <v:path/>
            <v:fill on="f" focussize="0,0"/>
            <v:stroke on="f"/>
            <v:imagedata r:id="rId1" o:title=""/>
            <o:lock v:ext="edit" aspectratio="t"/>
          </v:shape>
          <v:line id="_x0000_s2549" o:spid="_x0000_s2549" o:spt="20" style="position:absolute;left:0;top:13490;height:5;width:4748;" stroked="t" coordsize="21600,21600">
            <v:path arrowok="t"/>
            <v:fill focussize="0,0"/>
            <v:stroke weight="4.56pt" color="#FF0000"/>
            <v:imagedata o:title=""/>
            <o:lock v:ext="edit"/>
          </v:line>
        </v:group>
      </w:pict>
    </w:r>
    <w:r>
      <w:pict>
        <v:group id="_x0000_s2550" o:spid="_x0000_s2550" o:spt="203" style="position:absolute;left:0pt;margin-left:278.6pt;margin-top:670.05pt;height:11.2pt;width:242.4pt;mso-position-horizontal-relative:page;mso-position-vertical-relative:page;z-index:-263593984;mso-width-relative:page;mso-height-relative:page;" coordorigin="5573,13402" coordsize="4848,224">
          <o:lock v:ext="edit"/>
          <v:shape id="_x0000_s2551" o:spid="_x0000_s2551" o:spt="75" type="#_x0000_t75" style="position:absolute;left:5572;top:13401;height:224;width:4803;" filled="f" stroked="f" coordsize="21600,21600">
            <v:path/>
            <v:fill on="f" focussize="0,0"/>
            <v:stroke on="f"/>
            <v:imagedata r:id="rId2" o:title=""/>
            <o:lock v:ext="edit" aspectratio="t"/>
          </v:shape>
          <v:line id="_x0000_s2552" o:spid="_x0000_s2552" o:spt="20" style="position:absolute;left:5640;top:13483;height:5;width:4735;" stroked="t" coordsize="21600,21600">
            <v:path arrowok="t"/>
            <v:fill focussize="0,0"/>
            <v:stroke weight="4.56pt" color="#FF0000"/>
            <v:imagedata o:title=""/>
            <o:lock v:ext="edit"/>
          </v:line>
        </v:group>
      </w:pict>
    </w:r>
    <w:r>
      <w:pict>
        <v:shape id="_x0000_s2553" o:spid="_x0000_s2553" o:spt="202" type="#_x0000_t202" style="position:absolute;left:0pt;margin-left:249.2pt;margin-top:667.45pt;height:17.85pt;width:25.25pt;mso-position-horizontal-relative:page;mso-position-vertical-relative:page;z-index:-263592960;mso-width-relative:page;mso-height-relative:page;" filled="f" stroked="f" coordsize="21600,21600">
          <v:path/>
          <v:fill on="f" focussize="0,0"/>
          <v:stroke on="f" joinstyle="miter"/>
          <v:imagedata o:title=""/>
          <o:lock v:ext="edit"/>
          <v:textbox inset="0mm,0mm,0mm,0mm">
            <w:txbxContent>
              <w:p>
                <w:pPr>
                  <w:spacing w:before="0" w:line="357" w:lineRule="exact"/>
                  <w:ind w:left="40" w:right="0" w:firstLine="0"/>
                  <w:jc w:val="left"/>
                  <w:rPr>
                    <w:sz w:val="24"/>
                  </w:rPr>
                </w:pPr>
                <w:r>
                  <w:fldChar w:fldCharType="begin"/>
                </w:r>
                <w:r>
                  <w:rPr>
                    <w:sz w:val="24"/>
                  </w:rPr>
                  <w:instrText xml:space="preserve"> PAGE </w:instrText>
                </w:r>
                <w:r>
                  <w:fldChar w:fldCharType="separate"/>
                </w:r>
                <w:r>
                  <w:t>131</w:t>
                </w:r>
                <w:r>
                  <w:fldChar w:fldCharType="end"/>
                </w:r>
              </w:p>
            </w:txbxContent>
          </v:textbox>
        </v:shape>
      </w:pic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049" o:spid="_x0000_s2049" o:spt="202" type="#_x0000_t202" style="position:absolute;left:0pt;margin-left:232.6pt;margin-top:32.05pt;height:38.95pt;width:58pt;mso-position-horizontal-relative:page;mso-position-vertical-relative:page;z-index:-263913472;mso-width-relative:page;mso-height-relative:page;" filled="f" stroked="f" coordsize="21600,21600">
          <v:path/>
          <v:fill on="f" focussize="0,0"/>
          <v:stroke on="f" joinstyle="miter"/>
          <v:imagedata o:title=""/>
          <o:lock v:ext="edit"/>
          <v:textbox inset="0mm,0mm,0mm,0mm">
            <w:txbxContent>
              <w:p>
                <w:pPr>
                  <w:spacing w:before="0" w:line="778" w:lineRule="exact"/>
                  <w:ind w:left="20" w:right="0" w:firstLine="0"/>
                  <w:jc w:val="left"/>
                  <w:rPr>
                    <w:sz w:val="56"/>
                  </w:rPr>
                </w:pPr>
                <w:r>
                  <w:rPr>
                    <w:sz w:val="56"/>
                  </w:rPr>
                  <w:t>目录</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064" o:spid="_x0000_s2064" o:spt="202" type="#_x0000_t202" style="position:absolute;left:0pt;margin-left:196.65pt;margin-top:22.85pt;height:20.55pt;width:128.4pt;mso-position-horizontal-relative:page;mso-position-vertical-relative:page;z-index:-26390630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前厅女仪容仪表标准</w:t>
                </w:r>
              </w:p>
            </w:txbxContent>
          </v:textbox>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065" o:spid="_x0000_s2065" o:spt="202" type="#_x0000_t202" style="position:absolute;left:0pt;margin-left:196.65pt;margin-top:22.85pt;height:20.55pt;width:128.4pt;mso-position-horizontal-relative:page;mso-position-vertical-relative:page;z-index:-26390528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前厅男仪容仪表标准</w:t>
                </w:r>
              </w:p>
            </w:txbxContent>
          </v:textbox>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066" o:spid="_x0000_s2066" o:spt="202" type="#_x0000_t202" style="position:absolute;left:0pt;margin-left:186.7pt;margin-top:22.85pt;height:20.55pt;width:148.45pt;mso-position-horizontal-relative:page;mso-position-vertical-relative:page;z-index:-26390425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通用服务礼仪-微笑仪态</w:t>
                </w:r>
              </w:p>
            </w:txbxContent>
          </v:textbox>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067" o:spid="_x0000_s2067" o:spt="202" type="#_x0000_t202" style="position:absolute;left:0pt;margin-left:217.8pt;margin-top:25.85pt;height:20.55pt;width:86.25pt;mso-position-horizontal-relative:page;mso-position-vertical-relative:page;z-index:-26390323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服务用语标准</w:t>
                </w:r>
              </w:p>
            </w:txbxContent>
          </v:textbox>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35776"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43"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6.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436800"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45"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7.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117" o:spid="_x0000_s2117" o:spt="202" type="#_x0000_t202" style="position:absolute;left:0pt;margin-left:186.7pt;margin-top:22.85pt;height:20.55pt;width:148.45pt;mso-position-horizontal-relative:page;mso-position-vertical-relative:page;z-index:-26387865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服务流程-苏尼特羊肉串</w:t>
                </w:r>
              </w:p>
            </w:txbxContent>
          </v:textbox>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43968"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55"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444992"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57"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3.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127" o:spid="_x0000_s2127" o:spt="202" type="#_x0000_t202" style="position:absolute;left:0pt;margin-left:186.7pt;margin-top:22.85pt;height:20.55pt;width:148.45pt;mso-position-horizontal-relative:page;mso-position-vertical-relative:page;z-index:-26387046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服务流程-澳洲牛排肉串</w:t>
                </w:r>
              </w:p>
            </w:txbxContent>
          </v:textbox>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47040"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67"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58.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448064"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69"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9.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128" o:spid="_x0000_s2128" o:spt="202" type="#_x0000_t202" style="position:absolute;left:0pt;margin-left:207.7pt;margin-top:22.85pt;height:20.55pt;width:106.45pt;mso-position-horizontal-relative:page;mso-position-vertical-relative:page;z-index:-26386739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服务流程-牛板筋</w:t>
                </w:r>
              </w:p>
            </w:txbxContent>
          </v:textbox>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157" o:spid="_x0000_s2157" o:spt="202" type="#_x0000_t202" style="position:absolute;left:0pt;margin-left:196.65pt;margin-top:22.85pt;height:20.55pt;width:128.4pt;mso-position-horizontal-relative:page;mso-position-vertical-relative:page;z-index:-26385408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电话预订服务流程篇</w:t>
                </w:r>
              </w:p>
            </w:txbxContent>
          </v:textbox>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63424" behindDoc="1" locked="0" layoutInCell="1" allowOverlap="1">
          <wp:simplePos x="0" y="0"/>
          <wp:positionH relativeFrom="page">
            <wp:posOffset>55880</wp:posOffset>
          </wp:positionH>
          <wp:positionV relativeFrom="page">
            <wp:posOffset>795020</wp:posOffset>
          </wp:positionV>
          <wp:extent cx="2031365" cy="1524000"/>
          <wp:effectExtent l="0" t="0" r="0" b="0"/>
          <wp:wrapNone/>
          <wp:docPr id="99"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2.jpeg"/>
                  <pic:cNvPicPr>
                    <a:picLocks noChangeAspect="1"/>
                  </pic:cNvPicPr>
                </pic:nvPicPr>
                <pic:blipFill>
                  <a:blip r:embed="rId1"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464448"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101"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73.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465472" behindDoc="1" locked="0" layoutInCell="1" allowOverlap="1">
          <wp:simplePos x="0" y="0"/>
          <wp:positionH relativeFrom="page">
            <wp:posOffset>4507865</wp:posOffset>
          </wp:positionH>
          <wp:positionV relativeFrom="page">
            <wp:posOffset>795020</wp:posOffset>
          </wp:positionV>
          <wp:extent cx="2030095" cy="1524000"/>
          <wp:effectExtent l="0" t="0" r="0" b="0"/>
          <wp:wrapNone/>
          <wp:docPr id="103"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74.jpeg"/>
                  <pic:cNvPicPr>
                    <a:picLocks noChangeAspect="1"/>
                  </pic:cNvPicPr>
                </pic:nvPicPr>
                <pic:blipFill>
                  <a:blip r:embed="rId3" cstate="print"/>
                  <a:stretch>
                    <a:fillRect/>
                  </a:stretch>
                </pic:blipFill>
                <pic:spPr>
                  <a:xfrm>
                    <a:off x="0" y="0"/>
                    <a:ext cx="2029967" cy="1524000"/>
                  </a:xfrm>
                  <a:prstGeom prst="rect">
                    <a:avLst/>
                  </a:prstGeom>
                </pic:spPr>
              </pic:pic>
            </a:graphicData>
          </a:graphic>
        </wp:anchor>
      </w:drawing>
    </w:r>
    <w:r>
      <w:pict>
        <v:shape id="_x0000_s2158" o:spid="_x0000_s2158" o:spt="202" type="#_x0000_t202" style="position:absolute;left:0pt;margin-left:210.7pt;margin-top:25.85pt;height:20.55pt;width:100.3pt;mso-position-horizontal-relative:page;mso-position-vertical-relative:page;z-index:-26384998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接待服务流程篇</w:t>
                </w:r>
              </w:p>
            </w:txbxContent>
          </v:textbox>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67520" behindDoc="1" locked="0" layoutInCell="1" allowOverlap="1">
          <wp:simplePos x="0" y="0"/>
          <wp:positionH relativeFrom="page">
            <wp:posOffset>55880</wp:posOffset>
          </wp:positionH>
          <wp:positionV relativeFrom="page">
            <wp:posOffset>795020</wp:posOffset>
          </wp:positionV>
          <wp:extent cx="2031365" cy="1524000"/>
          <wp:effectExtent l="0" t="0" r="0" b="0"/>
          <wp:wrapNone/>
          <wp:docPr id="115"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0.jpeg"/>
                  <pic:cNvPicPr>
                    <a:picLocks noChangeAspect="1"/>
                  </pic:cNvPicPr>
                </pic:nvPicPr>
                <pic:blipFill>
                  <a:blip r:embed="rId1"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468544"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117"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81.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469568" behindDoc="1" locked="0" layoutInCell="1" allowOverlap="1">
          <wp:simplePos x="0" y="0"/>
          <wp:positionH relativeFrom="page">
            <wp:posOffset>4507865</wp:posOffset>
          </wp:positionH>
          <wp:positionV relativeFrom="page">
            <wp:posOffset>795020</wp:posOffset>
          </wp:positionV>
          <wp:extent cx="2030095" cy="1524000"/>
          <wp:effectExtent l="0" t="0" r="0" b="0"/>
          <wp:wrapNone/>
          <wp:docPr id="119"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82.jpeg"/>
                  <pic:cNvPicPr>
                    <a:picLocks noChangeAspect="1"/>
                  </pic:cNvPicPr>
                </pic:nvPicPr>
                <pic:blipFill>
                  <a:blip r:embed="rId3" cstate="print"/>
                  <a:stretch>
                    <a:fillRect/>
                  </a:stretch>
                </pic:blipFill>
                <pic:spPr>
                  <a:xfrm>
                    <a:off x="0" y="0"/>
                    <a:ext cx="2029967" cy="1524000"/>
                  </a:xfrm>
                  <a:prstGeom prst="rect">
                    <a:avLst/>
                  </a:prstGeom>
                </pic:spPr>
              </pic:pic>
            </a:graphicData>
          </a:graphic>
        </wp:anchor>
      </w:drawing>
    </w:r>
    <w:r>
      <w:pict>
        <v:shape id="_x0000_s2159" o:spid="_x0000_s2159" o:spt="202" type="#_x0000_t202" style="position:absolute;left:0pt;margin-left:210.7pt;margin-top:25.85pt;height:20.55pt;width:100.3pt;mso-position-horizontal-relative:page;mso-position-vertical-relative:page;z-index:-26384588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等位服务流程篇</w:t>
                </w:r>
              </w:p>
            </w:txbxContent>
          </v:textbox>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160" o:spid="_x0000_s2160" o:spt="202" type="#_x0000_t202" style="position:absolute;left:0pt;margin-left:210.7pt;margin-top:22.85pt;height:20.55pt;width:100.3pt;mso-position-horizontal-relative:page;mso-position-vertical-relative:page;z-index:-26384486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送客服务流程篇</w:t>
                </w:r>
              </w:p>
            </w:txbxContent>
          </v:textbox>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03" o:spid="_x0000_s2203" o:spt="202" type="#_x0000_t202" style="position:absolute;left:0pt;margin-left:195.15pt;margin-top:27.6pt;height:20.55pt;width:128.6pt;mso-position-horizontal-relative:page;mso-position-vertical-relative:page;z-index:-26382540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餐中接待服务流程篇</w:t>
                </w:r>
              </w:p>
            </w:txbxContent>
          </v:textbox>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04" o:spid="_x0000_s2204" o:spt="202" type="#_x0000_t202" style="position:absolute;left:0pt;margin-left:196.65pt;margin-top:25.85pt;height:20.55pt;width:128.4pt;mso-position-horizontal-relative:page;mso-position-vertical-relative:page;z-index:-26382438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点单划单服务流程篇</w:t>
                </w:r>
              </w:p>
            </w:txbxContent>
          </v:textbox>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93120"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201" name="image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28.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494144"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203" name="image1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29.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05" o:spid="_x0000_s2205" o:spt="202" type="#_x0000_t202" style="position:absolute;left:0pt;margin-left:210.7pt;margin-top:22.85pt;height:20.55pt;width:100.3pt;mso-position-horizontal-relative:page;mso-position-vertical-relative:page;z-index:-26382131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巡台服务流程篇</w:t>
                </w:r>
              </w:p>
            </w:txbxContent>
          </v:textbox>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96192"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221" name="image1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38.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497216" behindDoc="1" locked="0" layoutInCell="1" allowOverlap="1">
          <wp:simplePos x="0" y="0"/>
          <wp:positionH relativeFrom="page">
            <wp:posOffset>3984625</wp:posOffset>
          </wp:positionH>
          <wp:positionV relativeFrom="page">
            <wp:posOffset>886460</wp:posOffset>
          </wp:positionV>
          <wp:extent cx="2048510" cy="1536065"/>
          <wp:effectExtent l="0" t="0" r="0" b="0"/>
          <wp:wrapNone/>
          <wp:docPr id="223" name="image1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39.jpeg"/>
                  <pic:cNvPicPr>
                    <a:picLocks noChangeAspect="1"/>
                  </pic:cNvPicPr>
                </pic:nvPicPr>
                <pic:blipFill>
                  <a:blip r:embed="rId2" cstate="print"/>
                  <a:stretch>
                    <a:fillRect/>
                  </a:stretch>
                </pic:blipFill>
                <pic:spPr>
                  <a:xfrm>
                    <a:off x="0" y="0"/>
                    <a:ext cx="2048256" cy="1536192"/>
                  </a:xfrm>
                  <a:prstGeom prst="rect">
                    <a:avLst/>
                  </a:prstGeom>
                </pic:spPr>
              </pic:pic>
            </a:graphicData>
          </a:graphic>
        </wp:anchor>
      </w:drawing>
    </w:r>
    <w:r>
      <w:pict>
        <v:shape id="_x0000_s2206" o:spid="_x0000_s2206" o:spt="202" type="#_x0000_t202" style="position:absolute;left:0pt;margin-left:209.2pt;margin-top:27.15pt;height:20.55pt;width:100.3pt;mso-position-horizontal-relative:page;mso-position-vertical-relative:page;z-index:-26381824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结账服务流程篇</w:t>
                </w:r>
              </w:p>
            </w:txbxContent>
          </v:textbox>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499264"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233" name="image1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44.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00288" behindDoc="1" locked="0" layoutInCell="1" allowOverlap="1">
          <wp:simplePos x="0" y="0"/>
          <wp:positionH relativeFrom="page">
            <wp:posOffset>3984625</wp:posOffset>
          </wp:positionH>
          <wp:positionV relativeFrom="page">
            <wp:posOffset>886460</wp:posOffset>
          </wp:positionV>
          <wp:extent cx="2048510" cy="1536065"/>
          <wp:effectExtent l="0" t="0" r="0" b="0"/>
          <wp:wrapNone/>
          <wp:docPr id="235" name="image1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45.jpeg"/>
                  <pic:cNvPicPr>
                    <a:picLocks noChangeAspect="1"/>
                  </pic:cNvPicPr>
                </pic:nvPicPr>
                <pic:blipFill>
                  <a:blip r:embed="rId2" cstate="print"/>
                  <a:stretch>
                    <a:fillRect/>
                  </a:stretch>
                </pic:blipFill>
                <pic:spPr>
                  <a:xfrm>
                    <a:off x="0" y="0"/>
                    <a:ext cx="2048256" cy="1536192"/>
                  </a:xfrm>
                  <a:prstGeom prst="rect">
                    <a:avLst/>
                  </a:prstGeom>
                </pic:spPr>
              </pic:pic>
            </a:graphicData>
          </a:graphic>
        </wp:anchor>
      </w:drawing>
    </w:r>
    <w:r>
      <w:pict>
        <v:shape id="_x0000_s2207" o:spid="_x0000_s2207" o:spt="202" type="#_x0000_t202" style="position:absolute;left:0pt;margin-left:196.65pt;margin-top:22.85pt;height:20.55pt;width:128.4pt;mso-position-horizontal-relative:page;mso-position-vertical-relative:page;z-index:-26381516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结账送客服务流程篇</w:t>
                </w:r>
              </w:p>
            </w:txbxContent>
          </v:textbox>
        </v:shape>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20768"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281" name="image1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173.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21792"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283" name="image1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74.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50" o:spid="_x0000_s2250" o:spt="202" type="#_x0000_t202" style="position:absolute;left:0pt;margin-left:196.65pt;margin-top:22.85pt;height:20.55pt;width:128.4pt;mso-position-horizontal-relative:page;mso-position-vertical-relative:page;z-index:-26379366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餐中接待服务流程篇</w:t>
                </w:r>
              </w:p>
            </w:txbxContent>
          </v:textbox>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23840"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293" name="image1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79.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24864"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295" name="image1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80.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51" o:spid="_x0000_s2251" o:spt="202" type="#_x0000_t202" style="position:absolute;left:0pt;margin-left:196.65pt;margin-top:22.85pt;height:20.55pt;width:128.4pt;mso-position-horizontal-relative:page;mso-position-vertical-relative:page;z-index:-26379059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点单划单服务流程篇</w:t>
                </w:r>
              </w:p>
            </w:txbxContent>
          </v:textbox>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26912"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305" name="image1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85.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27936"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307" name="image1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86.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52" o:spid="_x0000_s2252" o:spt="202" type="#_x0000_t202" style="position:absolute;left:0pt;margin-left:210.7pt;margin-top:22.85pt;height:20.55pt;width:100.3pt;mso-position-horizontal-relative:page;mso-position-vertical-relative:page;z-index:-26378752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巡台服务流程篇</w:t>
                </w:r>
              </w:p>
            </w:txbxContent>
          </v:textbox>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29984"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325" name="image1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195.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31008"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327" name="image1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196.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53" o:spid="_x0000_s2253" o:spt="202" type="#_x0000_t202" style="position:absolute;left:0pt;margin-left:209.2pt;margin-top:25.7pt;height:20.55pt;width:100.3pt;mso-position-horizontal-relative:page;mso-position-vertical-relative:page;z-index:-26378444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结账服务流程篇</w:t>
                </w:r>
              </w:p>
            </w:txbxContent>
          </v:textbox>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33056"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337" name="image2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201.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34080"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339" name="image2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202.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54" o:spid="_x0000_s2254" o:spt="202" type="#_x0000_t202" style="position:absolute;left:0pt;margin-left:195.15pt;margin-top:30.5pt;height:20.55pt;width:128.6pt;mso-position-horizontal-relative:page;mso-position-vertical-relative:page;z-index:-26378137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结账送客服务流程篇</w:t>
                </w:r>
              </w:p>
            </w:txbxContent>
          </v:textbox>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90" o:spid="_x0000_s2290" o:spt="202" type="#_x0000_t202" style="position:absolute;left:0pt;margin-left:210.7pt;margin-top:25.85pt;height:20.55pt;width:100.3pt;mso-position-horizontal-relative:page;mso-position-vertical-relative:page;z-index:-26376499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结账服务流程篇</w:t>
                </w:r>
              </w:p>
            </w:txbxContent>
          </v:textbox>
        </v:shape>
      </w:pic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91" o:spid="_x0000_s2291" o:spt="202" type="#_x0000_t202" style="position:absolute;left:0pt;margin-left:195.15pt;margin-top:25.4pt;height:20.55pt;width:128.6pt;mso-position-horizontal-relative:page;mso-position-vertical-relative:page;z-index:-26376396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现金买单服务流程篇</w:t>
                </w:r>
              </w:p>
            </w:txbxContent>
          </v:textbox>
        </v:shape>
      </w:pic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92" o:spid="_x0000_s2292" o:spt="202" type="#_x0000_t202" style="position:absolute;left:0pt;margin-left:195.15pt;margin-top:27.6pt;height:20.55pt;width:128.6pt;mso-position-horizontal-relative:page;mso-position-vertical-relative:page;z-index:-26376294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会员买单服务流程篇</w:t>
                </w:r>
              </w:p>
            </w:txbxContent>
          </v:textbox>
        </v:shape>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93" o:spid="_x0000_s2293" o:spt="202" type="#_x0000_t202" style="position:absolute;left:0pt;margin-left:195.15pt;margin-top:27.1pt;height:20.55pt;width:128.6pt;mso-position-horizontal-relative:page;mso-position-vertical-relative:page;z-index:-26376192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刷卡买单服务流程篇</w:t>
                </w:r>
              </w:p>
            </w:txbxContent>
          </v:textbox>
        </v:shape>
      </w:pic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94" o:spid="_x0000_s2294" o:spt="202" type="#_x0000_t202" style="position:absolute;left:0pt;margin-left:182.75pt;margin-top:25.85pt;height:20.55pt;width:156.45pt;mso-position-horizontal-relative:page;mso-position-vertical-relative:page;z-index:-26376089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其他方式买单服务流程篇</w:t>
                </w:r>
              </w:p>
            </w:txbxContent>
          </v:textbox>
        </v:shape>
      </w:pic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56608" behindDoc="1" locked="0" layoutInCell="1" allowOverlap="1">
          <wp:simplePos x="0" y="0"/>
          <wp:positionH relativeFrom="page">
            <wp:posOffset>554355</wp:posOffset>
          </wp:positionH>
          <wp:positionV relativeFrom="page">
            <wp:posOffset>885190</wp:posOffset>
          </wp:positionV>
          <wp:extent cx="2048510" cy="1539240"/>
          <wp:effectExtent l="0" t="0" r="0" b="0"/>
          <wp:wrapNone/>
          <wp:docPr id="431"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231.jpeg"/>
                  <pic:cNvPicPr>
                    <a:picLocks noChangeAspect="1"/>
                  </pic:cNvPicPr>
                </pic:nvPicPr>
                <pic:blipFill>
                  <a:blip r:embed="rId1" cstate="print"/>
                  <a:stretch>
                    <a:fillRect/>
                  </a:stretch>
                </pic:blipFill>
                <pic:spPr>
                  <a:xfrm>
                    <a:off x="0" y="0"/>
                    <a:ext cx="2048256" cy="1539240"/>
                  </a:xfrm>
                  <a:prstGeom prst="rect">
                    <a:avLst/>
                  </a:prstGeom>
                </pic:spPr>
              </pic:pic>
            </a:graphicData>
          </a:graphic>
        </wp:anchor>
      </w:drawing>
    </w:r>
    <w:r>
      <w:drawing>
        <wp:anchor distT="0" distB="0" distL="0" distR="0" simplePos="0" relativeHeight="239557632" behindDoc="1" locked="0" layoutInCell="1" allowOverlap="1">
          <wp:simplePos x="0" y="0"/>
          <wp:positionH relativeFrom="page">
            <wp:posOffset>3984625</wp:posOffset>
          </wp:positionH>
          <wp:positionV relativeFrom="page">
            <wp:posOffset>885190</wp:posOffset>
          </wp:positionV>
          <wp:extent cx="2048510" cy="1539240"/>
          <wp:effectExtent l="0" t="0" r="0" b="0"/>
          <wp:wrapNone/>
          <wp:docPr id="433" name="image2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249.jpeg"/>
                  <pic:cNvPicPr>
                    <a:picLocks noChangeAspect="1"/>
                  </pic:cNvPicPr>
                </pic:nvPicPr>
                <pic:blipFill>
                  <a:blip r:embed="rId2" cstate="print"/>
                  <a:stretch>
                    <a:fillRect/>
                  </a:stretch>
                </pic:blipFill>
                <pic:spPr>
                  <a:xfrm>
                    <a:off x="0" y="0"/>
                    <a:ext cx="2048256" cy="1539240"/>
                  </a:xfrm>
                  <a:prstGeom prst="rect">
                    <a:avLst/>
                  </a:prstGeom>
                </pic:spPr>
              </pic:pic>
            </a:graphicData>
          </a:graphic>
        </wp:anchor>
      </w:drawing>
    </w:r>
    <w:r>
      <w:pict>
        <v:shape id="_x0000_s2295" o:spid="_x0000_s2295" o:spt="202" type="#_x0000_t202" style="position:absolute;left:0pt;margin-left:175.65pt;margin-top:22.85pt;height:20.55pt;width:170.4pt;mso-position-horizontal-relative:page;mso-position-vertical-relative:page;z-index:-26375782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现金、会员退款服务流程篇</w:t>
                </w:r>
              </w:p>
            </w:txbxContent>
          </v:textbox>
        </v:shape>
      </w:pic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59680"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441"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231.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60704"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443" name="image2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image253.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96" o:spid="_x0000_s2296" o:spt="202" type="#_x0000_t202" style="position:absolute;left:0pt;margin-left:195.15pt;margin-top:27.6pt;height:20.55pt;width:128.6pt;mso-position-horizontal-relative:page;mso-position-vertical-relative:page;z-index:-26375475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刷卡退款服务流程篇</w:t>
                </w:r>
              </w:p>
            </w:txbxContent>
          </v:textbox>
        </v:shape>
      </w:pic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297" o:spid="_x0000_s2297" o:spt="202" type="#_x0000_t202" style="position:absolute;left:0pt;margin-left:181.25pt;margin-top:30pt;height:20.55pt;width:156.45pt;mso-position-horizontal-relative:page;mso-position-vertical-relative:page;z-index:-26375372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其他反结方式服务流程篇</w:t>
                </w:r>
              </w:p>
            </w:txbxContent>
          </v:textbox>
        </v:shape>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63776" behindDoc="1" locked="0" layoutInCell="1" allowOverlap="1">
          <wp:simplePos x="0" y="0"/>
          <wp:positionH relativeFrom="page">
            <wp:posOffset>554355</wp:posOffset>
          </wp:positionH>
          <wp:positionV relativeFrom="page">
            <wp:posOffset>885190</wp:posOffset>
          </wp:positionV>
          <wp:extent cx="2048510" cy="1539240"/>
          <wp:effectExtent l="0" t="0" r="0" b="0"/>
          <wp:wrapNone/>
          <wp:docPr id="463" name="image2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258.jpeg"/>
                  <pic:cNvPicPr>
                    <a:picLocks noChangeAspect="1"/>
                  </pic:cNvPicPr>
                </pic:nvPicPr>
                <pic:blipFill>
                  <a:blip r:embed="rId1" cstate="print"/>
                  <a:stretch>
                    <a:fillRect/>
                  </a:stretch>
                </pic:blipFill>
                <pic:spPr>
                  <a:xfrm>
                    <a:off x="0" y="0"/>
                    <a:ext cx="2048256" cy="1539240"/>
                  </a:xfrm>
                  <a:prstGeom prst="rect">
                    <a:avLst/>
                  </a:prstGeom>
                </pic:spPr>
              </pic:pic>
            </a:graphicData>
          </a:graphic>
        </wp:anchor>
      </w:drawing>
    </w:r>
    <w:r>
      <w:drawing>
        <wp:anchor distT="0" distB="0" distL="0" distR="0" simplePos="0" relativeHeight="239564800" behindDoc="1" locked="0" layoutInCell="1" allowOverlap="1">
          <wp:simplePos x="0" y="0"/>
          <wp:positionH relativeFrom="page">
            <wp:posOffset>3984625</wp:posOffset>
          </wp:positionH>
          <wp:positionV relativeFrom="page">
            <wp:posOffset>885190</wp:posOffset>
          </wp:positionV>
          <wp:extent cx="2048510" cy="1539240"/>
          <wp:effectExtent l="0" t="0" r="0" b="0"/>
          <wp:wrapNone/>
          <wp:docPr id="465" name="image2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259.jpeg"/>
                  <pic:cNvPicPr>
                    <a:picLocks noChangeAspect="1"/>
                  </pic:cNvPicPr>
                </pic:nvPicPr>
                <pic:blipFill>
                  <a:blip r:embed="rId2" cstate="print"/>
                  <a:stretch>
                    <a:fillRect/>
                  </a:stretch>
                </pic:blipFill>
                <pic:spPr>
                  <a:xfrm>
                    <a:off x="0" y="0"/>
                    <a:ext cx="2048256" cy="1539240"/>
                  </a:xfrm>
                  <a:prstGeom prst="rect">
                    <a:avLst/>
                  </a:prstGeom>
                </pic:spPr>
              </pic:pic>
            </a:graphicData>
          </a:graphic>
        </wp:anchor>
      </w:drawing>
    </w:r>
    <w:r>
      <w:pict>
        <v:shape id="_x0000_s2298" o:spid="_x0000_s2298" o:spt="202" type="#_x0000_t202" style="position:absolute;left:0pt;margin-left:195.15pt;margin-top:29.9pt;height:20.55pt;width:128.6pt;mso-position-horizontal-relative:page;mso-position-vertical-relative:page;z-index:-26375065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收银日结服务流程篇</w:t>
                </w:r>
              </w:p>
            </w:txbxContent>
          </v:textbox>
        </v:shape>
      </w:pic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66848" behindDoc="1" locked="0" layoutInCell="1" allowOverlap="1">
          <wp:simplePos x="0" y="0"/>
          <wp:positionH relativeFrom="page">
            <wp:posOffset>554355</wp:posOffset>
          </wp:positionH>
          <wp:positionV relativeFrom="page">
            <wp:posOffset>885190</wp:posOffset>
          </wp:positionV>
          <wp:extent cx="2048510" cy="1539240"/>
          <wp:effectExtent l="0" t="0" r="0" b="0"/>
          <wp:wrapNone/>
          <wp:docPr id="473" name="image2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263.jpeg"/>
                  <pic:cNvPicPr>
                    <a:picLocks noChangeAspect="1"/>
                  </pic:cNvPicPr>
                </pic:nvPicPr>
                <pic:blipFill>
                  <a:blip r:embed="rId1" cstate="print"/>
                  <a:stretch>
                    <a:fillRect/>
                  </a:stretch>
                </pic:blipFill>
                <pic:spPr>
                  <a:xfrm>
                    <a:off x="0" y="0"/>
                    <a:ext cx="2048256" cy="1539240"/>
                  </a:xfrm>
                  <a:prstGeom prst="rect">
                    <a:avLst/>
                  </a:prstGeom>
                </pic:spPr>
              </pic:pic>
            </a:graphicData>
          </a:graphic>
        </wp:anchor>
      </w:drawing>
    </w:r>
    <w:r>
      <w:drawing>
        <wp:anchor distT="0" distB="0" distL="0" distR="0" simplePos="0" relativeHeight="239567872"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475" name="image2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264.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299" o:spid="_x0000_s2299" o:spt="202" type="#_x0000_t202" style="position:absolute;left:0pt;margin-left:209.2pt;margin-top:28.4pt;height:20.55pt;width:100.3pt;mso-position-horizontal-relative:page;mso-position-vertical-relative:page;z-index:-26374758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收尾服务流程篇</w:t>
                </w:r>
              </w:p>
            </w:txbxContent>
          </v:textbox>
        </v:shape>
      </w:pic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72992"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485" name="image2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270.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74016"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487" name="image2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image271.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307" o:spid="_x0000_s2307" o:spt="202" type="#_x0000_t202" style="position:absolute;left:0pt;margin-left:195.15pt;margin-top:31.75pt;height:20.55pt;width:128.6pt;mso-position-horizontal-relative:page;mso-position-vertical-relative:page;z-index:-26374144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餐前检查服务流程篇</w:t>
                </w:r>
              </w:p>
            </w:txbxContent>
          </v:textbox>
        </v:shape>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576064"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493" name="image2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age274.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577088"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495" name="image2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image275.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308" o:spid="_x0000_s2308" o:spt="202" type="#_x0000_t202" style="position:absolute;left:0pt;margin-left:223.25pt;margin-top:27.1pt;height:20.55pt;width:72.2pt;mso-position-horizontal-relative:page;mso-position-vertical-relative:page;z-index:-26373836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准备调料篇</w:t>
                </w:r>
              </w:p>
            </w:txbxContent>
          </v:textbox>
        </v:shape>
      </w:pic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616000" behindDoc="1" locked="0" layoutInCell="1" allowOverlap="1">
          <wp:simplePos x="0" y="0"/>
          <wp:positionH relativeFrom="page">
            <wp:posOffset>554355</wp:posOffset>
          </wp:positionH>
          <wp:positionV relativeFrom="page">
            <wp:posOffset>885190</wp:posOffset>
          </wp:positionV>
          <wp:extent cx="2048510" cy="1539240"/>
          <wp:effectExtent l="0" t="0" r="0" b="0"/>
          <wp:wrapNone/>
          <wp:docPr id="563" name="image3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image311.jpeg"/>
                  <pic:cNvPicPr>
                    <a:picLocks noChangeAspect="1"/>
                  </pic:cNvPicPr>
                </pic:nvPicPr>
                <pic:blipFill>
                  <a:blip r:embed="rId1" cstate="print"/>
                  <a:stretch>
                    <a:fillRect/>
                  </a:stretch>
                </pic:blipFill>
                <pic:spPr>
                  <a:xfrm>
                    <a:off x="0" y="0"/>
                    <a:ext cx="2048256" cy="1539240"/>
                  </a:xfrm>
                  <a:prstGeom prst="rect">
                    <a:avLst/>
                  </a:prstGeom>
                </pic:spPr>
              </pic:pic>
            </a:graphicData>
          </a:graphic>
        </wp:anchor>
      </w:drawing>
    </w:r>
    <w:r>
      <w:drawing>
        <wp:anchor distT="0" distB="0" distL="0" distR="0" simplePos="0" relativeHeight="239617024" behindDoc="1" locked="0" layoutInCell="1" allowOverlap="1">
          <wp:simplePos x="0" y="0"/>
          <wp:positionH relativeFrom="page">
            <wp:posOffset>3984625</wp:posOffset>
          </wp:positionH>
          <wp:positionV relativeFrom="page">
            <wp:posOffset>885190</wp:posOffset>
          </wp:positionV>
          <wp:extent cx="2048510" cy="1539240"/>
          <wp:effectExtent l="0" t="0" r="0" b="0"/>
          <wp:wrapNone/>
          <wp:docPr id="565" name="image3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image312.jpeg"/>
                  <pic:cNvPicPr>
                    <a:picLocks noChangeAspect="1"/>
                  </pic:cNvPicPr>
                </pic:nvPicPr>
                <pic:blipFill>
                  <a:blip r:embed="rId2" cstate="print"/>
                  <a:stretch>
                    <a:fillRect/>
                  </a:stretch>
                </pic:blipFill>
                <pic:spPr>
                  <a:xfrm>
                    <a:off x="0" y="0"/>
                    <a:ext cx="2048256" cy="1539240"/>
                  </a:xfrm>
                  <a:prstGeom prst="rect">
                    <a:avLst/>
                  </a:prstGeom>
                </pic:spPr>
              </pic:pic>
            </a:graphicData>
          </a:graphic>
        </wp:anchor>
      </w:drawing>
    </w:r>
    <w:r>
      <w:pict>
        <v:shape id="_x0000_s2393" o:spid="_x0000_s2393" o:spt="202" type="#_x0000_t202" style="position:absolute;left:0pt;margin-left:195.9pt;margin-top:27.6pt;height:20.55pt;width:142.4pt;mso-position-horizontal-relative:page;mso-position-vertical-relative:page;z-index:-26369843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餐前、餐中服务流程篇</w:t>
                </w:r>
              </w:p>
            </w:txbxContent>
          </v:textbox>
        </v:shape>
      </w:pic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646720" behindDoc="1" locked="0" layoutInCell="1" allowOverlap="1">
          <wp:simplePos x="0" y="0"/>
          <wp:positionH relativeFrom="page">
            <wp:posOffset>55880</wp:posOffset>
          </wp:positionH>
          <wp:positionV relativeFrom="page">
            <wp:posOffset>795020</wp:posOffset>
          </wp:positionV>
          <wp:extent cx="2031365" cy="1524000"/>
          <wp:effectExtent l="0" t="0" r="0" b="0"/>
          <wp:wrapNone/>
          <wp:docPr id="619" name="image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image340.jpeg"/>
                  <pic:cNvPicPr>
                    <a:picLocks noChangeAspect="1"/>
                  </pic:cNvPicPr>
                </pic:nvPicPr>
                <pic:blipFill>
                  <a:blip r:embed="rId1"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647744"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621" name="image3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image341.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648768" behindDoc="1" locked="0" layoutInCell="1" allowOverlap="1">
          <wp:simplePos x="0" y="0"/>
          <wp:positionH relativeFrom="page">
            <wp:posOffset>4507865</wp:posOffset>
          </wp:positionH>
          <wp:positionV relativeFrom="page">
            <wp:posOffset>795020</wp:posOffset>
          </wp:positionV>
          <wp:extent cx="2030095" cy="1524000"/>
          <wp:effectExtent l="0" t="0" r="0" b="0"/>
          <wp:wrapNone/>
          <wp:docPr id="623" name="image3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image342.jpeg"/>
                  <pic:cNvPicPr>
                    <a:picLocks noChangeAspect="1"/>
                  </pic:cNvPicPr>
                </pic:nvPicPr>
                <pic:blipFill>
                  <a:blip r:embed="rId3" cstate="print"/>
                  <a:stretch>
                    <a:fillRect/>
                  </a:stretch>
                </pic:blipFill>
                <pic:spPr>
                  <a:xfrm>
                    <a:off x="0" y="0"/>
                    <a:ext cx="2029967" cy="1524000"/>
                  </a:xfrm>
                  <a:prstGeom prst="rect">
                    <a:avLst/>
                  </a:prstGeom>
                </pic:spPr>
              </pic:pic>
            </a:graphicData>
          </a:graphic>
        </wp:anchor>
      </w:drawing>
    </w:r>
    <w:r>
      <w:pict>
        <v:shape id="_x0000_s2457" o:spid="_x0000_s2457" o:spt="202" type="#_x0000_t202" style="position:absolute;left:0pt;margin-left:189.7pt;margin-top:25.85pt;height:20.55pt;width:142.4pt;mso-position-horizontal-relative:page;mso-position-vertical-relative:page;z-index:-26366668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洗手间清洁服务流程篇</w:t>
                </w:r>
              </w:p>
            </w:txbxContent>
          </v:textbox>
        </v:shape>
      </w:pic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650816" behindDoc="1" locked="0" layoutInCell="1" allowOverlap="1">
          <wp:simplePos x="0" y="0"/>
          <wp:positionH relativeFrom="page">
            <wp:posOffset>55880</wp:posOffset>
          </wp:positionH>
          <wp:positionV relativeFrom="page">
            <wp:posOffset>795020</wp:posOffset>
          </wp:positionV>
          <wp:extent cx="2031365" cy="1524000"/>
          <wp:effectExtent l="0" t="0" r="0" b="0"/>
          <wp:wrapNone/>
          <wp:docPr id="637" name="image3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image349.jpeg"/>
                  <pic:cNvPicPr>
                    <a:picLocks noChangeAspect="1"/>
                  </pic:cNvPicPr>
                </pic:nvPicPr>
                <pic:blipFill>
                  <a:blip r:embed="rId1"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651840"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639" name="image3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image350.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652864" behindDoc="1" locked="0" layoutInCell="1" allowOverlap="1">
          <wp:simplePos x="0" y="0"/>
          <wp:positionH relativeFrom="page">
            <wp:posOffset>4507865</wp:posOffset>
          </wp:positionH>
          <wp:positionV relativeFrom="page">
            <wp:posOffset>795020</wp:posOffset>
          </wp:positionV>
          <wp:extent cx="2030095" cy="1524000"/>
          <wp:effectExtent l="0" t="0" r="0" b="0"/>
          <wp:wrapNone/>
          <wp:docPr id="641" name="image3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image351.jpeg"/>
                  <pic:cNvPicPr>
                    <a:picLocks noChangeAspect="1"/>
                  </pic:cNvPicPr>
                </pic:nvPicPr>
                <pic:blipFill>
                  <a:blip r:embed="rId3" cstate="print"/>
                  <a:stretch>
                    <a:fillRect/>
                  </a:stretch>
                </pic:blipFill>
                <pic:spPr>
                  <a:xfrm>
                    <a:off x="0" y="0"/>
                    <a:ext cx="2029967" cy="1524000"/>
                  </a:xfrm>
                  <a:prstGeom prst="rect">
                    <a:avLst/>
                  </a:prstGeom>
                </pic:spPr>
              </pic:pic>
            </a:graphicData>
          </a:graphic>
        </wp:anchor>
      </w:drawing>
    </w:r>
    <w:r>
      <w:pict>
        <v:shape id="_x0000_s2458" o:spid="_x0000_s2458" o:spt="202" type="#_x0000_t202" style="position:absolute;left:0pt;margin-left:189.7pt;margin-top:25.85pt;height:20.55pt;width:142.4pt;mso-position-horizontal-relative:page;mso-position-vertical-relative:page;z-index:-26366259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清洁间清洁服务流程篇</w:t>
                </w:r>
              </w:p>
            </w:txbxContent>
          </v:textbox>
        </v:shape>
      </w:pic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466" o:spid="_x0000_s2466" o:spt="202" type="#_x0000_t202" style="position:absolute;left:0pt;margin-left:207.7pt;margin-top:22.85pt;height:20.55pt;width:106.45pt;mso-position-horizontal-relative:page;mso-position-vertical-relative:page;z-index:-26365849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敬酒服务-准备篇</w:t>
                </w:r>
              </w:p>
            </w:txbxContent>
          </v:textbox>
        </v:shape>
      </w:pic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474" o:spid="_x0000_s2474" o:spt="202" type="#_x0000_t202" style="position:absolute;left:0pt;margin-left:193.65pt;margin-top:22.85pt;height:20.55pt;width:134.4pt;mso-position-horizontal-relative:page;mso-position-vertical-relative:page;z-index:-26365440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敬酒服务-常用敬酒篇</w:t>
                </w:r>
              </w:p>
            </w:txbxContent>
          </v:textbox>
        </v:shape>
      </w:pic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482" o:spid="_x0000_s2482" o:spt="202" type="#_x0000_t202" style="position:absolute;left:0pt;margin-left:193.65pt;margin-top:25.85pt;height:20.55pt;width:134.4pt;mso-position-horizontal-relative:page;mso-position-vertical-relative:page;z-index:-26365030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敬酒服务-客诉敬酒篇</w:t>
                </w:r>
              </w:p>
            </w:txbxContent>
          </v:textbox>
        </v:shape>
      </w:pic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483" o:spid="_x0000_s2483" o:spt="202" type="#_x0000_t202" style="position:absolute;left:0pt;margin-left:193.65pt;margin-top:22.85pt;height:20.55pt;width:134.4pt;mso-position-horizontal-relative:page;mso-position-vertical-relative:page;z-index:-26364928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敬酒服务-常用敬酒篇</w:t>
                </w:r>
              </w:p>
            </w:txbxContent>
          </v:textbox>
        </v:shape>
      </w:pic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498" o:spid="_x0000_s2498" o:spt="202" type="#_x0000_t202" style="position:absolute;left:0pt;margin-left:179.75pt;margin-top:22.85pt;height:20.55pt;width:162.5pt;mso-position-horizontal-relative:page;mso-position-vertical-relative:page;z-index:-26364211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敬酒服务-顾客要求敬酒篇</w:t>
                </w:r>
              </w:p>
            </w:txbxContent>
          </v:textbox>
        </v:shape>
      </w:pic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13" o:spid="_x0000_s2513" o:spt="202" type="#_x0000_t202" style="position:absolute;left:0pt;margin-left:182.75pt;margin-top:22.85pt;height:20.55pt;width:156.45pt;mso-position-horizontal-relative:page;mso-position-vertical-relative:page;z-index:-26363494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烤串机（炭）餐中清洁篇</w:t>
                </w:r>
              </w:p>
            </w:txbxContent>
          </v:textbox>
        </v:shape>
      </w:pic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14" o:spid="_x0000_s2514" o:spt="202" type="#_x0000_t202" style="position:absolute;left:0pt;margin-left:182.75pt;margin-top:25.85pt;height:20.55pt;width:156.45pt;mso-position-horizontal-relative:page;mso-position-vertical-relative:page;z-index:-26363392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烤串机（电）餐中清洁篇</w:t>
                </w:r>
              </w:p>
            </w:txbxContent>
          </v:textbox>
        </v:shape>
      </w:pic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15" o:spid="_x0000_s2515" o:spt="202" type="#_x0000_t202" style="position:absolute;left:0pt;margin-left:190.6pt;margin-top:26.9pt;height:20.55pt;width:137.65pt;mso-position-horizontal-relative:page;mso-position-vertical-relative:page;z-index:-26363289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烤串机(炭)收尾清洁篇</w:t>
                </w:r>
              </w:p>
            </w:txbxContent>
          </v:textbox>
        </v:shape>
      </w:pic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16" o:spid="_x0000_s2516" o:spt="202" type="#_x0000_t202" style="position:absolute;left:0pt;margin-left:182.75pt;margin-top:25.85pt;height:20.55pt;width:156.45pt;mso-position-horizontal-relative:page;mso-position-vertical-relative:page;z-index:-26363187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烤串机（电）收尾清洁篇</w:t>
                </w:r>
              </w:p>
            </w:txbxContent>
          </v:textbox>
        </v:shape>
      </w:pic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17" o:spid="_x0000_s2517" o:spt="202" type="#_x0000_t202" style="position:absolute;left:0pt;margin-left:223.25pt;margin-top:27.6pt;height:20.55pt;width:72.2pt;mso-position-horizontal-relative:page;mso-position-vertical-relative:page;z-index:-26363084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清洁玻璃篇</w:t>
                </w:r>
              </w:p>
            </w:txbxContent>
          </v:textbox>
        </v:shape>
      </w:pic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25" o:spid="_x0000_s2525" o:spt="202" type="#_x0000_t202" style="position:absolute;left:0pt;margin-left:217.8pt;margin-top:25.85pt;height:20.55pt;width:86.25pt;mso-position-horizontal-relative:page;mso-position-vertical-relative:page;z-index:-26362675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收餐车清洁篇</w:t>
                </w:r>
              </w:p>
            </w:txbxContent>
          </v:textbox>
        </v:shape>
      </w:pic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693824"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859" name="image4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 name="image438.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694848"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861" name="image4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 name="image439.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533" o:spid="_x0000_s2533" o:spt="202" type="#_x0000_t202" style="position:absolute;left:0pt;margin-left:223.25pt;margin-top:27.1pt;height:20.55pt;width:72.2pt;mso-position-horizontal-relative:page;mso-position-vertical-relative:page;z-index:-263620608;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拖布使用篇</w:t>
                </w:r>
              </w:p>
            </w:txbxContent>
          </v:textbox>
        </v:shape>
      </w:pic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696896" behindDoc="1" locked="0" layoutInCell="1" allowOverlap="1">
          <wp:simplePos x="0" y="0"/>
          <wp:positionH relativeFrom="page">
            <wp:posOffset>554355</wp:posOffset>
          </wp:positionH>
          <wp:positionV relativeFrom="page">
            <wp:posOffset>886460</wp:posOffset>
          </wp:positionV>
          <wp:extent cx="2048510" cy="1536065"/>
          <wp:effectExtent l="0" t="0" r="0" b="0"/>
          <wp:wrapNone/>
          <wp:docPr id="867" name="image4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 name="image442.jpeg"/>
                  <pic:cNvPicPr>
                    <a:picLocks noChangeAspect="1"/>
                  </pic:cNvPicPr>
                </pic:nvPicPr>
                <pic:blipFill>
                  <a:blip r:embed="rId1" cstate="print"/>
                  <a:stretch>
                    <a:fillRect/>
                  </a:stretch>
                </pic:blipFill>
                <pic:spPr>
                  <a:xfrm>
                    <a:off x="0" y="0"/>
                    <a:ext cx="2048256" cy="1536192"/>
                  </a:xfrm>
                  <a:prstGeom prst="rect">
                    <a:avLst/>
                  </a:prstGeom>
                </pic:spPr>
              </pic:pic>
            </a:graphicData>
          </a:graphic>
        </wp:anchor>
      </w:drawing>
    </w:r>
    <w:r>
      <w:drawing>
        <wp:anchor distT="0" distB="0" distL="0" distR="0" simplePos="0" relativeHeight="239697920" behindDoc="1" locked="0" layoutInCell="1" allowOverlap="1">
          <wp:simplePos x="0" y="0"/>
          <wp:positionH relativeFrom="page">
            <wp:posOffset>3983355</wp:posOffset>
          </wp:positionH>
          <wp:positionV relativeFrom="page">
            <wp:posOffset>886460</wp:posOffset>
          </wp:positionV>
          <wp:extent cx="2049780" cy="1536065"/>
          <wp:effectExtent l="0" t="0" r="0" b="0"/>
          <wp:wrapNone/>
          <wp:docPr id="869" name="image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 name="image443.jpeg"/>
                  <pic:cNvPicPr>
                    <a:picLocks noChangeAspect="1"/>
                  </pic:cNvPicPr>
                </pic:nvPicPr>
                <pic:blipFill>
                  <a:blip r:embed="rId2" cstate="print"/>
                  <a:stretch>
                    <a:fillRect/>
                  </a:stretch>
                </pic:blipFill>
                <pic:spPr>
                  <a:xfrm>
                    <a:off x="0" y="0"/>
                    <a:ext cx="2049780" cy="1536192"/>
                  </a:xfrm>
                  <a:prstGeom prst="rect">
                    <a:avLst/>
                  </a:prstGeom>
                </pic:spPr>
              </pic:pic>
            </a:graphicData>
          </a:graphic>
        </wp:anchor>
      </w:drawing>
    </w:r>
    <w:r>
      <w:pict>
        <v:shape id="_x0000_s2534" o:spid="_x0000_s2534" o:spt="202" type="#_x0000_t202" style="position:absolute;left:0pt;margin-left:223.25pt;margin-top:30.7pt;height:20.55pt;width:72.2pt;mso-position-horizontal-relative:page;mso-position-vertical-relative:page;z-index:-26361753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地面清洁篇</w:t>
                </w:r>
              </w:p>
            </w:txbxContent>
          </v:textbox>
        </v:shape>
      </w:pic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699968" behindDoc="1" locked="0" layoutInCell="1" allowOverlap="1">
          <wp:simplePos x="0" y="0"/>
          <wp:positionH relativeFrom="page">
            <wp:posOffset>54610</wp:posOffset>
          </wp:positionH>
          <wp:positionV relativeFrom="page">
            <wp:posOffset>795020</wp:posOffset>
          </wp:positionV>
          <wp:extent cx="2033270" cy="1524000"/>
          <wp:effectExtent l="0" t="0" r="0" b="0"/>
          <wp:wrapNone/>
          <wp:docPr id="879" name="image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 name="image448.jpeg"/>
                  <pic:cNvPicPr>
                    <a:picLocks noChangeAspect="1"/>
                  </pic:cNvPicPr>
                </pic:nvPicPr>
                <pic:blipFill>
                  <a:blip r:embed="rId1" cstate="print"/>
                  <a:stretch>
                    <a:fillRect/>
                  </a:stretch>
                </pic:blipFill>
                <pic:spPr>
                  <a:xfrm>
                    <a:off x="0" y="0"/>
                    <a:ext cx="2033016" cy="1524000"/>
                  </a:xfrm>
                  <a:prstGeom prst="rect">
                    <a:avLst/>
                  </a:prstGeom>
                </pic:spPr>
              </pic:pic>
            </a:graphicData>
          </a:graphic>
        </wp:anchor>
      </w:drawing>
    </w:r>
    <w:r>
      <w:drawing>
        <wp:anchor distT="0" distB="0" distL="0" distR="0" simplePos="0" relativeHeight="239700992"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881" name="image4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 name="image449.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702016" behindDoc="1" locked="0" layoutInCell="1" allowOverlap="1">
          <wp:simplePos x="0" y="0"/>
          <wp:positionH relativeFrom="page">
            <wp:posOffset>4505960</wp:posOffset>
          </wp:positionH>
          <wp:positionV relativeFrom="page">
            <wp:posOffset>795020</wp:posOffset>
          </wp:positionV>
          <wp:extent cx="2033270" cy="1524000"/>
          <wp:effectExtent l="0" t="0" r="0" b="0"/>
          <wp:wrapNone/>
          <wp:docPr id="883" name="image4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 name="image450.jpeg"/>
                  <pic:cNvPicPr>
                    <a:picLocks noChangeAspect="1"/>
                  </pic:cNvPicPr>
                </pic:nvPicPr>
                <pic:blipFill>
                  <a:blip r:embed="rId3" cstate="print"/>
                  <a:stretch>
                    <a:fillRect/>
                  </a:stretch>
                </pic:blipFill>
                <pic:spPr>
                  <a:xfrm>
                    <a:off x="0" y="0"/>
                    <a:ext cx="2033016" cy="1524000"/>
                  </a:xfrm>
                  <a:prstGeom prst="rect">
                    <a:avLst/>
                  </a:prstGeom>
                </pic:spPr>
              </pic:pic>
            </a:graphicData>
          </a:graphic>
        </wp:anchor>
      </w:drawing>
    </w:r>
    <w:r>
      <w:pict>
        <v:shape id="_x0000_s2535" o:spid="_x0000_s2535" o:spt="202" type="#_x0000_t202" style="position:absolute;left:0pt;margin-left:186.7pt;margin-top:25.85pt;height:20.55pt;width:148.45pt;mso-position-horizontal-relative:page;mso-position-vertical-relative:page;z-index:-26361344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二维码点单流程-微信篇</w:t>
                </w:r>
              </w:p>
            </w:txbxContent>
          </v:textbox>
        </v:shape>
      </w:pic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704064" behindDoc="1" locked="0" layoutInCell="1" allowOverlap="1">
          <wp:simplePos x="0" y="0"/>
          <wp:positionH relativeFrom="page">
            <wp:posOffset>54610</wp:posOffset>
          </wp:positionH>
          <wp:positionV relativeFrom="page">
            <wp:posOffset>795020</wp:posOffset>
          </wp:positionV>
          <wp:extent cx="2033270" cy="1524000"/>
          <wp:effectExtent l="0" t="0" r="0" b="0"/>
          <wp:wrapNone/>
          <wp:docPr id="909" name="image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image448.jpeg"/>
                  <pic:cNvPicPr>
                    <a:picLocks noChangeAspect="1"/>
                  </pic:cNvPicPr>
                </pic:nvPicPr>
                <pic:blipFill>
                  <a:blip r:embed="rId1" cstate="print"/>
                  <a:stretch>
                    <a:fillRect/>
                  </a:stretch>
                </pic:blipFill>
                <pic:spPr>
                  <a:xfrm>
                    <a:off x="0" y="0"/>
                    <a:ext cx="2033016" cy="1524000"/>
                  </a:xfrm>
                  <a:prstGeom prst="rect">
                    <a:avLst/>
                  </a:prstGeom>
                </pic:spPr>
              </pic:pic>
            </a:graphicData>
          </a:graphic>
        </wp:anchor>
      </w:drawing>
    </w:r>
    <w:r>
      <w:drawing>
        <wp:anchor distT="0" distB="0" distL="0" distR="0" simplePos="0" relativeHeight="239705088"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911" name="image4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image449.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706112" behindDoc="1" locked="0" layoutInCell="1" allowOverlap="1">
          <wp:simplePos x="0" y="0"/>
          <wp:positionH relativeFrom="page">
            <wp:posOffset>4505960</wp:posOffset>
          </wp:positionH>
          <wp:positionV relativeFrom="page">
            <wp:posOffset>795020</wp:posOffset>
          </wp:positionV>
          <wp:extent cx="2033270" cy="1524000"/>
          <wp:effectExtent l="0" t="0" r="0" b="0"/>
          <wp:wrapNone/>
          <wp:docPr id="913" name="image4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image450.jpeg"/>
                  <pic:cNvPicPr>
                    <a:picLocks noChangeAspect="1"/>
                  </pic:cNvPicPr>
                </pic:nvPicPr>
                <pic:blipFill>
                  <a:blip r:embed="rId3" cstate="print"/>
                  <a:stretch>
                    <a:fillRect/>
                  </a:stretch>
                </pic:blipFill>
                <pic:spPr>
                  <a:xfrm>
                    <a:off x="0" y="0"/>
                    <a:ext cx="2033016" cy="1524000"/>
                  </a:xfrm>
                  <a:prstGeom prst="rect">
                    <a:avLst/>
                  </a:prstGeom>
                </pic:spPr>
              </pic:pic>
            </a:graphicData>
          </a:graphic>
        </wp:anchor>
      </w:drawing>
    </w:r>
    <w:r>
      <w:pict>
        <v:shape id="_x0000_s2536" o:spid="_x0000_s2536" o:spt="202" type="#_x0000_t202" style="position:absolute;left:0pt;margin-left:179.75pt;margin-top:25.85pt;height:20.55pt;width:162.5pt;mso-position-horizontal-relative:page;mso-position-vertical-relative:page;z-index:-263609344;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二维码点单流程-支付宝篇</w:t>
                </w:r>
              </w:p>
            </w:txbxContent>
          </v:textbox>
        </v:shape>
      </w:pic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708160" behindDoc="1" locked="0" layoutInCell="1" allowOverlap="1">
          <wp:simplePos x="0" y="0"/>
          <wp:positionH relativeFrom="page">
            <wp:posOffset>554355</wp:posOffset>
          </wp:positionH>
          <wp:positionV relativeFrom="page">
            <wp:posOffset>885190</wp:posOffset>
          </wp:positionV>
          <wp:extent cx="2048510" cy="1539240"/>
          <wp:effectExtent l="0" t="0" r="0" b="0"/>
          <wp:wrapNone/>
          <wp:docPr id="939" name="image4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image466.jpeg"/>
                  <pic:cNvPicPr>
                    <a:picLocks noChangeAspect="1"/>
                  </pic:cNvPicPr>
                </pic:nvPicPr>
                <pic:blipFill>
                  <a:blip r:embed="rId1" cstate="print"/>
                  <a:stretch>
                    <a:fillRect/>
                  </a:stretch>
                </pic:blipFill>
                <pic:spPr>
                  <a:xfrm>
                    <a:off x="0" y="0"/>
                    <a:ext cx="2048256" cy="1539239"/>
                  </a:xfrm>
                  <a:prstGeom prst="rect">
                    <a:avLst/>
                  </a:prstGeom>
                </pic:spPr>
              </pic:pic>
            </a:graphicData>
          </a:graphic>
        </wp:anchor>
      </w:drawing>
    </w:r>
    <w:r>
      <w:drawing>
        <wp:anchor distT="0" distB="0" distL="0" distR="0" simplePos="0" relativeHeight="239709184" behindDoc="1" locked="0" layoutInCell="1" allowOverlap="1">
          <wp:simplePos x="0" y="0"/>
          <wp:positionH relativeFrom="page">
            <wp:posOffset>3984625</wp:posOffset>
          </wp:positionH>
          <wp:positionV relativeFrom="page">
            <wp:posOffset>885190</wp:posOffset>
          </wp:positionV>
          <wp:extent cx="2048510" cy="1539240"/>
          <wp:effectExtent l="0" t="0" r="0" b="0"/>
          <wp:wrapNone/>
          <wp:docPr id="941" name="image4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image467.jpeg"/>
                  <pic:cNvPicPr>
                    <a:picLocks noChangeAspect="1"/>
                  </pic:cNvPicPr>
                </pic:nvPicPr>
                <pic:blipFill>
                  <a:blip r:embed="rId2" cstate="print"/>
                  <a:stretch>
                    <a:fillRect/>
                  </a:stretch>
                </pic:blipFill>
                <pic:spPr>
                  <a:xfrm>
                    <a:off x="0" y="0"/>
                    <a:ext cx="2048256" cy="1539239"/>
                  </a:xfrm>
                  <a:prstGeom prst="rect">
                    <a:avLst/>
                  </a:prstGeom>
                </pic:spPr>
              </pic:pic>
            </a:graphicData>
          </a:graphic>
        </wp:anchor>
      </w:drawing>
    </w:r>
    <w:r>
      <w:pict>
        <v:shape id="_x0000_s2537" o:spid="_x0000_s2537" o:spt="202" type="#_x0000_t202" style="position:absolute;left:0pt;margin-left:182.75pt;margin-top:22.85pt;height:20.55pt;width:156.45pt;mso-position-horizontal-relative:page;mso-position-vertical-relative:page;z-index:-26360627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点菜宝开台、点单流程篇</w:t>
                </w:r>
              </w:p>
            </w:txbxContent>
          </v:textbox>
        </v:shape>
      </w:pic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711232" behindDoc="1" locked="0" layoutInCell="1" allowOverlap="1">
          <wp:simplePos x="0" y="0"/>
          <wp:positionH relativeFrom="page">
            <wp:posOffset>554355</wp:posOffset>
          </wp:positionH>
          <wp:positionV relativeFrom="page">
            <wp:posOffset>885190</wp:posOffset>
          </wp:positionV>
          <wp:extent cx="2048510" cy="1539240"/>
          <wp:effectExtent l="0" t="0" r="0" b="0"/>
          <wp:wrapNone/>
          <wp:docPr id="951" name="image4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mage472.jpeg"/>
                  <pic:cNvPicPr>
                    <a:picLocks noChangeAspect="1"/>
                  </pic:cNvPicPr>
                </pic:nvPicPr>
                <pic:blipFill>
                  <a:blip r:embed="rId1" cstate="print"/>
                  <a:stretch>
                    <a:fillRect/>
                  </a:stretch>
                </pic:blipFill>
                <pic:spPr>
                  <a:xfrm>
                    <a:off x="0" y="0"/>
                    <a:ext cx="2048256" cy="1539239"/>
                  </a:xfrm>
                  <a:prstGeom prst="rect">
                    <a:avLst/>
                  </a:prstGeom>
                </pic:spPr>
              </pic:pic>
            </a:graphicData>
          </a:graphic>
        </wp:anchor>
      </w:drawing>
    </w:r>
    <w:r>
      <w:drawing>
        <wp:anchor distT="0" distB="0" distL="0" distR="0" simplePos="0" relativeHeight="239712256" behindDoc="1" locked="0" layoutInCell="1" allowOverlap="1">
          <wp:simplePos x="0" y="0"/>
          <wp:positionH relativeFrom="page">
            <wp:posOffset>3984625</wp:posOffset>
          </wp:positionH>
          <wp:positionV relativeFrom="page">
            <wp:posOffset>885190</wp:posOffset>
          </wp:positionV>
          <wp:extent cx="2048510" cy="1539240"/>
          <wp:effectExtent l="0" t="0" r="0" b="0"/>
          <wp:wrapNone/>
          <wp:docPr id="953" name="image4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mage473.jpeg"/>
                  <pic:cNvPicPr>
                    <a:picLocks noChangeAspect="1"/>
                  </pic:cNvPicPr>
                </pic:nvPicPr>
                <pic:blipFill>
                  <a:blip r:embed="rId2" cstate="print"/>
                  <a:stretch>
                    <a:fillRect/>
                  </a:stretch>
                </pic:blipFill>
                <pic:spPr>
                  <a:xfrm>
                    <a:off x="0" y="0"/>
                    <a:ext cx="2048256" cy="1539239"/>
                  </a:xfrm>
                  <a:prstGeom prst="rect">
                    <a:avLst/>
                  </a:prstGeom>
                </pic:spPr>
              </pic:pic>
            </a:graphicData>
          </a:graphic>
        </wp:anchor>
      </w:drawing>
    </w:r>
    <w:r>
      <w:pict>
        <v:shape id="_x0000_s2538" o:spid="_x0000_s2538" o:spt="202" type="#_x0000_t202" style="position:absolute;left:0pt;margin-left:203.75pt;margin-top:22.85pt;height:20.55pt;width:114.35pt;mso-position-horizontal-relative:page;mso-position-vertical-relative:page;z-index:-263603200;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点菜宝点单流程篇</w:t>
                </w:r>
              </w:p>
            </w:txbxContent>
          </v:textbox>
        </v:shape>
      </w:pic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drawing>
        <wp:anchor distT="0" distB="0" distL="0" distR="0" simplePos="0" relativeHeight="239717376" behindDoc="1" locked="0" layoutInCell="1" allowOverlap="1">
          <wp:simplePos x="0" y="0"/>
          <wp:positionH relativeFrom="page">
            <wp:posOffset>54610</wp:posOffset>
          </wp:positionH>
          <wp:positionV relativeFrom="page">
            <wp:posOffset>795020</wp:posOffset>
          </wp:positionV>
          <wp:extent cx="2033270" cy="1524000"/>
          <wp:effectExtent l="0" t="0" r="0" b="0"/>
          <wp:wrapNone/>
          <wp:docPr id="963" name="image4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image478.jpeg"/>
                  <pic:cNvPicPr>
                    <a:picLocks noChangeAspect="1"/>
                  </pic:cNvPicPr>
                </pic:nvPicPr>
                <pic:blipFill>
                  <a:blip r:embed="rId1" cstate="print"/>
                  <a:stretch>
                    <a:fillRect/>
                  </a:stretch>
                </pic:blipFill>
                <pic:spPr>
                  <a:xfrm>
                    <a:off x="0" y="0"/>
                    <a:ext cx="2033016" cy="1524000"/>
                  </a:xfrm>
                  <a:prstGeom prst="rect">
                    <a:avLst/>
                  </a:prstGeom>
                </pic:spPr>
              </pic:pic>
            </a:graphicData>
          </a:graphic>
        </wp:anchor>
      </w:drawing>
    </w:r>
    <w:r>
      <w:drawing>
        <wp:anchor distT="0" distB="0" distL="0" distR="0" simplePos="0" relativeHeight="239718400" behindDoc="1" locked="0" layoutInCell="1" allowOverlap="1">
          <wp:simplePos x="0" y="0"/>
          <wp:positionH relativeFrom="page">
            <wp:posOffset>2280920</wp:posOffset>
          </wp:positionH>
          <wp:positionV relativeFrom="page">
            <wp:posOffset>795020</wp:posOffset>
          </wp:positionV>
          <wp:extent cx="2031365" cy="1524000"/>
          <wp:effectExtent l="0" t="0" r="0" b="0"/>
          <wp:wrapNone/>
          <wp:docPr id="965" name="image4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image479.jpeg"/>
                  <pic:cNvPicPr>
                    <a:picLocks noChangeAspect="1"/>
                  </pic:cNvPicPr>
                </pic:nvPicPr>
                <pic:blipFill>
                  <a:blip r:embed="rId2" cstate="print"/>
                  <a:stretch>
                    <a:fillRect/>
                  </a:stretch>
                </pic:blipFill>
                <pic:spPr>
                  <a:xfrm>
                    <a:off x="0" y="0"/>
                    <a:ext cx="2031492" cy="1524000"/>
                  </a:xfrm>
                  <a:prstGeom prst="rect">
                    <a:avLst/>
                  </a:prstGeom>
                </pic:spPr>
              </pic:pic>
            </a:graphicData>
          </a:graphic>
        </wp:anchor>
      </w:drawing>
    </w:r>
    <w:r>
      <w:drawing>
        <wp:anchor distT="0" distB="0" distL="0" distR="0" simplePos="0" relativeHeight="239719424" behindDoc="1" locked="0" layoutInCell="1" allowOverlap="1">
          <wp:simplePos x="0" y="0"/>
          <wp:positionH relativeFrom="page">
            <wp:posOffset>4505960</wp:posOffset>
          </wp:positionH>
          <wp:positionV relativeFrom="page">
            <wp:posOffset>795020</wp:posOffset>
          </wp:positionV>
          <wp:extent cx="2033270" cy="1524000"/>
          <wp:effectExtent l="0" t="0" r="0" b="0"/>
          <wp:wrapNone/>
          <wp:docPr id="967" name="image4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image480.jpeg"/>
                  <pic:cNvPicPr>
                    <a:picLocks noChangeAspect="1"/>
                  </pic:cNvPicPr>
                </pic:nvPicPr>
                <pic:blipFill>
                  <a:blip r:embed="rId3" cstate="print"/>
                  <a:stretch>
                    <a:fillRect/>
                  </a:stretch>
                </pic:blipFill>
                <pic:spPr>
                  <a:xfrm>
                    <a:off x="0" y="0"/>
                    <a:ext cx="2033016" cy="1524000"/>
                  </a:xfrm>
                  <a:prstGeom prst="rect">
                    <a:avLst/>
                  </a:prstGeom>
                </pic:spPr>
              </pic:pic>
            </a:graphicData>
          </a:graphic>
        </wp:anchor>
      </w:drawing>
    </w:r>
    <w:r>
      <w:pict>
        <v:shape id="_x0000_s2546" o:spid="_x0000_s2546" o:spt="202" type="#_x0000_t202" style="position:absolute;left:0pt;margin-left:203.75pt;margin-top:25.85pt;height:20.55pt;width:114.35pt;mso-position-horizontal-relative:page;mso-position-vertical-relative:page;z-index:-26359603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点菜宝买单操作篇</w:t>
                </w:r>
              </w:p>
            </w:txbxContent>
          </v:textbox>
        </v:shape>
      </w:pic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54" o:spid="_x0000_s2554" o:spt="202" type="#_x0000_t202" style="position:absolute;left:0pt;margin-left:189.7pt;margin-top:22.85pt;height:20.55pt;width:142.4pt;mso-position-horizontal-relative:page;mso-position-vertical-relative:page;z-index:-263591936;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点菜宝会员操作流程篇</w:t>
                </w:r>
              </w:p>
            </w:txbxContent>
          </v:textbox>
        </v:shape>
      </w:pic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pPr>
    <w:r>
      <w:pict>
        <v:shape id="_x0000_s2555" o:spid="_x0000_s2555" o:spt="202" type="#_x0000_t202" style="position:absolute;left:0pt;margin-left:182.75pt;margin-top:25.85pt;height:20.55pt;width:156.45pt;mso-position-horizontal-relative:page;mso-position-vertical-relative:page;z-index:-263590912;mso-width-relative:page;mso-height-relative:page;" filled="f" stroked="f" coordsize="21600,21600">
          <v:path/>
          <v:fill on="f" focussize="0,0"/>
          <v:stroke on="f" joinstyle="miter"/>
          <v:imagedata o:title=""/>
          <o:lock v:ext="edit"/>
          <v:textbox inset="0mm,0mm,0mm,0mm">
            <w:txbxContent>
              <w:p>
                <w:pPr>
                  <w:spacing w:before="0" w:line="411" w:lineRule="exact"/>
                  <w:ind w:left="20" w:right="0" w:firstLine="0"/>
                  <w:jc w:val="left"/>
                  <w:rPr>
                    <w:sz w:val="28"/>
                  </w:rPr>
                </w:pPr>
                <w:r>
                  <w:rPr>
                    <w:sz w:val="28"/>
                  </w:rPr>
                  <w:t>点菜宝估清、同步操作篇</w:t>
                </w:r>
              </w:p>
            </w:txbxContent>
          </v:textbox>
        </v:shape>
      </w:pict>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3A4B87"/>
    <w:multiLevelType w:val="multilevel"/>
    <w:tmpl w:val="813A4B87"/>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1">
    <w:nsid w:val="845B5372"/>
    <w:multiLevelType w:val="multilevel"/>
    <w:tmpl w:val="845B5372"/>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2">
    <w:nsid w:val="8461FADE"/>
    <w:multiLevelType w:val="multilevel"/>
    <w:tmpl w:val="8461FADE"/>
    <w:lvl w:ilvl="0" w:tentative="0">
      <w:start w:val="4"/>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83" w:hanging="404"/>
      </w:pPr>
      <w:rPr>
        <w:rFonts w:hint="default"/>
        <w:lang w:val="zh-CN" w:eastAsia="zh-CN" w:bidi="zh-CN"/>
      </w:rPr>
    </w:lvl>
    <w:lvl w:ilvl="2" w:tentative="0">
      <w:start w:val="0"/>
      <w:numFmt w:val="bullet"/>
      <w:lvlText w:val="•"/>
      <w:lvlJc w:val="left"/>
      <w:pPr>
        <w:ind w:left="2226" w:hanging="404"/>
      </w:pPr>
      <w:rPr>
        <w:rFonts w:hint="default"/>
        <w:lang w:val="zh-CN" w:eastAsia="zh-CN" w:bidi="zh-CN"/>
      </w:rPr>
    </w:lvl>
    <w:lvl w:ilvl="3" w:tentative="0">
      <w:start w:val="0"/>
      <w:numFmt w:val="bullet"/>
      <w:lvlText w:val="•"/>
      <w:lvlJc w:val="left"/>
      <w:pPr>
        <w:ind w:left="2569" w:hanging="404"/>
      </w:pPr>
      <w:rPr>
        <w:rFonts w:hint="default"/>
        <w:lang w:val="zh-CN" w:eastAsia="zh-CN" w:bidi="zh-CN"/>
      </w:rPr>
    </w:lvl>
    <w:lvl w:ilvl="4" w:tentative="0">
      <w:start w:val="0"/>
      <w:numFmt w:val="bullet"/>
      <w:lvlText w:val="•"/>
      <w:lvlJc w:val="left"/>
      <w:pPr>
        <w:ind w:left="2912" w:hanging="404"/>
      </w:pPr>
      <w:rPr>
        <w:rFonts w:hint="default"/>
        <w:lang w:val="zh-CN" w:eastAsia="zh-CN" w:bidi="zh-CN"/>
      </w:rPr>
    </w:lvl>
    <w:lvl w:ilvl="5" w:tentative="0">
      <w:start w:val="0"/>
      <w:numFmt w:val="bullet"/>
      <w:lvlText w:val="•"/>
      <w:lvlJc w:val="left"/>
      <w:pPr>
        <w:ind w:left="3255" w:hanging="404"/>
      </w:pPr>
      <w:rPr>
        <w:rFonts w:hint="default"/>
        <w:lang w:val="zh-CN" w:eastAsia="zh-CN" w:bidi="zh-CN"/>
      </w:rPr>
    </w:lvl>
    <w:lvl w:ilvl="6" w:tentative="0">
      <w:start w:val="0"/>
      <w:numFmt w:val="bullet"/>
      <w:lvlText w:val="•"/>
      <w:lvlJc w:val="left"/>
      <w:pPr>
        <w:ind w:left="3599" w:hanging="404"/>
      </w:pPr>
      <w:rPr>
        <w:rFonts w:hint="default"/>
        <w:lang w:val="zh-CN" w:eastAsia="zh-CN" w:bidi="zh-CN"/>
      </w:rPr>
    </w:lvl>
    <w:lvl w:ilvl="7" w:tentative="0">
      <w:start w:val="0"/>
      <w:numFmt w:val="bullet"/>
      <w:lvlText w:val="•"/>
      <w:lvlJc w:val="left"/>
      <w:pPr>
        <w:ind w:left="3942" w:hanging="404"/>
      </w:pPr>
      <w:rPr>
        <w:rFonts w:hint="default"/>
        <w:lang w:val="zh-CN" w:eastAsia="zh-CN" w:bidi="zh-CN"/>
      </w:rPr>
    </w:lvl>
    <w:lvl w:ilvl="8" w:tentative="0">
      <w:start w:val="0"/>
      <w:numFmt w:val="bullet"/>
      <w:lvlText w:val="•"/>
      <w:lvlJc w:val="left"/>
      <w:pPr>
        <w:ind w:left="4285" w:hanging="404"/>
      </w:pPr>
      <w:rPr>
        <w:rFonts w:hint="default"/>
        <w:lang w:val="zh-CN" w:eastAsia="zh-CN" w:bidi="zh-CN"/>
      </w:rPr>
    </w:lvl>
  </w:abstractNum>
  <w:abstractNum w:abstractNumId="3">
    <w:nsid w:val="8CAEB125"/>
    <w:multiLevelType w:val="multilevel"/>
    <w:tmpl w:val="8CAEB125"/>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4">
    <w:nsid w:val="91995D4F"/>
    <w:multiLevelType w:val="multilevel"/>
    <w:tmpl w:val="91995D4F"/>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5">
    <w:nsid w:val="9239341B"/>
    <w:multiLevelType w:val="multilevel"/>
    <w:tmpl w:val="9239341B"/>
    <w:lvl w:ilvl="0" w:tentative="0">
      <w:start w:val="1"/>
      <w:numFmt w:val="decimal"/>
      <w:lvlText w:val="%1."/>
      <w:lvlJc w:val="left"/>
      <w:pPr>
        <w:ind w:left="515" w:hanging="167"/>
        <w:jc w:val="left"/>
      </w:pPr>
      <w:rPr>
        <w:rFonts w:hint="default" w:ascii="微软雅黑" w:hAnsi="微软雅黑" w:eastAsia="微软雅黑" w:cs="微软雅黑"/>
        <w:color w:val="7E7E7E"/>
        <w:spacing w:val="-1"/>
        <w:w w:val="99"/>
        <w:sz w:val="18"/>
        <w:szCs w:val="18"/>
        <w:lang w:val="zh-CN" w:eastAsia="zh-CN" w:bidi="zh-CN"/>
      </w:rPr>
    </w:lvl>
    <w:lvl w:ilvl="1" w:tentative="0">
      <w:start w:val="0"/>
      <w:numFmt w:val="bullet"/>
      <w:lvlText w:val="•"/>
      <w:lvlJc w:val="left"/>
      <w:pPr>
        <w:ind w:left="816" w:hanging="167"/>
      </w:pPr>
      <w:rPr>
        <w:rFonts w:hint="default"/>
        <w:lang w:val="zh-CN" w:eastAsia="zh-CN" w:bidi="zh-CN"/>
      </w:rPr>
    </w:lvl>
    <w:lvl w:ilvl="2" w:tentative="0">
      <w:start w:val="0"/>
      <w:numFmt w:val="bullet"/>
      <w:lvlText w:val="•"/>
      <w:lvlJc w:val="left"/>
      <w:pPr>
        <w:ind w:left="1112" w:hanging="167"/>
      </w:pPr>
      <w:rPr>
        <w:rFonts w:hint="default"/>
        <w:lang w:val="zh-CN" w:eastAsia="zh-CN" w:bidi="zh-CN"/>
      </w:rPr>
    </w:lvl>
    <w:lvl w:ilvl="3" w:tentative="0">
      <w:start w:val="0"/>
      <w:numFmt w:val="bullet"/>
      <w:lvlText w:val="•"/>
      <w:lvlJc w:val="left"/>
      <w:pPr>
        <w:ind w:left="1408" w:hanging="167"/>
      </w:pPr>
      <w:rPr>
        <w:rFonts w:hint="default"/>
        <w:lang w:val="zh-CN" w:eastAsia="zh-CN" w:bidi="zh-CN"/>
      </w:rPr>
    </w:lvl>
    <w:lvl w:ilvl="4" w:tentative="0">
      <w:start w:val="0"/>
      <w:numFmt w:val="bullet"/>
      <w:lvlText w:val="•"/>
      <w:lvlJc w:val="left"/>
      <w:pPr>
        <w:ind w:left="1704" w:hanging="167"/>
      </w:pPr>
      <w:rPr>
        <w:rFonts w:hint="default"/>
        <w:lang w:val="zh-CN" w:eastAsia="zh-CN" w:bidi="zh-CN"/>
      </w:rPr>
    </w:lvl>
    <w:lvl w:ilvl="5" w:tentative="0">
      <w:start w:val="0"/>
      <w:numFmt w:val="bullet"/>
      <w:lvlText w:val="•"/>
      <w:lvlJc w:val="left"/>
      <w:pPr>
        <w:ind w:left="2000" w:hanging="167"/>
      </w:pPr>
      <w:rPr>
        <w:rFonts w:hint="default"/>
        <w:lang w:val="zh-CN" w:eastAsia="zh-CN" w:bidi="zh-CN"/>
      </w:rPr>
    </w:lvl>
    <w:lvl w:ilvl="6" w:tentative="0">
      <w:start w:val="0"/>
      <w:numFmt w:val="bullet"/>
      <w:lvlText w:val="•"/>
      <w:lvlJc w:val="left"/>
      <w:pPr>
        <w:ind w:left="2296" w:hanging="167"/>
      </w:pPr>
      <w:rPr>
        <w:rFonts w:hint="default"/>
        <w:lang w:val="zh-CN" w:eastAsia="zh-CN" w:bidi="zh-CN"/>
      </w:rPr>
    </w:lvl>
    <w:lvl w:ilvl="7" w:tentative="0">
      <w:start w:val="0"/>
      <w:numFmt w:val="bullet"/>
      <w:lvlText w:val="•"/>
      <w:lvlJc w:val="left"/>
      <w:pPr>
        <w:ind w:left="2592" w:hanging="167"/>
      </w:pPr>
      <w:rPr>
        <w:rFonts w:hint="default"/>
        <w:lang w:val="zh-CN" w:eastAsia="zh-CN" w:bidi="zh-CN"/>
      </w:rPr>
    </w:lvl>
    <w:lvl w:ilvl="8" w:tentative="0">
      <w:start w:val="0"/>
      <w:numFmt w:val="bullet"/>
      <w:lvlText w:val="•"/>
      <w:lvlJc w:val="left"/>
      <w:pPr>
        <w:ind w:left="2888" w:hanging="167"/>
      </w:pPr>
      <w:rPr>
        <w:rFonts w:hint="default"/>
        <w:lang w:val="zh-CN" w:eastAsia="zh-CN" w:bidi="zh-CN"/>
      </w:rPr>
    </w:lvl>
  </w:abstractNum>
  <w:abstractNum w:abstractNumId="6">
    <w:nsid w:val="9288B902"/>
    <w:multiLevelType w:val="multilevel"/>
    <w:tmpl w:val="9288B902"/>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7">
    <w:nsid w:val="9C8AC8EF"/>
    <w:multiLevelType w:val="multilevel"/>
    <w:tmpl w:val="9C8AC8EF"/>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8">
    <w:nsid w:val="B0F1ACD9"/>
    <w:multiLevelType w:val="multilevel"/>
    <w:tmpl w:val="B0F1ACD9"/>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9">
    <w:nsid w:val="B53F3350"/>
    <w:multiLevelType w:val="multilevel"/>
    <w:tmpl w:val="B53F3350"/>
    <w:lvl w:ilvl="0" w:tentative="0">
      <w:start w:val="1"/>
      <w:numFmt w:val="decimal"/>
      <w:lvlText w:val="%1"/>
      <w:lvlJc w:val="left"/>
      <w:pPr>
        <w:ind w:left="1549" w:hanging="404"/>
        <w:jc w:val="righ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10">
    <w:nsid w:val="B5E306ED"/>
    <w:multiLevelType w:val="multilevel"/>
    <w:tmpl w:val="B5E306ED"/>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04" w:hanging="404"/>
      </w:pPr>
      <w:rPr>
        <w:rFonts w:hint="default"/>
        <w:lang w:val="zh-CN" w:eastAsia="zh-CN" w:bidi="zh-CN"/>
      </w:rPr>
    </w:lvl>
    <w:lvl w:ilvl="2" w:tentative="0">
      <w:start w:val="0"/>
      <w:numFmt w:val="bullet"/>
      <w:lvlText w:val="•"/>
      <w:lvlJc w:val="left"/>
      <w:pPr>
        <w:ind w:left="2069" w:hanging="404"/>
      </w:pPr>
      <w:rPr>
        <w:rFonts w:hint="default"/>
        <w:lang w:val="zh-CN" w:eastAsia="zh-CN" w:bidi="zh-CN"/>
      </w:rPr>
    </w:lvl>
    <w:lvl w:ilvl="3" w:tentative="0">
      <w:start w:val="0"/>
      <w:numFmt w:val="bullet"/>
      <w:lvlText w:val="•"/>
      <w:lvlJc w:val="left"/>
      <w:pPr>
        <w:ind w:left="2334" w:hanging="404"/>
      </w:pPr>
      <w:rPr>
        <w:rFonts w:hint="default"/>
        <w:lang w:val="zh-CN" w:eastAsia="zh-CN" w:bidi="zh-CN"/>
      </w:rPr>
    </w:lvl>
    <w:lvl w:ilvl="4" w:tentative="0">
      <w:start w:val="0"/>
      <w:numFmt w:val="bullet"/>
      <w:lvlText w:val="•"/>
      <w:lvlJc w:val="left"/>
      <w:pPr>
        <w:ind w:left="2599" w:hanging="404"/>
      </w:pPr>
      <w:rPr>
        <w:rFonts w:hint="default"/>
        <w:lang w:val="zh-CN" w:eastAsia="zh-CN" w:bidi="zh-CN"/>
      </w:rPr>
    </w:lvl>
    <w:lvl w:ilvl="5" w:tentative="0">
      <w:start w:val="0"/>
      <w:numFmt w:val="bullet"/>
      <w:lvlText w:val="•"/>
      <w:lvlJc w:val="left"/>
      <w:pPr>
        <w:ind w:left="2864" w:hanging="404"/>
      </w:pPr>
      <w:rPr>
        <w:rFonts w:hint="default"/>
        <w:lang w:val="zh-CN" w:eastAsia="zh-CN" w:bidi="zh-CN"/>
      </w:rPr>
    </w:lvl>
    <w:lvl w:ilvl="6" w:tentative="0">
      <w:start w:val="0"/>
      <w:numFmt w:val="bullet"/>
      <w:lvlText w:val="•"/>
      <w:lvlJc w:val="left"/>
      <w:pPr>
        <w:ind w:left="3128" w:hanging="404"/>
      </w:pPr>
      <w:rPr>
        <w:rFonts w:hint="default"/>
        <w:lang w:val="zh-CN" w:eastAsia="zh-CN" w:bidi="zh-CN"/>
      </w:rPr>
    </w:lvl>
    <w:lvl w:ilvl="7" w:tentative="0">
      <w:start w:val="0"/>
      <w:numFmt w:val="bullet"/>
      <w:lvlText w:val="•"/>
      <w:lvlJc w:val="left"/>
      <w:pPr>
        <w:ind w:left="3393" w:hanging="404"/>
      </w:pPr>
      <w:rPr>
        <w:rFonts w:hint="default"/>
        <w:lang w:val="zh-CN" w:eastAsia="zh-CN" w:bidi="zh-CN"/>
      </w:rPr>
    </w:lvl>
    <w:lvl w:ilvl="8" w:tentative="0">
      <w:start w:val="0"/>
      <w:numFmt w:val="bullet"/>
      <w:lvlText w:val="•"/>
      <w:lvlJc w:val="left"/>
      <w:pPr>
        <w:ind w:left="3658" w:hanging="404"/>
      </w:pPr>
      <w:rPr>
        <w:rFonts w:hint="default"/>
        <w:lang w:val="zh-CN" w:eastAsia="zh-CN" w:bidi="zh-CN"/>
      </w:rPr>
    </w:lvl>
  </w:abstractNum>
  <w:abstractNum w:abstractNumId="11">
    <w:nsid w:val="B8CEF35B"/>
    <w:multiLevelType w:val="multilevel"/>
    <w:tmpl w:val="B8CEF35B"/>
    <w:lvl w:ilvl="0" w:tentative="0">
      <w:start w:val="1"/>
      <w:numFmt w:val="decimal"/>
      <w:lvlText w:val="%1."/>
      <w:lvlJc w:val="left"/>
      <w:pPr>
        <w:ind w:left="1146" w:hanging="167"/>
        <w:jc w:val="left"/>
      </w:pPr>
      <w:rPr>
        <w:rFonts w:hint="default" w:ascii="微软雅黑" w:hAnsi="微软雅黑" w:eastAsia="微软雅黑" w:cs="微软雅黑"/>
        <w:color w:val="7E7E7E"/>
        <w:spacing w:val="-8"/>
        <w:w w:val="99"/>
        <w:sz w:val="18"/>
        <w:szCs w:val="18"/>
        <w:lang w:val="zh-CN" w:eastAsia="zh-CN" w:bidi="zh-CN"/>
      </w:rPr>
    </w:lvl>
    <w:lvl w:ilvl="1" w:tentative="0">
      <w:start w:val="0"/>
      <w:numFmt w:val="bullet"/>
      <w:lvlText w:val="•"/>
      <w:lvlJc w:val="left"/>
      <w:pPr>
        <w:ind w:left="1608" w:hanging="167"/>
      </w:pPr>
      <w:rPr>
        <w:rFonts w:hint="default"/>
        <w:lang w:val="zh-CN" w:eastAsia="zh-CN" w:bidi="zh-CN"/>
      </w:rPr>
    </w:lvl>
    <w:lvl w:ilvl="2" w:tentative="0">
      <w:start w:val="0"/>
      <w:numFmt w:val="bullet"/>
      <w:lvlText w:val="•"/>
      <w:lvlJc w:val="left"/>
      <w:pPr>
        <w:ind w:left="2076" w:hanging="167"/>
      </w:pPr>
      <w:rPr>
        <w:rFonts w:hint="default"/>
        <w:lang w:val="zh-CN" w:eastAsia="zh-CN" w:bidi="zh-CN"/>
      </w:rPr>
    </w:lvl>
    <w:lvl w:ilvl="3" w:tentative="0">
      <w:start w:val="0"/>
      <w:numFmt w:val="bullet"/>
      <w:lvlText w:val="•"/>
      <w:lvlJc w:val="left"/>
      <w:pPr>
        <w:ind w:left="2545" w:hanging="167"/>
      </w:pPr>
      <w:rPr>
        <w:rFonts w:hint="default"/>
        <w:lang w:val="zh-CN" w:eastAsia="zh-CN" w:bidi="zh-CN"/>
      </w:rPr>
    </w:lvl>
    <w:lvl w:ilvl="4" w:tentative="0">
      <w:start w:val="0"/>
      <w:numFmt w:val="bullet"/>
      <w:lvlText w:val="•"/>
      <w:lvlJc w:val="left"/>
      <w:pPr>
        <w:ind w:left="3013" w:hanging="167"/>
      </w:pPr>
      <w:rPr>
        <w:rFonts w:hint="default"/>
        <w:lang w:val="zh-CN" w:eastAsia="zh-CN" w:bidi="zh-CN"/>
      </w:rPr>
    </w:lvl>
    <w:lvl w:ilvl="5" w:tentative="0">
      <w:start w:val="0"/>
      <w:numFmt w:val="bullet"/>
      <w:lvlText w:val="•"/>
      <w:lvlJc w:val="left"/>
      <w:pPr>
        <w:ind w:left="3481" w:hanging="167"/>
      </w:pPr>
      <w:rPr>
        <w:rFonts w:hint="default"/>
        <w:lang w:val="zh-CN" w:eastAsia="zh-CN" w:bidi="zh-CN"/>
      </w:rPr>
    </w:lvl>
    <w:lvl w:ilvl="6" w:tentative="0">
      <w:start w:val="0"/>
      <w:numFmt w:val="bullet"/>
      <w:lvlText w:val="•"/>
      <w:lvlJc w:val="left"/>
      <w:pPr>
        <w:ind w:left="3950" w:hanging="167"/>
      </w:pPr>
      <w:rPr>
        <w:rFonts w:hint="default"/>
        <w:lang w:val="zh-CN" w:eastAsia="zh-CN" w:bidi="zh-CN"/>
      </w:rPr>
    </w:lvl>
    <w:lvl w:ilvl="7" w:tentative="0">
      <w:start w:val="0"/>
      <w:numFmt w:val="bullet"/>
      <w:lvlText w:val="•"/>
      <w:lvlJc w:val="left"/>
      <w:pPr>
        <w:ind w:left="4418" w:hanging="167"/>
      </w:pPr>
      <w:rPr>
        <w:rFonts w:hint="default"/>
        <w:lang w:val="zh-CN" w:eastAsia="zh-CN" w:bidi="zh-CN"/>
      </w:rPr>
    </w:lvl>
    <w:lvl w:ilvl="8" w:tentative="0">
      <w:start w:val="0"/>
      <w:numFmt w:val="bullet"/>
      <w:lvlText w:val="•"/>
      <w:lvlJc w:val="left"/>
      <w:pPr>
        <w:ind w:left="4887" w:hanging="167"/>
      </w:pPr>
      <w:rPr>
        <w:rFonts w:hint="default"/>
        <w:lang w:val="zh-CN" w:eastAsia="zh-CN" w:bidi="zh-CN"/>
      </w:rPr>
    </w:lvl>
  </w:abstractNum>
  <w:abstractNum w:abstractNumId="12">
    <w:nsid w:val="BB64CFA9"/>
    <w:multiLevelType w:val="multilevel"/>
    <w:tmpl w:val="BB64CFA9"/>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13">
    <w:nsid w:val="BE923771"/>
    <w:multiLevelType w:val="multilevel"/>
    <w:tmpl w:val="BE923771"/>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14">
    <w:nsid w:val="BF205925"/>
    <w:multiLevelType w:val="multilevel"/>
    <w:tmpl w:val="BF205925"/>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632" w:hanging="404"/>
      </w:pPr>
      <w:rPr>
        <w:rFonts w:hint="default"/>
        <w:lang w:val="zh-CN" w:eastAsia="zh-CN" w:bidi="zh-CN"/>
      </w:rPr>
    </w:lvl>
    <w:lvl w:ilvl="3" w:tentative="0">
      <w:start w:val="0"/>
      <w:numFmt w:val="bullet"/>
      <w:lvlText w:val="•"/>
      <w:lvlJc w:val="left"/>
      <w:pPr>
        <w:ind w:left="1725" w:hanging="404"/>
      </w:pPr>
      <w:rPr>
        <w:rFonts w:hint="default"/>
        <w:lang w:val="zh-CN" w:eastAsia="zh-CN" w:bidi="zh-CN"/>
      </w:rPr>
    </w:lvl>
    <w:lvl w:ilvl="4" w:tentative="0">
      <w:start w:val="0"/>
      <w:numFmt w:val="bullet"/>
      <w:lvlText w:val="•"/>
      <w:lvlJc w:val="left"/>
      <w:pPr>
        <w:ind w:left="1818" w:hanging="404"/>
      </w:pPr>
      <w:rPr>
        <w:rFonts w:hint="default"/>
        <w:lang w:val="zh-CN" w:eastAsia="zh-CN" w:bidi="zh-CN"/>
      </w:rPr>
    </w:lvl>
    <w:lvl w:ilvl="5" w:tentative="0">
      <w:start w:val="0"/>
      <w:numFmt w:val="bullet"/>
      <w:lvlText w:val="•"/>
      <w:lvlJc w:val="left"/>
      <w:pPr>
        <w:ind w:left="1910" w:hanging="404"/>
      </w:pPr>
      <w:rPr>
        <w:rFonts w:hint="default"/>
        <w:lang w:val="zh-CN" w:eastAsia="zh-CN" w:bidi="zh-CN"/>
      </w:rPr>
    </w:lvl>
    <w:lvl w:ilvl="6" w:tentative="0">
      <w:start w:val="0"/>
      <w:numFmt w:val="bullet"/>
      <w:lvlText w:val="•"/>
      <w:lvlJc w:val="left"/>
      <w:pPr>
        <w:ind w:left="2003" w:hanging="404"/>
      </w:pPr>
      <w:rPr>
        <w:rFonts w:hint="default"/>
        <w:lang w:val="zh-CN" w:eastAsia="zh-CN" w:bidi="zh-CN"/>
      </w:rPr>
    </w:lvl>
    <w:lvl w:ilvl="7" w:tentative="0">
      <w:start w:val="0"/>
      <w:numFmt w:val="bullet"/>
      <w:lvlText w:val="•"/>
      <w:lvlJc w:val="left"/>
      <w:pPr>
        <w:ind w:left="2096" w:hanging="404"/>
      </w:pPr>
      <w:rPr>
        <w:rFonts w:hint="default"/>
        <w:lang w:val="zh-CN" w:eastAsia="zh-CN" w:bidi="zh-CN"/>
      </w:rPr>
    </w:lvl>
    <w:lvl w:ilvl="8" w:tentative="0">
      <w:start w:val="0"/>
      <w:numFmt w:val="bullet"/>
      <w:lvlText w:val="•"/>
      <w:lvlJc w:val="left"/>
      <w:pPr>
        <w:ind w:left="2188" w:hanging="404"/>
      </w:pPr>
      <w:rPr>
        <w:rFonts w:hint="default"/>
        <w:lang w:val="zh-CN" w:eastAsia="zh-CN" w:bidi="zh-CN"/>
      </w:rPr>
    </w:lvl>
  </w:abstractNum>
  <w:abstractNum w:abstractNumId="15">
    <w:nsid w:val="C8879AEF"/>
    <w:multiLevelType w:val="multilevel"/>
    <w:tmpl w:val="C8879AEF"/>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16">
    <w:nsid w:val="CF092B84"/>
    <w:multiLevelType w:val="multilevel"/>
    <w:tmpl w:val="CF092B84"/>
    <w:lvl w:ilvl="0" w:tentative="0">
      <w:start w:val="1"/>
      <w:numFmt w:val="decimal"/>
      <w:lvlText w:val="%1"/>
      <w:lvlJc w:val="left"/>
      <w:pPr>
        <w:ind w:left="861" w:hanging="404"/>
        <w:jc w:val="right"/>
      </w:pPr>
      <w:rPr>
        <w:rFonts w:hint="default" w:ascii="微软雅黑" w:hAnsi="微软雅黑" w:eastAsia="微软雅黑" w:cs="微软雅黑"/>
        <w:color w:val="C00000"/>
        <w:spacing w:val="-21"/>
        <w:w w:val="100"/>
        <w:position w:val="-6"/>
        <w:sz w:val="36"/>
        <w:szCs w:val="36"/>
        <w:lang w:val="zh-CN" w:eastAsia="zh-CN" w:bidi="zh-CN"/>
      </w:rPr>
    </w:lvl>
    <w:lvl w:ilvl="1" w:tentative="0">
      <w:start w:val="1"/>
      <w:numFmt w:val="decimal"/>
      <w:lvlText w:val="%2"/>
      <w:lvlJc w:val="left"/>
      <w:pPr>
        <w:ind w:left="861"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306" w:hanging="404"/>
      </w:pPr>
      <w:rPr>
        <w:rFonts w:hint="default"/>
        <w:lang w:val="zh-CN" w:eastAsia="zh-CN" w:bidi="zh-CN"/>
      </w:rPr>
    </w:lvl>
    <w:lvl w:ilvl="3" w:tentative="0">
      <w:start w:val="0"/>
      <w:numFmt w:val="bullet"/>
      <w:lvlText w:val="•"/>
      <w:lvlJc w:val="left"/>
      <w:pPr>
        <w:ind w:left="1529" w:hanging="404"/>
      </w:pPr>
      <w:rPr>
        <w:rFonts w:hint="default"/>
        <w:lang w:val="zh-CN" w:eastAsia="zh-CN" w:bidi="zh-CN"/>
      </w:rPr>
    </w:lvl>
    <w:lvl w:ilvl="4" w:tentative="0">
      <w:start w:val="0"/>
      <w:numFmt w:val="bullet"/>
      <w:lvlText w:val="•"/>
      <w:lvlJc w:val="left"/>
      <w:pPr>
        <w:ind w:left="1752" w:hanging="404"/>
      </w:pPr>
      <w:rPr>
        <w:rFonts w:hint="default"/>
        <w:lang w:val="zh-CN" w:eastAsia="zh-CN" w:bidi="zh-CN"/>
      </w:rPr>
    </w:lvl>
    <w:lvl w:ilvl="5" w:tentative="0">
      <w:start w:val="0"/>
      <w:numFmt w:val="bullet"/>
      <w:lvlText w:val="•"/>
      <w:lvlJc w:val="left"/>
      <w:pPr>
        <w:ind w:left="1976" w:hanging="404"/>
      </w:pPr>
      <w:rPr>
        <w:rFonts w:hint="default"/>
        <w:lang w:val="zh-CN" w:eastAsia="zh-CN" w:bidi="zh-CN"/>
      </w:rPr>
    </w:lvl>
    <w:lvl w:ilvl="6" w:tentative="0">
      <w:start w:val="0"/>
      <w:numFmt w:val="bullet"/>
      <w:lvlText w:val="•"/>
      <w:lvlJc w:val="left"/>
      <w:pPr>
        <w:ind w:left="2199" w:hanging="404"/>
      </w:pPr>
      <w:rPr>
        <w:rFonts w:hint="default"/>
        <w:lang w:val="zh-CN" w:eastAsia="zh-CN" w:bidi="zh-CN"/>
      </w:rPr>
    </w:lvl>
    <w:lvl w:ilvl="7" w:tentative="0">
      <w:start w:val="0"/>
      <w:numFmt w:val="bullet"/>
      <w:lvlText w:val="•"/>
      <w:lvlJc w:val="left"/>
      <w:pPr>
        <w:ind w:left="2422" w:hanging="404"/>
      </w:pPr>
      <w:rPr>
        <w:rFonts w:hint="default"/>
        <w:lang w:val="zh-CN" w:eastAsia="zh-CN" w:bidi="zh-CN"/>
      </w:rPr>
    </w:lvl>
    <w:lvl w:ilvl="8" w:tentative="0">
      <w:start w:val="0"/>
      <w:numFmt w:val="bullet"/>
      <w:lvlText w:val="•"/>
      <w:lvlJc w:val="left"/>
      <w:pPr>
        <w:ind w:left="2645" w:hanging="404"/>
      </w:pPr>
      <w:rPr>
        <w:rFonts w:hint="default"/>
        <w:lang w:val="zh-CN" w:eastAsia="zh-CN" w:bidi="zh-CN"/>
      </w:rPr>
    </w:lvl>
  </w:abstractNum>
  <w:abstractNum w:abstractNumId="17">
    <w:nsid w:val="D7D140E4"/>
    <w:multiLevelType w:val="multilevel"/>
    <w:tmpl w:val="D7D140E4"/>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654" w:hanging="404"/>
      </w:pPr>
      <w:rPr>
        <w:rFonts w:hint="default"/>
        <w:lang w:val="zh-CN" w:eastAsia="zh-CN" w:bidi="zh-CN"/>
      </w:rPr>
    </w:lvl>
    <w:lvl w:ilvl="3" w:tentative="0">
      <w:start w:val="0"/>
      <w:numFmt w:val="bullet"/>
      <w:lvlText w:val="•"/>
      <w:lvlJc w:val="left"/>
      <w:pPr>
        <w:ind w:left="1769" w:hanging="404"/>
      </w:pPr>
      <w:rPr>
        <w:rFonts w:hint="default"/>
        <w:lang w:val="zh-CN" w:eastAsia="zh-CN" w:bidi="zh-CN"/>
      </w:rPr>
    </w:lvl>
    <w:lvl w:ilvl="4" w:tentative="0">
      <w:start w:val="0"/>
      <w:numFmt w:val="bullet"/>
      <w:lvlText w:val="•"/>
      <w:lvlJc w:val="left"/>
      <w:pPr>
        <w:ind w:left="1884" w:hanging="404"/>
      </w:pPr>
      <w:rPr>
        <w:rFonts w:hint="default"/>
        <w:lang w:val="zh-CN" w:eastAsia="zh-CN" w:bidi="zh-CN"/>
      </w:rPr>
    </w:lvl>
    <w:lvl w:ilvl="5" w:tentative="0">
      <w:start w:val="0"/>
      <w:numFmt w:val="bullet"/>
      <w:lvlText w:val="•"/>
      <w:lvlJc w:val="left"/>
      <w:pPr>
        <w:ind w:left="1999" w:hanging="404"/>
      </w:pPr>
      <w:rPr>
        <w:rFonts w:hint="default"/>
        <w:lang w:val="zh-CN" w:eastAsia="zh-CN" w:bidi="zh-CN"/>
      </w:rPr>
    </w:lvl>
    <w:lvl w:ilvl="6" w:tentative="0">
      <w:start w:val="0"/>
      <w:numFmt w:val="bullet"/>
      <w:lvlText w:val="•"/>
      <w:lvlJc w:val="left"/>
      <w:pPr>
        <w:ind w:left="2114" w:hanging="404"/>
      </w:pPr>
      <w:rPr>
        <w:rFonts w:hint="default"/>
        <w:lang w:val="zh-CN" w:eastAsia="zh-CN" w:bidi="zh-CN"/>
      </w:rPr>
    </w:lvl>
    <w:lvl w:ilvl="7" w:tentative="0">
      <w:start w:val="0"/>
      <w:numFmt w:val="bullet"/>
      <w:lvlText w:val="•"/>
      <w:lvlJc w:val="left"/>
      <w:pPr>
        <w:ind w:left="2229" w:hanging="404"/>
      </w:pPr>
      <w:rPr>
        <w:rFonts w:hint="default"/>
        <w:lang w:val="zh-CN" w:eastAsia="zh-CN" w:bidi="zh-CN"/>
      </w:rPr>
    </w:lvl>
    <w:lvl w:ilvl="8" w:tentative="0">
      <w:start w:val="0"/>
      <w:numFmt w:val="bullet"/>
      <w:lvlText w:val="•"/>
      <w:lvlJc w:val="left"/>
      <w:pPr>
        <w:ind w:left="2344" w:hanging="404"/>
      </w:pPr>
      <w:rPr>
        <w:rFonts w:hint="default"/>
        <w:lang w:val="zh-CN" w:eastAsia="zh-CN" w:bidi="zh-CN"/>
      </w:rPr>
    </w:lvl>
  </w:abstractNum>
  <w:abstractNum w:abstractNumId="18">
    <w:nsid w:val="D7F9FE59"/>
    <w:multiLevelType w:val="multilevel"/>
    <w:tmpl w:val="D7F9FE59"/>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19">
    <w:nsid w:val="DCBA6B53"/>
    <w:multiLevelType w:val="multilevel"/>
    <w:tmpl w:val="DCBA6B53"/>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20">
    <w:nsid w:val="E093A4B0"/>
    <w:multiLevelType w:val="multilevel"/>
    <w:tmpl w:val="E093A4B0"/>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04" w:hanging="404"/>
      </w:pPr>
      <w:rPr>
        <w:rFonts w:hint="default"/>
        <w:lang w:val="zh-CN" w:eastAsia="zh-CN" w:bidi="zh-CN"/>
      </w:rPr>
    </w:lvl>
    <w:lvl w:ilvl="2" w:tentative="0">
      <w:start w:val="0"/>
      <w:numFmt w:val="bullet"/>
      <w:lvlText w:val="•"/>
      <w:lvlJc w:val="left"/>
      <w:pPr>
        <w:ind w:left="2069" w:hanging="404"/>
      </w:pPr>
      <w:rPr>
        <w:rFonts w:hint="default"/>
        <w:lang w:val="zh-CN" w:eastAsia="zh-CN" w:bidi="zh-CN"/>
      </w:rPr>
    </w:lvl>
    <w:lvl w:ilvl="3" w:tentative="0">
      <w:start w:val="0"/>
      <w:numFmt w:val="bullet"/>
      <w:lvlText w:val="•"/>
      <w:lvlJc w:val="left"/>
      <w:pPr>
        <w:ind w:left="2334" w:hanging="404"/>
      </w:pPr>
      <w:rPr>
        <w:rFonts w:hint="default"/>
        <w:lang w:val="zh-CN" w:eastAsia="zh-CN" w:bidi="zh-CN"/>
      </w:rPr>
    </w:lvl>
    <w:lvl w:ilvl="4" w:tentative="0">
      <w:start w:val="0"/>
      <w:numFmt w:val="bullet"/>
      <w:lvlText w:val="•"/>
      <w:lvlJc w:val="left"/>
      <w:pPr>
        <w:ind w:left="2599" w:hanging="404"/>
      </w:pPr>
      <w:rPr>
        <w:rFonts w:hint="default"/>
        <w:lang w:val="zh-CN" w:eastAsia="zh-CN" w:bidi="zh-CN"/>
      </w:rPr>
    </w:lvl>
    <w:lvl w:ilvl="5" w:tentative="0">
      <w:start w:val="0"/>
      <w:numFmt w:val="bullet"/>
      <w:lvlText w:val="•"/>
      <w:lvlJc w:val="left"/>
      <w:pPr>
        <w:ind w:left="2864" w:hanging="404"/>
      </w:pPr>
      <w:rPr>
        <w:rFonts w:hint="default"/>
        <w:lang w:val="zh-CN" w:eastAsia="zh-CN" w:bidi="zh-CN"/>
      </w:rPr>
    </w:lvl>
    <w:lvl w:ilvl="6" w:tentative="0">
      <w:start w:val="0"/>
      <w:numFmt w:val="bullet"/>
      <w:lvlText w:val="•"/>
      <w:lvlJc w:val="left"/>
      <w:pPr>
        <w:ind w:left="3129" w:hanging="404"/>
      </w:pPr>
      <w:rPr>
        <w:rFonts w:hint="default"/>
        <w:lang w:val="zh-CN" w:eastAsia="zh-CN" w:bidi="zh-CN"/>
      </w:rPr>
    </w:lvl>
    <w:lvl w:ilvl="7" w:tentative="0">
      <w:start w:val="0"/>
      <w:numFmt w:val="bullet"/>
      <w:lvlText w:val="•"/>
      <w:lvlJc w:val="left"/>
      <w:pPr>
        <w:ind w:left="3394" w:hanging="404"/>
      </w:pPr>
      <w:rPr>
        <w:rFonts w:hint="default"/>
        <w:lang w:val="zh-CN" w:eastAsia="zh-CN" w:bidi="zh-CN"/>
      </w:rPr>
    </w:lvl>
    <w:lvl w:ilvl="8" w:tentative="0">
      <w:start w:val="0"/>
      <w:numFmt w:val="bullet"/>
      <w:lvlText w:val="•"/>
      <w:lvlJc w:val="left"/>
      <w:pPr>
        <w:ind w:left="3659" w:hanging="404"/>
      </w:pPr>
      <w:rPr>
        <w:rFonts w:hint="default"/>
        <w:lang w:val="zh-CN" w:eastAsia="zh-CN" w:bidi="zh-CN"/>
      </w:rPr>
    </w:lvl>
  </w:abstractNum>
  <w:abstractNum w:abstractNumId="21">
    <w:nsid w:val="F0E89278"/>
    <w:multiLevelType w:val="multilevel"/>
    <w:tmpl w:val="F0E89278"/>
    <w:lvl w:ilvl="0" w:tentative="0">
      <w:start w:val="1"/>
      <w:numFmt w:val="decimal"/>
      <w:lvlText w:val="%1"/>
      <w:lvlJc w:val="left"/>
      <w:pPr>
        <w:ind w:left="736" w:hanging="389"/>
        <w:jc w:val="righ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22">
    <w:nsid w:val="F4B5D9F5"/>
    <w:multiLevelType w:val="multilevel"/>
    <w:tmpl w:val="F4B5D9F5"/>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23">
    <w:nsid w:val="F7735DC9"/>
    <w:multiLevelType w:val="multilevel"/>
    <w:tmpl w:val="F7735DC9"/>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24">
    <w:nsid w:val="0053208E"/>
    <w:multiLevelType w:val="multilevel"/>
    <w:tmpl w:val="0053208E"/>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25">
    <w:nsid w:val="0248C179"/>
    <w:multiLevelType w:val="multilevel"/>
    <w:tmpl w:val="0248C179"/>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26">
    <w:nsid w:val="03D62ECE"/>
    <w:multiLevelType w:val="multilevel"/>
    <w:tmpl w:val="03D62ECE"/>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04" w:hanging="404"/>
      </w:pPr>
      <w:rPr>
        <w:rFonts w:hint="default"/>
        <w:lang w:val="zh-CN" w:eastAsia="zh-CN" w:bidi="zh-CN"/>
      </w:rPr>
    </w:lvl>
    <w:lvl w:ilvl="2" w:tentative="0">
      <w:start w:val="0"/>
      <w:numFmt w:val="bullet"/>
      <w:lvlText w:val="•"/>
      <w:lvlJc w:val="left"/>
      <w:pPr>
        <w:ind w:left="2069" w:hanging="404"/>
      </w:pPr>
      <w:rPr>
        <w:rFonts w:hint="default"/>
        <w:lang w:val="zh-CN" w:eastAsia="zh-CN" w:bidi="zh-CN"/>
      </w:rPr>
    </w:lvl>
    <w:lvl w:ilvl="3" w:tentative="0">
      <w:start w:val="0"/>
      <w:numFmt w:val="bullet"/>
      <w:lvlText w:val="•"/>
      <w:lvlJc w:val="left"/>
      <w:pPr>
        <w:ind w:left="2334" w:hanging="404"/>
      </w:pPr>
      <w:rPr>
        <w:rFonts w:hint="default"/>
        <w:lang w:val="zh-CN" w:eastAsia="zh-CN" w:bidi="zh-CN"/>
      </w:rPr>
    </w:lvl>
    <w:lvl w:ilvl="4" w:tentative="0">
      <w:start w:val="0"/>
      <w:numFmt w:val="bullet"/>
      <w:lvlText w:val="•"/>
      <w:lvlJc w:val="left"/>
      <w:pPr>
        <w:ind w:left="2599" w:hanging="404"/>
      </w:pPr>
      <w:rPr>
        <w:rFonts w:hint="default"/>
        <w:lang w:val="zh-CN" w:eastAsia="zh-CN" w:bidi="zh-CN"/>
      </w:rPr>
    </w:lvl>
    <w:lvl w:ilvl="5" w:tentative="0">
      <w:start w:val="0"/>
      <w:numFmt w:val="bullet"/>
      <w:lvlText w:val="•"/>
      <w:lvlJc w:val="left"/>
      <w:pPr>
        <w:ind w:left="2864" w:hanging="404"/>
      </w:pPr>
      <w:rPr>
        <w:rFonts w:hint="default"/>
        <w:lang w:val="zh-CN" w:eastAsia="zh-CN" w:bidi="zh-CN"/>
      </w:rPr>
    </w:lvl>
    <w:lvl w:ilvl="6" w:tentative="0">
      <w:start w:val="0"/>
      <w:numFmt w:val="bullet"/>
      <w:lvlText w:val="•"/>
      <w:lvlJc w:val="left"/>
      <w:pPr>
        <w:ind w:left="3128" w:hanging="404"/>
      </w:pPr>
      <w:rPr>
        <w:rFonts w:hint="default"/>
        <w:lang w:val="zh-CN" w:eastAsia="zh-CN" w:bidi="zh-CN"/>
      </w:rPr>
    </w:lvl>
    <w:lvl w:ilvl="7" w:tentative="0">
      <w:start w:val="0"/>
      <w:numFmt w:val="bullet"/>
      <w:lvlText w:val="•"/>
      <w:lvlJc w:val="left"/>
      <w:pPr>
        <w:ind w:left="3393" w:hanging="404"/>
      </w:pPr>
      <w:rPr>
        <w:rFonts w:hint="default"/>
        <w:lang w:val="zh-CN" w:eastAsia="zh-CN" w:bidi="zh-CN"/>
      </w:rPr>
    </w:lvl>
    <w:lvl w:ilvl="8" w:tentative="0">
      <w:start w:val="0"/>
      <w:numFmt w:val="bullet"/>
      <w:lvlText w:val="•"/>
      <w:lvlJc w:val="left"/>
      <w:pPr>
        <w:ind w:left="3658" w:hanging="404"/>
      </w:pPr>
      <w:rPr>
        <w:rFonts w:hint="default"/>
        <w:lang w:val="zh-CN" w:eastAsia="zh-CN" w:bidi="zh-CN"/>
      </w:rPr>
    </w:lvl>
  </w:abstractNum>
  <w:abstractNum w:abstractNumId="27">
    <w:nsid w:val="0709FD3E"/>
    <w:multiLevelType w:val="multilevel"/>
    <w:tmpl w:val="0709FD3E"/>
    <w:lvl w:ilvl="0" w:tentative="0">
      <w:start w:val="1"/>
      <w:numFmt w:val="decimal"/>
      <w:lvlText w:val="%1"/>
      <w:lvlJc w:val="left"/>
      <w:pPr>
        <w:ind w:left="1549" w:hanging="404"/>
        <w:jc w:val="righ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28">
    <w:nsid w:val="0CEF100B"/>
    <w:multiLevelType w:val="multilevel"/>
    <w:tmpl w:val="0CEF100B"/>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29">
    <w:nsid w:val="0E640482"/>
    <w:multiLevelType w:val="multilevel"/>
    <w:tmpl w:val="0E640482"/>
    <w:lvl w:ilvl="0" w:tentative="0">
      <w:start w:val="1"/>
      <w:numFmt w:val="decimal"/>
      <w:lvlText w:val="%1"/>
      <w:lvlJc w:val="left"/>
      <w:pPr>
        <w:ind w:left="1549" w:hanging="404"/>
        <w:jc w:val="righ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30">
    <w:nsid w:val="0F9F9CCA"/>
    <w:multiLevelType w:val="multilevel"/>
    <w:tmpl w:val="0F9F9CCA"/>
    <w:lvl w:ilvl="0" w:tentative="0">
      <w:start w:val="1"/>
      <w:numFmt w:val="decimal"/>
      <w:lvlText w:val="%1"/>
      <w:lvlJc w:val="left"/>
      <w:pPr>
        <w:ind w:left="736" w:hanging="389"/>
        <w:jc w:val="righ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23" w:hanging="389"/>
      </w:pPr>
      <w:rPr>
        <w:rFonts w:hint="default"/>
        <w:lang w:val="zh-CN" w:eastAsia="zh-CN" w:bidi="zh-CN"/>
      </w:rPr>
    </w:lvl>
    <w:lvl w:ilvl="2" w:tentative="0">
      <w:start w:val="0"/>
      <w:numFmt w:val="bullet"/>
      <w:lvlText w:val="•"/>
      <w:lvlJc w:val="left"/>
      <w:pPr>
        <w:ind w:left="1106" w:hanging="389"/>
      </w:pPr>
      <w:rPr>
        <w:rFonts w:hint="default"/>
        <w:lang w:val="zh-CN" w:eastAsia="zh-CN" w:bidi="zh-CN"/>
      </w:rPr>
    </w:lvl>
    <w:lvl w:ilvl="3" w:tentative="0">
      <w:start w:val="0"/>
      <w:numFmt w:val="bullet"/>
      <w:lvlText w:val="•"/>
      <w:lvlJc w:val="left"/>
      <w:pPr>
        <w:ind w:left="1290" w:hanging="389"/>
      </w:pPr>
      <w:rPr>
        <w:rFonts w:hint="default"/>
        <w:lang w:val="zh-CN" w:eastAsia="zh-CN" w:bidi="zh-CN"/>
      </w:rPr>
    </w:lvl>
    <w:lvl w:ilvl="4" w:tentative="0">
      <w:start w:val="0"/>
      <w:numFmt w:val="bullet"/>
      <w:lvlText w:val="•"/>
      <w:lvlJc w:val="left"/>
      <w:pPr>
        <w:ind w:left="1473" w:hanging="389"/>
      </w:pPr>
      <w:rPr>
        <w:rFonts w:hint="default"/>
        <w:lang w:val="zh-CN" w:eastAsia="zh-CN" w:bidi="zh-CN"/>
      </w:rPr>
    </w:lvl>
    <w:lvl w:ilvl="5" w:tentative="0">
      <w:start w:val="0"/>
      <w:numFmt w:val="bullet"/>
      <w:lvlText w:val="•"/>
      <w:lvlJc w:val="left"/>
      <w:pPr>
        <w:ind w:left="1656" w:hanging="389"/>
      </w:pPr>
      <w:rPr>
        <w:rFonts w:hint="default"/>
        <w:lang w:val="zh-CN" w:eastAsia="zh-CN" w:bidi="zh-CN"/>
      </w:rPr>
    </w:lvl>
    <w:lvl w:ilvl="6" w:tentative="0">
      <w:start w:val="0"/>
      <w:numFmt w:val="bullet"/>
      <w:lvlText w:val="•"/>
      <w:lvlJc w:val="left"/>
      <w:pPr>
        <w:ind w:left="1840" w:hanging="389"/>
      </w:pPr>
      <w:rPr>
        <w:rFonts w:hint="default"/>
        <w:lang w:val="zh-CN" w:eastAsia="zh-CN" w:bidi="zh-CN"/>
      </w:rPr>
    </w:lvl>
    <w:lvl w:ilvl="7" w:tentative="0">
      <w:start w:val="0"/>
      <w:numFmt w:val="bullet"/>
      <w:lvlText w:val="•"/>
      <w:lvlJc w:val="left"/>
      <w:pPr>
        <w:ind w:left="2023" w:hanging="389"/>
      </w:pPr>
      <w:rPr>
        <w:rFonts w:hint="default"/>
        <w:lang w:val="zh-CN" w:eastAsia="zh-CN" w:bidi="zh-CN"/>
      </w:rPr>
    </w:lvl>
    <w:lvl w:ilvl="8" w:tentative="0">
      <w:start w:val="0"/>
      <w:numFmt w:val="bullet"/>
      <w:lvlText w:val="•"/>
      <w:lvlJc w:val="left"/>
      <w:pPr>
        <w:ind w:left="2207" w:hanging="389"/>
      </w:pPr>
      <w:rPr>
        <w:rFonts w:hint="default"/>
        <w:lang w:val="zh-CN" w:eastAsia="zh-CN" w:bidi="zh-CN"/>
      </w:rPr>
    </w:lvl>
  </w:abstractNum>
  <w:abstractNum w:abstractNumId="31">
    <w:nsid w:val="1ACDE60F"/>
    <w:multiLevelType w:val="multilevel"/>
    <w:tmpl w:val="1ACDE60F"/>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32">
    <w:nsid w:val="1C257C7B"/>
    <w:multiLevelType w:val="multilevel"/>
    <w:tmpl w:val="1C257C7B"/>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33">
    <w:nsid w:val="23E97754"/>
    <w:multiLevelType w:val="multilevel"/>
    <w:tmpl w:val="23E97754"/>
    <w:lvl w:ilvl="0" w:tentative="0">
      <w:start w:val="1"/>
      <w:numFmt w:val="decimal"/>
      <w:lvlText w:val="%1"/>
      <w:lvlJc w:val="left"/>
      <w:pPr>
        <w:ind w:left="736" w:hanging="389"/>
        <w:jc w:val="righ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34">
    <w:nsid w:val="243FCF68"/>
    <w:multiLevelType w:val="multilevel"/>
    <w:tmpl w:val="243FCF68"/>
    <w:lvl w:ilvl="0" w:tentative="0">
      <w:start w:val="1"/>
      <w:numFmt w:val="decimal"/>
      <w:lvlText w:val="%1."/>
      <w:lvlJc w:val="left"/>
      <w:pPr>
        <w:ind w:left="1507" w:hanging="361"/>
        <w:jc w:val="left"/>
      </w:pPr>
      <w:rPr>
        <w:rFonts w:hint="default" w:ascii="微软雅黑" w:hAnsi="微软雅黑" w:eastAsia="微软雅黑" w:cs="微软雅黑"/>
        <w:color w:val="7E7E7E"/>
        <w:w w:val="99"/>
        <w:sz w:val="20"/>
        <w:szCs w:val="20"/>
        <w:lang w:val="zh-CN" w:eastAsia="zh-CN" w:bidi="zh-CN"/>
      </w:rPr>
    </w:lvl>
    <w:lvl w:ilvl="1" w:tentative="0">
      <w:start w:val="0"/>
      <w:numFmt w:val="bullet"/>
      <w:lvlText w:val="•"/>
      <w:lvlJc w:val="left"/>
      <w:pPr>
        <w:ind w:left="1860" w:hanging="361"/>
      </w:pPr>
      <w:rPr>
        <w:rFonts w:hint="default"/>
        <w:lang w:val="zh-CN" w:eastAsia="zh-CN" w:bidi="zh-CN"/>
      </w:rPr>
    </w:lvl>
    <w:lvl w:ilvl="2" w:tentative="0">
      <w:start w:val="0"/>
      <w:numFmt w:val="bullet"/>
      <w:lvlText w:val="•"/>
      <w:lvlJc w:val="left"/>
      <w:pPr>
        <w:ind w:left="2220" w:hanging="361"/>
      </w:pPr>
      <w:rPr>
        <w:rFonts w:hint="default"/>
        <w:lang w:val="zh-CN" w:eastAsia="zh-CN" w:bidi="zh-CN"/>
      </w:rPr>
    </w:lvl>
    <w:lvl w:ilvl="3" w:tentative="0">
      <w:start w:val="0"/>
      <w:numFmt w:val="bullet"/>
      <w:lvlText w:val="•"/>
      <w:lvlJc w:val="left"/>
      <w:pPr>
        <w:ind w:left="2580" w:hanging="361"/>
      </w:pPr>
      <w:rPr>
        <w:rFonts w:hint="default"/>
        <w:lang w:val="zh-CN" w:eastAsia="zh-CN" w:bidi="zh-CN"/>
      </w:rPr>
    </w:lvl>
    <w:lvl w:ilvl="4" w:tentative="0">
      <w:start w:val="0"/>
      <w:numFmt w:val="bullet"/>
      <w:lvlText w:val="•"/>
      <w:lvlJc w:val="left"/>
      <w:pPr>
        <w:ind w:left="2940" w:hanging="361"/>
      </w:pPr>
      <w:rPr>
        <w:rFonts w:hint="default"/>
        <w:lang w:val="zh-CN" w:eastAsia="zh-CN" w:bidi="zh-CN"/>
      </w:rPr>
    </w:lvl>
    <w:lvl w:ilvl="5" w:tentative="0">
      <w:start w:val="0"/>
      <w:numFmt w:val="bullet"/>
      <w:lvlText w:val="•"/>
      <w:lvlJc w:val="left"/>
      <w:pPr>
        <w:ind w:left="3300" w:hanging="361"/>
      </w:pPr>
      <w:rPr>
        <w:rFonts w:hint="default"/>
        <w:lang w:val="zh-CN" w:eastAsia="zh-CN" w:bidi="zh-CN"/>
      </w:rPr>
    </w:lvl>
    <w:lvl w:ilvl="6" w:tentative="0">
      <w:start w:val="0"/>
      <w:numFmt w:val="bullet"/>
      <w:lvlText w:val="•"/>
      <w:lvlJc w:val="left"/>
      <w:pPr>
        <w:ind w:left="3661" w:hanging="361"/>
      </w:pPr>
      <w:rPr>
        <w:rFonts w:hint="default"/>
        <w:lang w:val="zh-CN" w:eastAsia="zh-CN" w:bidi="zh-CN"/>
      </w:rPr>
    </w:lvl>
    <w:lvl w:ilvl="7" w:tentative="0">
      <w:start w:val="0"/>
      <w:numFmt w:val="bullet"/>
      <w:lvlText w:val="•"/>
      <w:lvlJc w:val="left"/>
      <w:pPr>
        <w:ind w:left="4021" w:hanging="361"/>
      </w:pPr>
      <w:rPr>
        <w:rFonts w:hint="default"/>
        <w:lang w:val="zh-CN" w:eastAsia="zh-CN" w:bidi="zh-CN"/>
      </w:rPr>
    </w:lvl>
    <w:lvl w:ilvl="8" w:tentative="0">
      <w:start w:val="0"/>
      <w:numFmt w:val="bullet"/>
      <w:lvlText w:val="•"/>
      <w:lvlJc w:val="left"/>
      <w:pPr>
        <w:ind w:left="4381" w:hanging="361"/>
      </w:pPr>
      <w:rPr>
        <w:rFonts w:hint="default"/>
        <w:lang w:val="zh-CN" w:eastAsia="zh-CN" w:bidi="zh-CN"/>
      </w:rPr>
    </w:lvl>
  </w:abstractNum>
  <w:abstractNum w:abstractNumId="35">
    <w:nsid w:val="2470EC97"/>
    <w:multiLevelType w:val="multilevel"/>
    <w:tmpl w:val="2470EC97"/>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36">
    <w:nsid w:val="25B654F3"/>
    <w:multiLevelType w:val="multilevel"/>
    <w:tmpl w:val="25B654F3"/>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37">
    <w:nsid w:val="2A8F537B"/>
    <w:multiLevelType w:val="multilevel"/>
    <w:tmpl w:val="2A8F537B"/>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38">
    <w:nsid w:val="30FC5B15"/>
    <w:multiLevelType w:val="multilevel"/>
    <w:tmpl w:val="30FC5B15"/>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00" w:hanging="404"/>
      </w:pPr>
      <w:rPr>
        <w:rFonts w:hint="default"/>
        <w:lang w:val="zh-CN" w:eastAsia="zh-CN" w:bidi="zh-CN"/>
      </w:rPr>
    </w:lvl>
    <w:lvl w:ilvl="3" w:tentative="0">
      <w:start w:val="0"/>
      <w:numFmt w:val="bullet"/>
      <w:lvlText w:val="•"/>
      <w:lvlJc w:val="left"/>
      <w:pPr>
        <w:ind w:left="1860" w:hanging="404"/>
      </w:pPr>
      <w:rPr>
        <w:rFonts w:hint="default"/>
        <w:lang w:val="zh-CN" w:eastAsia="zh-CN" w:bidi="zh-CN"/>
      </w:rPr>
    </w:lvl>
    <w:lvl w:ilvl="4" w:tentative="0">
      <w:start w:val="0"/>
      <w:numFmt w:val="bullet"/>
      <w:lvlText w:val="•"/>
      <w:lvlJc w:val="left"/>
      <w:pPr>
        <w:ind w:left="2021" w:hanging="404"/>
      </w:pPr>
      <w:rPr>
        <w:rFonts w:hint="default"/>
        <w:lang w:val="zh-CN" w:eastAsia="zh-CN" w:bidi="zh-CN"/>
      </w:rPr>
    </w:lvl>
    <w:lvl w:ilvl="5" w:tentative="0">
      <w:start w:val="0"/>
      <w:numFmt w:val="bullet"/>
      <w:lvlText w:val="•"/>
      <w:lvlJc w:val="left"/>
      <w:pPr>
        <w:ind w:left="2181" w:hanging="404"/>
      </w:pPr>
      <w:rPr>
        <w:rFonts w:hint="default"/>
        <w:lang w:val="zh-CN" w:eastAsia="zh-CN" w:bidi="zh-CN"/>
      </w:rPr>
    </w:lvl>
    <w:lvl w:ilvl="6" w:tentative="0">
      <w:start w:val="0"/>
      <w:numFmt w:val="bullet"/>
      <w:lvlText w:val="•"/>
      <w:lvlJc w:val="left"/>
      <w:pPr>
        <w:ind w:left="2342" w:hanging="404"/>
      </w:pPr>
      <w:rPr>
        <w:rFonts w:hint="default"/>
        <w:lang w:val="zh-CN" w:eastAsia="zh-CN" w:bidi="zh-CN"/>
      </w:rPr>
    </w:lvl>
    <w:lvl w:ilvl="7" w:tentative="0">
      <w:start w:val="0"/>
      <w:numFmt w:val="bullet"/>
      <w:lvlText w:val="•"/>
      <w:lvlJc w:val="left"/>
      <w:pPr>
        <w:ind w:left="2502" w:hanging="404"/>
      </w:pPr>
      <w:rPr>
        <w:rFonts w:hint="default"/>
        <w:lang w:val="zh-CN" w:eastAsia="zh-CN" w:bidi="zh-CN"/>
      </w:rPr>
    </w:lvl>
    <w:lvl w:ilvl="8" w:tentative="0">
      <w:start w:val="0"/>
      <w:numFmt w:val="bullet"/>
      <w:lvlText w:val="•"/>
      <w:lvlJc w:val="left"/>
      <w:pPr>
        <w:ind w:left="2663" w:hanging="404"/>
      </w:pPr>
      <w:rPr>
        <w:rFonts w:hint="default"/>
        <w:lang w:val="zh-CN" w:eastAsia="zh-CN" w:bidi="zh-CN"/>
      </w:rPr>
    </w:lvl>
  </w:abstractNum>
  <w:abstractNum w:abstractNumId="39">
    <w:nsid w:val="322D85CA"/>
    <w:multiLevelType w:val="multilevel"/>
    <w:tmpl w:val="322D85CA"/>
    <w:lvl w:ilvl="0" w:tentative="0">
      <w:start w:val="1"/>
      <w:numFmt w:val="decimal"/>
      <w:lvlText w:val="%1"/>
      <w:lvlJc w:val="left"/>
      <w:pPr>
        <w:ind w:left="736" w:hanging="389"/>
        <w:jc w:val="righ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40">
    <w:nsid w:val="32A7AF2D"/>
    <w:multiLevelType w:val="multilevel"/>
    <w:tmpl w:val="32A7AF2D"/>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0" w:hanging="404"/>
      </w:pPr>
      <w:rPr>
        <w:rFonts w:hint="default"/>
        <w:lang w:val="zh-CN" w:eastAsia="zh-CN" w:bidi="zh-CN"/>
      </w:rPr>
    </w:lvl>
    <w:lvl w:ilvl="3" w:tentative="0">
      <w:start w:val="0"/>
      <w:numFmt w:val="bullet"/>
      <w:lvlText w:val="•"/>
      <w:lvlJc w:val="left"/>
      <w:pPr>
        <w:ind w:left="1901" w:hanging="404"/>
      </w:pPr>
      <w:rPr>
        <w:rFonts w:hint="default"/>
        <w:lang w:val="zh-CN" w:eastAsia="zh-CN" w:bidi="zh-CN"/>
      </w:rPr>
    </w:lvl>
    <w:lvl w:ilvl="4" w:tentative="0">
      <w:start w:val="0"/>
      <w:numFmt w:val="bullet"/>
      <w:lvlText w:val="•"/>
      <w:lvlJc w:val="left"/>
      <w:pPr>
        <w:ind w:left="2082" w:hanging="404"/>
      </w:pPr>
      <w:rPr>
        <w:rFonts w:hint="default"/>
        <w:lang w:val="zh-CN" w:eastAsia="zh-CN" w:bidi="zh-CN"/>
      </w:rPr>
    </w:lvl>
    <w:lvl w:ilvl="5" w:tentative="0">
      <w:start w:val="0"/>
      <w:numFmt w:val="bullet"/>
      <w:lvlText w:val="•"/>
      <w:lvlJc w:val="left"/>
      <w:pPr>
        <w:ind w:left="2263" w:hanging="404"/>
      </w:pPr>
      <w:rPr>
        <w:rFonts w:hint="default"/>
        <w:lang w:val="zh-CN" w:eastAsia="zh-CN" w:bidi="zh-CN"/>
      </w:rPr>
    </w:lvl>
    <w:lvl w:ilvl="6" w:tentative="0">
      <w:start w:val="0"/>
      <w:numFmt w:val="bullet"/>
      <w:lvlText w:val="•"/>
      <w:lvlJc w:val="left"/>
      <w:pPr>
        <w:ind w:left="2444" w:hanging="404"/>
      </w:pPr>
      <w:rPr>
        <w:rFonts w:hint="default"/>
        <w:lang w:val="zh-CN" w:eastAsia="zh-CN" w:bidi="zh-CN"/>
      </w:rPr>
    </w:lvl>
    <w:lvl w:ilvl="7" w:tentative="0">
      <w:start w:val="0"/>
      <w:numFmt w:val="bullet"/>
      <w:lvlText w:val="•"/>
      <w:lvlJc w:val="left"/>
      <w:pPr>
        <w:ind w:left="2625" w:hanging="404"/>
      </w:pPr>
      <w:rPr>
        <w:rFonts w:hint="default"/>
        <w:lang w:val="zh-CN" w:eastAsia="zh-CN" w:bidi="zh-CN"/>
      </w:rPr>
    </w:lvl>
    <w:lvl w:ilvl="8" w:tentative="0">
      <w:start w:val="0"/>
      <w:numFmt w:val="bullet"/>
      <w:lvlText w:val="•"/>
      <w:lvlJc w:val="left"/>
      <w:pPr>
        <w:ind w:left="2805" w:hanging="404"/>
      </w:pPr>
      <w:rPr>
        <w:rFonts w:hint="default"/>
        <w:lang w:val="zh-CN" w:eastAsia="zh-CN" w:bidi="zh-CN"/>
      </w:rPr>
    </w:lvl>
  </w:abstractNum>
  <w:abstractNum w:abstractNumId="41">
    <w:nsid w:val="35E83B33"/>
    <w:multiLevelType w:val="multilevel"/>
    <w:tmpl w:val="35E83B33"/>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42">
    <w:nsid w:val="39A0D9AC"/>
    <w:multiLevelType w:val="multilevel"/>
    <w:tmpl w:val="39A0D9AC"/>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1540" w:hanging="389"/>
      </w:pPr>
      <w:rPr>
        <w:rFonts w:hint="default"/>
        <w:lang w:val="zh-CN" w:eastAsia="zh-CN" w:bidi="zh-CN"/>
      </w:rPr>
    </w:lvl>
    <w:lvl w:ilvl="2" w:tentative="0">
      <w:start w:val="0"/>
      <w:numFmt w:val="bullet"/>
      <w:lvlText w:val="•"/>
      <w:lvlJc w:val="left"/>
      <w:pPr>
        <w:ind w:left="1699" w:hanging="389"/>
      </w:pPr>
      <w:rPr>
        <w:rFonts w:hint="default"/>
        <w:lang w:val="zh-CN" w:eastAsia="zh-CN" w:bidi="zh-CN"/>
      </w:rPr>
    </w:lvl>
    <w:lvl w:ilvl="3" w:tentative="0">
      <w:start w:val="0"/>
      <w:numFmt w:val="bullet"/>
      <w:lvlText w:val="•"/>
      <w:lvlJc w:val="left"/>
      <w:pPr>
        <w:ind w:left="1858" w:hanging="389"/>
      </w:pPr>
      <w:rPr>
        <w:rFonts w:hint="default"/>
        <w:lang w:val="zh-CN" w:eastAsia="zh-CN" w:bidi="zh-CN"/>
      </w:rPr>
    </w:lvl>
    <w:lvl w:ilvl="4" w:tentative="0">
      <w:start w:val="0"/>
      <w:numFmt w:val="bullet"/>
      <w:lvlText w:val="•"/>
      <w:lvlJc w:val="left"/>
      <w:pPr>
        <w:ind w:left="2017" w:hanging="389"/>
      </w:pPr>
      <w:rPr>
        <w:rFonts w:hint="default"/>
        <w:lang w:val="zh-CN" w:eastAsia="zh-CN" w:bidi="zh-CN"/>
      </w:rPr>
    </w:lvl>
    <w:lvl w:ilvl="5" w:tentative="0">
      <w:start w:val="0"/>
      <w:numFmt w:val="bullet"/>
      <w:lvlText w:val="•"/>
      <w:lvlJc w:val="left"/>
      <w:pPr>
        <w:ind w:left="2177" w:hanging="389"/>
      </w:pPr>
      <w:rPr>
        <w:rFonts w:hint="default"/>
        <w:lang w:val="zh-CN" w:eastAsia="zh-CN" w:bidi="zh-CN"/>
      </w:rPr>
    </w:lvl>
    <w:lvl w:ilvl="6" w:tentative="0">
      <w:start w:val="0"/>
      <w:numFmt w:val="bullet"/>
      <w:lvlText w:val="•"/>
      <w:lvlJc w:val="left"/>
      <w:pPr>
        <w:ind w:left="2336" w:hanging="389"/>
      </w:pPr>
      <w:rPr>
        <w:rFonts w:hint="default"/>
        <w:lang w:val="zh-CN" w:eastAsia="zh-CN" w:bidi="zh-CN"/>
      </w:rPr>
    </w:lvl>
    <w:lvl w:ilvl="7" w:tentative="0">
      <w:start w:val="0"/>
      <w:numFmt w:val="bullet"/>
      <w:lvlText w:val="•"/>
      <w:lvlJc w:val="left"/>
      <w:pPr>
        <w:ind w:left="2495" w:hanging="389"/>
      </w:pPr>
      <w:rPr>
        <w:rFonts w:hint="default"/>
        <w:lang w:val="zh-CN" w:eastAsia="zh-CN" w:bidi="zh-CN"/>
      </w:rPr>
    </w:lvl>
    <w:lvl w:ilvl="8" w:tentative="0">
      <w:start w:val="0"/>
      <w:numFmt w:val="bullet"/>
      <w:lvlText w:val="•"/>
      <w:lvlJc w:val="left"/>
      <w:pPr>
        <w:ind w:left="2654" w:hanging="389"/>
      </w:pPr>
      <w:rPr>
        <w:rFonts w:hint="default"/>
        <w:lang w:val="zh-CN" w:eastAsia="zh-CN" w:bidi="zh-CN"/>
      </w:rPr>
    </w:lvl>
  </w:abstractNum>
  <w:abstractNum w:abstractNumId="43">
    <w:nsid w:val="40B249F9"/>
    <w:multiLevelType w:val="multilevel"/>
    <w:tmpl w:val="40B249F9"/>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883" w:hanging="389"/>
      </w:pPr>
      <w:rPr>
        <w:rFonts w:hint="default"/>
        <w:lang w:val="zh-CN" w:eastAsia="zh-CN" w:bidi="zh-CN"/>
      </w:rPr>
    </w:lvl>
    <w:lvl w:ilvl="2" w:tentative="0">
      <w:start w:val="0"/>
      <w:numFmt w:val="bullet"/>
      <w:lvlText w:val="•"/>
      <w:lvlJc w:val="left"/>
      <w:pPr>
        <w:ind w:left="1026" w:hanging="389"/>
      </w:pPr>
      <w:rPr>
        <w:rFonts w:hint="default"/>
        <w:lang w:val="zh-CN" w:eastAsia="zh-CN" w:bidi="zh-CN"/>
      </w:rPr>
    </w:lvl>
    <w:lvl w:ilvl="3" w:tentative="0">
      <w:start w:val="0"/>
      <w:numFmt w:val="bullet"/>
      <w:lvlText w:val="•"/>
      <w:lvlJc w:val="left"/>
      <w:pPr>
        <w:ind w:left="1170" w:hanging="389"/>
      </w:pPr>
      <w:rPr>
        <w:rFonts w:hint="default"/>
        <w:lang w:val="zh-CN" w:eastAsia="zh-CN" w:bidi="zh-CN"/>
      </w:rPr>
    </w:lvl>
    <w:lvl w:ilvl="4" w:tentative="0">
      <w:start w:val="0"/>
      <w:numFmt w:val="bullet"/>
      <w:lvlText w:val="•"/>
      <w:lvlJc w:val="left"/>
      <w:pPr>
        <w:ind w:left="1313" w:hanging="389"/>
      </w:pPr>
      <w:rPr>
        <w:rFonts w:hint="default"/>
        <w:lang w:val="zh-CN" w:eastAsia="zh-CN" w:bidi="zh-CN"/>
      </w:rPr>
    </w:lvl>
    <w:lvl w:ilvl="5" w:tentative="0">
      <w:start w:val="0"/>
      <w:numFmt w:val="bullet"/>
      <w:lvlText w:val="•"/>
      <w:lvlJc w:val="left"/>
      <w:pPr>
        <w:ind w:left="1457" w:hanging="389"/>
      </w:pPr>
      <w:rPr>
        <w:rFonts w:hint="default"/>
        <w:lang w:val="zh-CN" w:eastAsia="zh-CN" w:bidi="zh-CN"/>
      </w:rPr>
    </w:lvl>
    <w:lvl w:ilvl="6" w:tentative="0">
      <w:start w:val="0"/>
      <w:numFmt w:val="bullet"/>
      <w:lvlText w:val="•"/>
      <w:lvlJc w:val="left"/>
      <w:pPr>
        <w:ind w:left="1600" w:hanging="389"/>
      </w:pPr>
      <w:rPr>
        <w:rFonts w:hint="default"/>
        <w:lang w:val="zh-CN" w:eastAsia="zh-CN" w:bidi="zh-CN"/>
      </w:rPr>
    </w:lvl>
    <w:lvl w:ilvl="7" w:tentative="0">
      <w:start w:val="0"/>
      <w:numFmt w:val="bullet"/>
      <w:lvlText w:val="•"/>
      <w:lvlJc w:val="left"/>
      <w:pPr>
        <w:ind w:left="1744" w:hanging="389"/>
      </w:pPr>
      <w:rPr>
        <w:rFonts w:hint="default"/>
        <w:lang w:val="zh-CN" w:eastAsia="zh-CN" w:bidi="zh-CN"/>
      </w:rPr>
    </w:lvl>
    <w:lvl w:ilvl="8" w:tentative="0">
      <w:start w:val="0"/>
      <w:numFmt w:val="bullet"/>
      <w:lvlText w:val="•"/>
      <w:lvlJc w:val="left"/>
      <w:pPr>
        <w:ind w:left="1887" w:hanging="389"/>
      </w:pPr>
      <w:rPr>
        <w:rFonts w:hint="default"/>
        <w:lang w:val="zh-CN" w:eastAsia="zh-CN" w:bidi="zh-CN"/>
      </w:rPr>
    </w:lvl>
  </w:abstractNum>
  <w:abstractNum w:abstractNumId="44">
    <w:nsid w:val="46A08BB8"/>
    <w:multiLevelType w:val="multilevel"/>
    <w:tmpl w:val="46A08BB8"/>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45">
    <w:nsid w:val="4C1BAE26"/>
    <w:multiLevelType w:val="multilevel"/>
    <w:tmpl w:val="4C1BAE26"/>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46">
    <w:nsid w:val="4C3D7A74"/>
    <w:multiLevelType w:val="multilevel"/>
    <w:tmpl w:val="4C3D7A74"/>
    <w:lvl w:ilvl="0" w:tentative="0">
      <w:start w:val="1"/>
      <w:numFmt w:val="decimal"/>
      <w:lvlText w:val="%1"/>
      <w:lvlJc w:val="left"/>
      <w:pPr>
        <w:ind w:left="736" w:hanging="389"/>
        <w:jc w:val="righ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47">
    <w:nsid w:val="4D4DC07F"/>
    <w:multiLevelType w:val="multilevel"/>
    <w:tmpl w:val="4D4DC07F"/>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48">
    <w:nsid w:val="4D94DA66"/>
    <w:multiLevelType w:val="multilevel"/>
    <w:tmpl w:val="4D94DA66"/>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49">
    <w:nsid w:val="58765686"/>
    <w:multiLevelType w:val="multilevel"/>
    <w:tmpl w:val="58765686"/>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04" w:hanging="404"/>
      </w:pPr>
      <w:rPr>
        <w:rFonts w:hint="default"/>
        <w:lang w:val="zh-CN" w:eastAsia="zh-CN" w:bidi="zh-CN"/>
      </w:rPr>
    </w:lvl>
    <w:lvl w:ilvl="2" w:tentative="0">
      <w:start w:val="0"/>
      <w:numFmt w:val="bullet"/>
      <w:lvlText w:val="•"/>
      <w:lvlJc w:val="left"/>
      <w:pPr>
        <w:ind w:left="2069" w:hanging="404"/>
      </w:pPr>
      <w:rPr>
        <w:rFonts w:hint="default"/>
        <w:lang w:val="zh-CN" w:eastAsia="zh-CN" w:bidi="zh-CN"/>
      </w:rPr>
    </w:lvl>
    <w:lvl w:ilvl="3" w:tentative="0">
      <w:start w:val="0"/>
      <w:numFmt w:val="bullet"/>
      <w:lvlText w:val="•"/>
      <w:lvlJc w:val="left"/>
      <w:pPr>
        <w:ind w:left="2334" w:hanging="404"/>
      </w:pPr>
      <w:rPr>
        <w:rFonts w:hint="default"/>
        <w:lang w:val="zh-CN" w:eastAsia="zh-CN" w:bidi="zh-CN"/>
      </w:rPr>
    </w:lvl>
    <w:lvl w:ilvl="4" w:tentative="0">
      <w:start w:val="0"/>
      <w:numFmt w:val="bullet"/>
      <w:lvlText w:val="•"/>
      <w:lvlJc w:val="left"/>
      <w:pPr>
        <w:ind w:left="2599" w:hanging="404"/>
      </w:pPr>
      <w:rPr>
        <w:rFonts w:hint="default"/>
        <w:lang w:val="zh-CN" w:eastAsia="zh-CN" w:bidi="zh-CN"/>
      </w:rPr>
    </w:lvl>
    <w:lvl w:ilvl="5" w:tentative="0">
      <w:start w:val="0"/>
      <w:numFmt w:val="bullet"/>
      <w:lvlText w:val="•"/>
      <w:lvlJc w:val="left"/>
      <w:pPr>
        <w:ind w:left="2864" w:hanging="404"/>
      </w:pPr>
      <w:rPr>
        <w:rFonts w:hint="default"/>
        <w:lang w:val="zh-CN" w:eastAsia="zh-CN" w:bidi="zh-CN"/>
      </w:rPr>
    </w:lvl>
    <w:lvl w:ilvl="6" w:tentative="0">
      <w:start w:val="0"/>
      <w:numFmt w:val="bullet"/>
      <w:lvlText w:val="•"/>
      <w:lvlJc w:val="left"/>
      <w:pPr>
        <w:ind w:left="3128" w:hanging="404"/>
      </w:pPr>
      <w:rPr>
        <w:rFonts w:hint="default"/>
        <w:lang w:val="zh-CN" w:eastAsia="zh-CN" w:bidi="zh-CN"/>
      </w:rPr>
    </w:lvl>
    <w:lvl w:ilvl="7" w:tentative="0">
      <w:start w:val="0"/>
      <w:numFmt w:val="bullet"/>
      <w:lvlText w:val="•"/>
      <w:lvlJc w:val="left"/>
      <w:pPr>
        <w:ind w:left="3393" w:hanging="404"/>
      </w:pPr>
      <w:rPr>
        <w:rFonts w:hint="default"/>
        <w:lang w:val="zh-CN" w:eastAsia="zh-CN" w:bidi="zh-CN"/>
      </w:rPr>
    </w:lvl>
    <w:lvl w:ilvl="8" w:tentative="0">
      <w:start w:val="0"/>
      <w:numFmt w:val="bullet"/>
      <w:lvlText w:val="•"/>
      <w:lvlJc w:val="left"/>
      <w:pPr>
        <w:ind w:left="3658" w:hanging="404"/>
      </w:pPr>
      <w:rPr>
        <w:rFonts w:hint="default"/>
        <w:lang w:val="zh-CN" w:eastAsia="zh-CN" w:bidi="zh-CN"/>
      </w:rPr>
    </w:lvl>
  </w:abstractNum>
  <w:abstractNum w:abstractNumId="50">
    <w:nsid w:val="59ADCABA"/>
    <w:multiLevelType w:val="multilevel"/>
    <w:tmpl w:val="59ADCABA"/>
    <w:lvl w:ilvl="0" w:tentative="0">
      <w:start w:val="1"/>
      <w:numFmt w:val="decimal"/>
      <w:lvlText w:val="%1."/>
      <w:lvlJc w:val="left"/>
      <w:pPr>
        <w:ind w:left="817" w:hanging="360"/>
        <w:jc w:val="left"/>
      </w:pPr>
      <w:rPr>
        <w:rFonts w:hint="default" w:ascii="微软雅黑" w:hAnsi="微软雅黑" w:eastAsia="微软雅黑" w:cs="微软雅黑"/>
        <w:color w:val="7E7E7E"/>
        <w:spacing w:val="-18"/>
        <w:w w:val="100"/>
        <w:sz w:val="24"/>
        <w:szCs w:val="24"/>
        <w:lang w:val="zh-CN" w:eastAsia="zh-CN" w:bidi="zh-CN"/>
      </w:rPr>
    </w:lvl>
    <w:lvl w:ilvl="1" w:tentative="0">
      <w:start w:val="0"/>
      <w:numFmt w:val="bullet"/>
      <w:lvlText w:val="•"/>
      <w:lvlJc w:val="left"/>
      <w:pPr>
        <w:ind w:left="1104" w:hanging="360"/>
      </w:pPr>
      <w:rPr>
        <w:rFonts w:hint="default"/>
        <w:lang w:val="zh-CN" w:eastAsia="zh-CN" w:bidi="zh-CN"/>
      </w:rPr>
    </w:lvl>
    <w:lvl w:ilvl="2" w:tentative="0">
      <w:start w:val="0"/>
      <w:numFmt w:val="bullet"/>
      <w:lvlText w:val="•"/>
      <w:lvlJc w:val="left"/>
      <w:pPr>
        <w:ind w:left="1388" w:hanging="360"/>
      </w:pPr>
      <w:rPr>
        <w:rFonts w:hint="default"/>
        <w:lang w:val="zh-CN" w:eastAsia="zh-CN" w:bidi="zh-CN"/>
      </w:rPr>
    </w:lvl>
    <w:lvl w:ilvl="3" w:tentative="0">
      <w:start w:val="0"/>
      <w:numFmt w:val="bullet"/>
      <w:lvlText w:val="•"/>
      <w:lvlJc w:val="left"/>
      <w:pPr>
        <w:ind w:left="1673" w:hanging="360"/>
      </w:pPr>
      <w:rPr>
        <w:rFonts w:hint="default"/>
        <w:lang w:val="zh-CN" w:eastAsia="zh-CN" w:bidi="zh-CN"/>
      </w:rPr>
    </w:lvl>
    <w:lvl w:ilvl="4" w:tentative="0">
      <w:start w:val="0"/>
      <w:numFmt w:val="bullet"/>
      <w:lvlText w:val="•"/>
      <w:lvlJc w:val="left"/>
      <w:pPr>
        <w:ind w:left="1957" w:hanging="360"/>
      </w:pPr>
      <w:rPr>
        <w:rFonts w:hint="default"/>
        <w:lang w:val="zh-CN" w:eastAsia="zh-CN" w:bidi="zh-CN"/>
      </w:rPr>
    </w:lvl>
    <w:lvl w:ilvl="5" w:tentative="0">
      <w:start w:val="0"/>
      <w:numFmt w:val="bullet"/>
      <w:lvlText w:val="•"/>
      <w:lvlJc w:val="left"/>
      <w:pPr>
        <w:ind w:left="2241" w:hanging="360"/>
      </w:pPr>
      <w:rPr>
        <w:rFonts w:hint="default"/>
        <w:lang w:val="zh-CN" w:eastAsia="zh-CN" w:bidi="zh-CN"/>
      </w:rPr>
    </w:lvl>
    <w:lvl w:ilvl="6" w:tentative="0">
      <w:start w:val="0"/>
      <w:numFmt w:val="bullet"/>
      <w:lvlText w:val="•"/>
      <w:lvlJc w:val="left"/>
      <w:pPr>
        <w:ind w:left="2526" w:hanging="360"/>
      </w:pPr>
      <w:rPr>
        <w:rFonts w:hint="default"/>
        <w:lang w:val="zh-CN" w:eastAsia="zh-CN" w:bidi="zh-CN"/>
      </w:rPr>
    </w:lvl>
    <w:lvl w:ilvl="7" w:tentative="0">
      <w:start w:val="0"/>
      <w:numFmt w:val="bullet"/>
      <w:lvlText w:val="•"/>
      <w:lvlJc w:val="left"/>
      <w:pPr>
        <w:ind w:left="2810" w:hanging="360"/>
      </w:pPr>
      <w:rPr>
        <w:rFonts w:hint="default"/>
        <w:lang w:val="zh-CN" w:eastAsia="zh-CN" w:bidi="zh-CN"/>
      </w:rPr>
    </w:lvl>
    <w:lvl w:ilvl="8" w:tentative="0">
      <w:start w:val="0"/>
      <w:numFmt w:val="bullet"/>
      <w:lvlText w:val="•"/>
      <w:lvlJc w:val="left"/>
      <w:pPr>
        <w:ind w:left="3095" w:hanging="360"/>
      </w:pPr>
      <w:rPr>
        <w:rFonts w:hint="default"/>
        <w:lang w:val="zh-CN" w:eastAsia="zh-CN" w:bidi="zh-CN"/>
      </w:rPr>
    </w:lvl>
  </w:abstractNum>
  <w:abstractNum w:abstractNumId="51">
    <w:nsid w:val="5A241D34"/>
    <w:multiLevelType w:val="multilevel"/>
    <w:tmpl w:val="5A241D34"/>
    <w:lvl w:ilvl="0" w:tentative="0">
      <w:start w:val="1"/>
      <w:numFmt w:val="decimal"/>
      <w:lvlText w:val="%1."/>
      <w:lvlJc w:val="left"/>
      <w:pPr>
        <w:ind w:left="515" w:hanging="167"/>
        <w:jc w:val="left"/>
      </w:pPr>
      <w:rPr>
        <w:rFonts w:hint="default" w:ascii="微软雅黑" w:hAnsi="微软雅黑" w:eastAsia="微软雅黑" w:cs="微软雅黑"/>
        <w:color w:val="7E7E7E"/>
        <w:w w:val="99"/>
        <w:sz w:val="18"/>
        <w:szCs w:val="18"/>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378" w:hanging="404"/>
      </w:pPr>
      <w:rPr>
        <w:rFonts w:hint="default"/>
        <w:lang w:val="zh-CN" w:eastAsia="zh-CN" w:bidi="zh-CN"/>
      </w:rPr>
    </w:lvl>
    <w:lvl w:ilvl="3" w:tentative="0">
      <w:start w:val="0"/>
      <w:numFmt w:val="bullet"/>
      <w:lvlText w:val="•"/>
      <w:lvlJc w:val="left"/>
      <w:pPr>
        <w:ind w:left="1216" w:hanging="404"/>
      </w:pPr>
      <w:rPr>
        <w:rFonts w:hint="default"/>
        <w:lang w:val="zh-CN" w:eastAsia="zh-CN" w:bidi="zh-CN"/>
      </w:rPr>
    </w:lvl>
    <w:lvl w:ilvl="4" w:tentative="0">
      <w:start w:val="0"/>
      <w:numFmt w:val="bullet"/>
      <w:lvlText w:val="•"/>
      <w:lvlJc w:val="left"/>
      <w:pPr>
        <w:ind w:left="1055" w:hanging="404"/>
      </w:pPr>
      <w:rPr>
        <w:rFonts w:hint="default"/>
        <w:lang w:val="zh-CN" w:eastAsia="zh-CN" w:bidi="zh-CN"/>
      </w:rPr>
    </w:lvl>
    <w:lvl w:ilvl="5" w:tentative="0">
      <w:start w:val="0"/>
      <w:numFmt w:val="bullet"/>
      <w:lvlText w:val="•"/>
      <w:lvlJc w:val="left"/>
      <w:pPr>
        <w:ind w:left="893" w:hanging="404"/>
      </w:pPr>
      <w:rPr>
        <w:rFonts w:hint="default"/>
        <w:lang w:val="zh-CN" w:eastAsia="zh-CN" w:bidi="zh-CN"/>
      </w:rPr>
    </w:lvl>
    <w:lvl w:ilvl="6" w:tentative="0">
      <w:start w:val="0"/>
      <w:numFmt w:val="bullet"/>
      <w:lvlText w:val="•"/>
      <w:lvlJc w:val="left"/>
      <w:pPr>
        <w:ind w:left="732" w:hanging="404"/>
      </w:pPr>
      <w:rPr>
        <w:rFonts w:hint="default"/>
        <w:lang w:val="zh-CN" w:eastAsia="zh-CN" w:bidi="zh-CN"/>
      </w:rPr>
    </w:lvl>
    <w:lvl w:ilvl="7" w:tentative="0">
      <w:start w:val="0"/>
      <w:numFmt w:val="bullet"/>
      <w:lvlText w:val="•"/>
      <w:lvlJc w:val="left"/>
      <w:pPr>
        <w:ind w:left="570" w:hanging="404"/>
      </w:pPr>
      <w:rPr>
        <w:rFonts w:hint="default"/>
        <w:lang w:val="zh-CN" w:eastAsia="zh-CN" w:bidi="zh-CN"/>
      </w:rPr>
    </w:lvl>
    <w:lvl w:ilvl="8" w:tentative="0">
      <w:start w:val="0"/>
      <w:numFmt w:val="bullet"/>
      <w:lvlText w:val="•"/>
      <w:lvlJc w:val="left"/>
      <w:pPr>
        <w:ind w:left="409" w:hanging="404"/>
      </w:pPr>
      <w:rPr>
        <w:rFonts w:hint="default"/>
        <w:lang w:val="zh-CN" w:eastAsia="zh-CN" w:bidi="zh-CN"/>
      </w:rPr>
    </w:lvl>
  </w:abstractNum>
  <w:abstractNum w:abstractNumId="52">
    <w:nsid w:val="5E29AB5A"/>
    <w:multiLevelType w:val="multilevel"/>
    <w:tmpl w:val="5E29AB5A"/>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04" w:hanging="404"/>
      </w:pPr>
      <w:rPr>
        <w:rFonts w:hint="default"/>
        <w:lang w:val="zh-CN" w:eastAsia="zh-CN" w:bidi="zh-CN"/>
      </w:rPr>
    </w:lvl>
    <w:lvl w:ilvl="2" w:tentative="0">
      <w:start w:val="0"/>
      <w:numFmt w:val="bullet"/>
      <w:lvlText w:val="•"/>
      <w:lvlJc w:val="left"/>
      <w:pPr>
        <w:ind w:left="2069" w:hanging="404"/>
      </w:pPr>
      <w:rPr>
        <w:rFonts w:hint="default"/>
        <w:lang w:val="zh-CN" w:eastAsia="zh-CN" w:bidi="zh-CN"/>
      </w:rPr>
    </w:lvl>
    <w:lvl w:ilvl="3" w:tentative="0">
      <w:start w:val="0"/>
      <w:numFmt w:val="bullet"/>
      <w:lvlText w:val="•"/>
      <w:lvlJc w:val="left"/>
      <w:pPr>
        <w:ind w:left="2334" w:hanging="404"/>
      </w:pPr>
      <w:rPr>
        <w:rFonts w:hint="default"/>
        <w:lang w:val="zh-CN" w:eastAsia="zh-CN" w:bidi="zh-CN"/>
      </w:rPr>
    </w:lvl>
    <w:lvl w:ilvl="4" w:tentative="0">
      <w:start w:val="0"/>
      <w:numFmt w:val="bullet"/>
      <w:lvlText w:val="•"/>
      <w:lvlJc w:val="left"/>
      <w:pPr>
        <w:ind w:left="2599" w:hanging="404"/>
      </w:pPr>
      <w:rPr>
        <w:rFonts w:hint="default"/>
        <w:lang w:val="zh-CN" w:eastAsia="zh-CN" w:bidi="zh-CN"/>
      </w:rPr>
    </w:lvl>
    <w:lvl w:ilvl="5" w:tentative="0">
      <w:start w:val="0"/>
      <w:numFmt w:val="bullet"/>
      <w:lvlText w:val="•"/>
      <w:lvlJc w:val="left"/>
      <w:pPr>
        <w:ind w:left="2864" w:hanging="404"/>
      </w:pPr>
      <w:rPr>
        <w:rFonts w:hint="default"/>
        <w:lang w:val="zh-CN" w:eastAsia="zh-CN" w:bidi="zh-CN"/>
      </w:rPr>
    </w:lvl>
    <w:lvl w:ilvl="6" w:tentative="0">
      <w:start w:val="0"/>
      <w:numFmt w:val="bullet"/>
      <w:lvlText w:val="•"/>
      <w:lvlJc w:val="left"/>
      <w:pPr>
        <w:ind w:left="3128" w:hanging="404"/>
      </w:pPr>
      <w:rPr>
        <w:rFonts w:hint="default"/>
        <w:lang w:val="zh-CN" w:eastAsia="zh-CN" w:bidi="zh-CN"/>
      </w:rPr>
    </w:lvl>
    <w:lvl w:ilvl="7" w:tentative="0">
      <w:start w:val="0"/>
      <w:numFmt w:val="bullet"/>
      <w:lvlText w:val="•"/>
      <w:lvlJc w:val="left"/>
      <w:pPr>
        <w:ind w:left="3393" w:hanging="404"/>
      </w:pPr>
      <w:rPr>
        <w:rFonts w:hint="default"/>
        <w:lang w:val="zh-CN" w:eastAsia="zh-CN" w:bidi="zh-CN"/>
      </w:rPr>
    </w:lvl>
    <w:lvl w:ilvl="8" w:tentative="0">
      <w:start w:val="0"/>
      <w:numFmt w:val="bullet"/>
      <w:lvlText w:val="•"/>
      <w:lvlJc w:val="left"/>
      <w:pPr>
        <w:ind w:left="3658" w:hanging="404"/>
      </w:pPr>
      <w:rPr>
        <w:rFonts w:hint="default"/>
        <w:lang w:val="zh-CN" w:eastAsia="zh-CN" w:bidi="zh-CN"/>
      </w:rPr>
    </w:lvl>
  </w:abstractNum>
  <w:abstractNum w:abstractNumId="53">
    <w:nsid w:val="5FFFB1A7"/>
    <w:multiLevelType w:val="multilevel"/>
    <w:tmpl w:val="5FFFB1A7"/>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54">
    <w:nsid w:val="60382F6E"/>
    <w:multiLevelType w:val="multilevel"/>
    <w:tmpl w:val="60382F6E"/>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55">
    <w:nsid w:val="629F7852"/>
    <w:multiLevelType w:val="multilevel"/>
    <w:tmpl w:val="629F7852"/>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56">
    <w:nsid w:val="65CD0074"/>
    <w:multiLevelType w:val="multilevel"/>
    <w:tmpl w:val="65CD0074"/>
    <w:lvl w:ilvl="0" w:tentative="0">
      <w:start w:val="1"/>
      <w:numFmt w:val="decimal"/>
      <w:lvlText w:val="%1"/>
      <w:lvlJc w:val="left"/>
      <w:pPr>
        <w:ind w:left="736" w:hanging="389"/>
        <w:jc w:val="right"/>
      </w:pPr>
      <w:rPr>
        <w:rFonts w:hint="default" w:ascii="微软雅黑" w:hAnsi="微软雅黑" w:eastAsia="微软雅黑" w:cs="微软雅黑"/>
        <w:color w:val="C00000"/>
        <w:spacing w:val="-36"/>
        <w:w w:val="100"/>
        <w:position w:val="-5"/>
        <w:sz w:val="36"/>
        <w:szCs w:val="36"/>
        <w:lang w:val="zh-CN" w:eastAsia="zh-CN" w:bidi="zh-CN"/>
      </w:rPr>
    </w:lvl>
    <w:lvl w:ilvl="1" w:tentative="0">
      <w:start w:val="0"/>
      <w:numFmt w:val="bullet"/>
      <w:lvlText w:val="•"/>
      <w:lvlJc w:val="left"/>
      <w:pPr>
        <w:ind w:left="983" w:hanging="389"/>
      </w:pPr>
      <w:rPr>
        <w:rFonts w:hint="default"/>
        <w:lang w:val="zh-CN" w:eastAsia="zh-CN" w:bidi="zh-CN"/>
      </w:rPr>
    </w:lvl>
    <w:lvl w:ilvl="2" w:tentative="0">
      <w:start w:val="0"/>
      <w:numFmt w:val="bullet"/>
      <w:lvlText w:val="•"/>
      <w:lvlJc w:val="left"/>
      <w:pPr>
        <w:ind w:left="1226" w:hanging="389"/>
      </w:pPr>
      <w:rPr>
        <w:rFonts w:hint="default"/>
        <w:lang w:val="zh-CN" w:eastAsia="zh-CN" w:bidi="zh-CN"/>
      </w:rPr>
    </w:lvl>
    <w:lvl w:ilvl="3" w:tentative="0">
      <w:start w:val="0"/>
      <w:numFmt w:val="bullet"/>
      <w:lvlText w:val="•"/>
      <w:lvlJc w:val="left"/>
      <w:pPr>
        <w:ind w:left="1469" w:hanging="389"/>
      </w:pPr>
      <w:rPr>
        <w:rFonts w:hint="default"/>
        <w:lang w:val="zh-CN" w:eastAsia="zh-CN" w:bidi="zh-CN"/>
      </w:rPr>
    </w:lvl>
    <w:lvl w:ilvl="4" w:tentative="0">
      <w:start w:val="0"/>
      <w:numFmt w:val="bullet"/>
      <w:lvlText w:val="•"/>
      <w:lvlJc w:val="left"/>
      <w:pPr>
        <w:ind w:left="1713" w:hanging="389"/>
      </w:pPr>
      <w:rPr>
        <w:rFonts w:hint="default"/>
        <w:lang w:val="zh-CN" w:eastAsia="zh-CN" w:bidi="zh-CN"/>
      </w:rPr>
    </w:lvl>
    <w:lvl w:ilvl="5" w:tentative="0">
      <w:start w:val="0"/>
      <w:numFmt w:val="bullet"/>
      <w:lvlText w:val="•"/>
      <w:lvlJc w:val="left"/>
      <w:pPr>
        <w:ind w:left="1956" w:hanging="389"/>
      </w:pPr>
      <w:rPr>
        <w:rFonts w:hint="default"/>
        <w:lang w:val="zh-CN" w:eastAsia="zh-CN" w:bidi="zh-CN"/>
      </w:rPr>
    </w:lvl>
    <w:lvl w:ilvl="6" w:tentative="0">
      <w:start w:val="0"/>
      <w:numFmt w:val="bullet"/>
      <w:lvlText w:val="•"/>
      <w:lvlJc w:val="left"/>
      <w:pPr>
        <w:ind w:left="2199" w:hanging="389"/>
      </w:pPr>
      <w:rPr>
        <w:rFonts w:hint="default"/>
        <w:lang w:val="zh-CN" w:eastAsia="zh-CN" w:bidi="zh-CN"/>
      </w:rPr>
    </w:lvl>
    <w:lvl w:ilvl="7" w:tentative="0">
      <w:start w:val="0"/>
      <w:numFmt w:val="bullet"/>
      <w:lvlText w:val="•"/>
      <w:lvlJc w:val="left"/>
      <w:pPr>
        <w:ind w:left="2443" w:hanging="389"/>
      </w:pPr>
      <w:rPr>
        <w:rFonts w:hint="default"/>
        <w:lang w:val="zh-CN" w:eastAsia="zh-CN" w:bidi="zh-CN"/>
      </w:rPr>
    </w:lvl>
    <w:lvl w:ilvl="8" w:tentative="0">
      <w:start w:val="0"/>
      <w:numFmt w:val="bullet"/>
      <w:lvlText w:val="•"/>
      <w:lvlJc w:val="left"/>
      <w:pPr>
        <w:ind w:left="2686" w:hanging="389"/>
      </w:pPr>
      <w:rPr>
        <w:rFonts w:hint="default"/>
        <w:lang w:val="zh-CN" w:eastAsia="zh-CN" w:bidi="zh-CN"/>
      </w:rPr>
    </w:lvl>
  </w:abstractNum>
  <w:abstractNum w:abstractNumId="57">
    <w:nsid w:val="72183CF9"/>
    <w:multiLevelType w:val="multilevel"/>
    <w:tmpl w:val="72183CF9"/>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58">
    <w:nsid w:val="74C28B35"/>
    <w:multiLevelType w:val="multilevel"/>
    <w:tmpl w:val="74C28B35"/>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righ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44" w:hanging="404"/>
      </w:pPr>
      <w:rPr>
        <w:rFonts w:hint="default"/>
        <w:lang w:val="zh-CN" w:eastAsia="zh-CN" w:bidi="zh-CN"/>
      </w:rPr>
    </w:lvl>
    <w:lvl w:ilvl="3" w:tentative="0">
      <w:start w:val="0"/>
      <w:numFmt w:val="bullet"/>
      <w:lvlText w:val="•"/>
      <w:lvlJc w:val="left"/>
      <w:pPr>
        <w:ind w:left="1948" w:hanging="404"/>
      </w:pPr>
      <w:rPr>
        <w:rFonts w:hint="default"/>
        <w:lang w:val="zh-CN" w:eastAsia="zh-CN" w:bidi="zh-CN"/>
      </w:rPr>
    </w:lvl>
    <w:lvl w:ilvl="4" w:tentative="0">
      <w:start w:val="0"/>
      <w:numFmt w:val="bullet"/>
      <w:lvlText w:val="•"/>
      <w:lvlJc w:val="left"/>
      <w:pPr>
        <w:ind w:left="2153" w:hanging="404"/>
      </w:pPr>
      <w:rPr>
        <w:rFonts w:hint="default"/>
        <w:lang w:val="zh-CN" w:eastAsia="zh-CN" w:bidi="zh-CN"/>
      </w:rPr>
    </w:lvl>
    <w:lvl w:ilvl="5" w:tentative="0">
      <w:start w:val="0"/>
      <w:numFmt w:val="bullet"/>
      <w:lvlText w:val="•"/>
      <w:lvlJc w:val="left"/>
      <w:pPr>
        <w:ind w:left="2357" w:hanging="404"/>
      </w:pPr>
      <w:rPr>
        <w:rFonts w:hint="default"/>
        <w:lang w:val="zh-CN" w:eastAsia="zh-CN" w:bidi="zh-CN"/>
      </w:rPr>
    </w:lvl>
    <w:lvl w:ilvl="6" w:tentative="0">
      <w:start w:val="0"/>
      <w:numFmt w:val="bullet"/>
      <w:lvlText w:val="•"/>
      <w:lvlJc w:val="left"/>
      <w:pPr>
        <w:ind w:left="2562" w:hanging="404"/>
      </w:pPr>
      <w:rPr>
        <w:rFonts w:hint="default"/>
        <w:lang w:val="zh-CN" w:eastAsia="zh-CN" w:bidi="zh-CN"/>
      </w:rPr>
    </w:lvl>
    <w:lvl w:ilvl="7" w:tentative="0">
      <w:start w:val="0"/>
      <w:numFmt w:val="bullet"/>
      <w:lvlText w:val="•"/>
      <w:lvlJc w:val="left"/>
      <w:pPr>
        <w:ind w:left="2766" w:hanging="404"/>
      </w:pPr>
      <w:rPr>
        <w:rFonts w:hint="default"/>
        <w:lang w:val="zh-CN" w:eastAsia="zh-CN" w:bidi="zh-CN"/>
      </w:rPr>
    </w:lvl>
    <w:lvl w:ilvl="8" w:tentative="0">
      <w:start w:val="0"/>
      <w:numFmt w:val="bullet"/>
      <w:lvlText w:val="•"/>
      <w:lvlJc w:val="left"/>
      <w:pPr>
        <w:ind w:left="2971" w:hanging="404"/>
      </w:pPr>
      <w:rPr>
        <w:rFonts w:hint="default"/>
        <w:lang w:val="zh-CN" w:eastAsia="zh-CN" w:bidi="zh-CN"/>
      </w:rPr>
    </w:lvl>
  </w:abstractNum>
  <w:abstractNum w:abstractNumId="59">
    <w:nsid w:val="77ECEA79"/>
    <w:multiLevelType w:val="multilevel"/>
    <w:tmpl w:val="77ECEA79"/>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0"/>
      <w:numFmt w:val="bullet"/>
      <w:lvlText w:val="•"/>
      <w:lvlJc w:val="left"/>
      <w:pPr>
        <w:ind w:left="1721" w:hanging="404"/>
      </w:pPr>
      <w:rPr>
        <w:rFonts w:hint="default"/>
        <w:lang w:val="zh-CN" w:eastAsia="zh-CN" w:bidi="zh-CN"/>
      </w:rPr>
    </w:lvl>
    <w:lvl w:ilvl="3" w:tentative="0">
      <w:start w:val="0"/>
      <w:numFmt w:val="bullet"/>
      <w:lvlText w:val="•"/>
      <w:lvlJc w:val="left"/>
      <w:pPr>
        <w:ind w:left="1902" w:hanging="404"/>
      </w:pPr>
      <w:rPr>
        <w:rFonts w:hint="default"/>
        <w:lang w:val="zh-CN" w:eastAsia="zh-CN" w:bidi="zh-CN"/>
      </w:rPr>
    </w:lvl>
    <w:lvl w:ilvl="4" w:tentative="0">
      <w:start w:val="0"/>
      <w:numFmt w:val="bullet"/>
      <w:lvlText w:val="•"/>
      <w:lvlJc w:val="left"/>
      <w:pPr>
        <w:ind w:left="2084" w:hanging="404"/>
      </w:pPr>
      <w:rPr>
        <w:rFonts w:hint="default"/>
        <w:lang w:val="zh-CN" w:eastAsia="zh-CN" w:bidi="zh-CN"/>
      </w:rPr>
    </w:lvl>
    <w:lvl w:ilvl="5" w:tentative="0">
      <w:start w:val="0"/>
      <w:numFmt w:val="bullet"/>
      <w:lvlText w:val="•"/>
      <w:lvlJc w:val="left"/>
      <w:pPr>
        <w:ind w:left="2265" w:hanging="404"/>
      </w:pPr>
      <w:rPr>
        <w:rFonts w:hint="default"/>
        <w:lang w:val="zh-CN" w:eastAsia="zh-CN" w:bidi="zh-CN"/>
      </w:rPr>
    </w:lvl>
    <w:lvl w:ilvl="6" w:tentative="0">
      <w:start w:val="0"/>
      <w:numFmt w:val="bullet"/>
      <w:lvlText w:val="•"/>
      <w:lvlJc w:val="left"/>
      <w:pPr>
        <w:ind w:left="2447" w:hanging="404"/>
      </w:pPr>
      <w:rPr>
        <w:rFonts w:hint="default"/>
        <w:lang w:val="zh-CN" w:eastAsia="zh-CN" w:bidi="zh-CN"/>
      </w:rPr>
    </w:lvl>
    <w:lvl w:ilvl="7" w:tentative="0">
      <w:start w:val="0"/>
      <w:numFmt w:val="bullet"/>
      <w:lvlText w:val="•"/>
      <w:lvlJc w:val="left"/>
      <w:pPr>
        <w:ind w:left="2628" w:hanging="404"/>
      </w:pPr>
      <w:rPr>
        <w:rFonts w:hint="default"/>
        <w:lang w:val="zh-CN" w:eastAsia="zh-CN" w:bidi="zh-CN"/>
      </w:rPr>
    </w:lvl>
    <w:lvl w:ilvl="8" w:tentative="0">
      <w:start w:val="0"/>
      <w:numFmt w:val="bullet"/>
      <w:lvlText w:val="•"/>
      <w:lvlJc w:val="left"/>
      <w:pPr>
        <w:ind w:left="2810" w:hanging="404"/>
      </w:pPr>
      <w:rPr>
        <w:rFonts w:hint="default"/>
        <w:lang w:val="zh-CN" w:eastAsia="zh-CN" w:bidi="zh-CN"/>
      </w:rPr>
    </w:lvl>
  </w:abstractNum>
  <w:abstractNum w:abstractNumId="60">
    <w:nsid w:val="79AA4FA4"/>
    <w:multiLevelType w:val="multilevel"/>
    <w:tmpl w:val="79AA4FA4"/>
    <w:lvl w:ilvl="0" w:tentative="0">
      <w:start w:val="1"/>
      <w:numFmt w:val="decimal"/>
      <w:lvlText w:val="%1"/>
      <w:lvlJc w:val="left"/>
      <w:pPr>
        <w:ind w:left="736" w:hanging="389"/>
        <w:jc w:val="left"/>
      </w:pPr>
      <w:rPr>
        <w:rFonts w:hint="default" w:ascii="微软雅黑" w:hAnsi="微软雅黑" w:eastAsia="微软雅黑" w:cs="微软雅黑"/>
        <w:color w:val="C00000"/>
        <w:spacing w:val="-36"/>
        <w:w w:val="100"/>
        <w:position w:val="-5"/>
        <w:sz w:val="36"/>
        <w:szCs w:val="36"/>
        <w:lang w:val="zh-CN" w:eastAsia="zh-CN" w:bidi="zh-CN"/>
      </w:rPr>
    </w:lvl>
    <w:lvl w:ilvl="1" w:tentative="0">
      <w:start w:val="1"/>
      <w:numFmt w:val="decimal"/>
      <w:lvlText w:val="%2"/>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2" w:tentative="0">
      <w:start w:val="1"/>
      <w:numFmt w:val="decimal"/>
      <w:lvlText w:val="%3."/>
      <w:lvlJc w:val="left"/>
      <w:pPr>
        <w:ind w:left="7313" w:hanging="360"/>
        <w:jc w:val="left"/>
      </w:pPr>
      <w:rPr>
        <w:rFonts w:hint="default" w:ascii="微软雅黑" w:hAnsi="微软雅黑" w:eastAsia="微软雅黑" w:cs="微软雅黑"/>
        <w:color w:val="7E7E7E"/>
        <w:w w:val="99"/>
        <w:sz w:val="20"/>
        <w:szCs w:val="20"/>
        <w:lang w:val="zh-CN" w:eastAsia="zh-CN" w:bidi="zh-CN"/>
      </w:rPr>
    </w:lvl>
    <w:lvl w:ilvl="3" w:tentative="0">
      <w:start w:val="0"/>
      <w:numFmt w:val="bullet"/>
      <w:lvlText w:val="•"/>
      <w:lvlJc w:val="left"/>
      <w:pPr>
        <w:ind w:left="6801" w:hanging="360"/>
      </w:pPr>
      <w:rPr>
        <w:rFonts w:hint="default"/>
        <w:lang w:val="zh-CN" w:eastAsia="zh-CN" w:bidi="zh-CN"/>
      </w:rPr>
    </w:lvl>
    <w:lvl w:ilvl="4" w:tentative="0">
      <w:start w:val="0"/>
      <w:numFmt w:val="bullet"/>
      <w:lvlText w:val="•"/>
      <w:lvlJc w:val="left"/>
      <w:pPr>
        <w:ind w:left="6283" w:hanging="360"/>
      </w:pPr>
      <w:rPr>
        <w:rFonts w:hint="default"/>
        <w:lang w:val="zh-CN" w:eastAsia="zh-CN" w:bidi="zh-CN"/>
      </w:rPr>
    </w:lvl>
    <w:lvl w:ilvl="5" w:tentative="0">
      <w:start w:val="0"/>
      <w:numFmt w:val="bullet"/>
      <w:lvlText w:val="•"/>
      <w:lvlJc w:val="left"/>
      <w:pPr>
        <w:ind w:left="5764" w:hanging="360"/>
      </w:pPr>
      <w:rPr>
        <w:rFonts w:hint="default"/>
        <w:lang w:val="zh-CN" w:eastAsia="zh-CN" w:bidi="zh-CN"/>
      </w:rPr>
    </w:lvl>
    <w:lvl w:ilvl="6" w:tentative="0">
      <w:start w:val="0"/>
      <w:numFmt w:val="bullet"/>
      <w:lvlText w:val="•"/>
      <w:lvlJc w:val="left"/>
      <w:pPr>
        <w:ind w:left="5246" w:hanging="360"/>
      </w:pPr>
      <w:rPr>
        <w:rFonts w:hint="default"/>
        <w:lang w:val="zh-CN" w:eastAsia="zh-CN" w:bidi="zh-CN"/>
      </w:rPr>
    </w:lvl>
    <w:lvl w:ilvl="7" w:tentative="0">
      <w:start w:val="0"/>
      <w:numFmt w:val="bullet"/>
      <w:lvlText w:val="•"/>
      <w:lvlJc w:val="left"/>
      <w:pPr>
        <w:ind w:left="4728" w:hanging="360"/>
      </w:pPr>
      <w:rPr>
        <w:rFonts w:hint="default"/>
        <w:lang w:val="zh-CN" w:eastAsia="zh-CN" w:bidi="zh-CN"/>
      </w:rPr>
    </w:lvl>
    <w:lvl w:ilvl="8" w:tentative="0">
      <w:start w:val="0"/>
      <w:numFmt w:val="bullet"/>
      <w:lvlText w:val="•"/>
      <w:lvlJc w:val="left"/>
      <w:pPr>
        <w:ind w:left="4209" w:hanging="360"/>
      </w:pPr>
      <w:rPr>
        <w:rFonts w:hint="default"/>
        <w:lang w:val="zh-CN" w:eastAsia="zh-CN" w:bidi="zh-CN"/>
      </w:rPr>
    </w:lvl>
  </w:abstractNum>
  <w:abstractNum w:abstractNumId="61">
    <w:nsid w:val="7C246926"/>
    <w:multiLevelType w:val="multilevel"/>
    <w:tmpl w:val="7C246926"/>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784" w:hanging="404"/>
      </w:pPr>
      <w:rPr>
        <w:rFonts w:hint="default"/>
        <w:lang w:val="zh-CN" w:eastAsia="zh-CN" w:bidi="zh-CN"/>
      </w:rPr>
    </w:lvl>
    <w:lvl w:ilvl="2" w:tentative="0">
      <w:start w:val="0"/>
      <w:numFmt w:val="bullet"/>
      <w:lvlText w:val="•"/>
      <w:lvlJc w:val="left"/>
      <w:pPr>
        <w:ind w:left="2028" w:hanging="404"/>
      </w:pPr>
      <w:rPr>
        <w:rFonts w:hint="default"/>
        <w:lang w:val="zh-CN" w:eastAsia="zh-CN" w:bidi="zh-CN"/>
      </w:rPr>
    </w:lvl>
    <w:lvl w:ilvl="3" w:tentative="0">
      <w:start w:val="0"/>
      <w:numFmt w:val="bullet"/>
      <w:lvlText w:val="•"/>
      <w:lvlJc w:val="left"/>
      <w:pPr>
        <w:ind w:left="2272" w:hanging="404"/>
      </w:pPr>
      <w:rPr>
        <w:rFonts w:hint="default"/>
        <w:lang w:val="zh-CN" w:eastAsia="zh-CN" w:bidi="zh-CN"/>
      </w:rPr>
    </w:lvl>
    <w:lvl w:ilvl="4" w:tentative="0">
      <w:start w:val="0"/>
      <w:numFmt w:val="bullet"/>
      <w:lvlText w:val="•"/>
      <w:lvlJc w:val="left"/>
      <w:pPr>
        <w:ind w:left="2516" w:hanging="404"/>
      </w:pPr>
      <w:rPr>
        <w:rFonts w:hint="default"/>
        <w:lang w:val="zh-CN" w:eastAsia="zh-CN" w:bidi="zh-CN"/>
      </w:rPr>
    </w:lvl>
    <w:lvl w:ilvl="5" w:tentative="0">
      <w:start w:val="0"/>
      <w:numFmt w:val="bullet"/>
      <w:lvlText w:val="•"/>
      <w:lvlJc w:val="left"/>
      <w:pPr>
        <w:ind w:left="2760" w:hanging="404"/>
      </w:pPr>
      <w:rPr>
        <w:rFonts w:hint="default"/>
        <w:lang w:val="zh-CN" w:eastAsia="zh-CN" w:bidi="zh-CN"/>
      </w:rPr>
    </w:lvl>
    <w:lvl w:ilvl="6" w:tentative="0">
      <w:start w:val="0"/>
      <w:numFmt w:val="bullet"/>
      <w:lvlText w:val="•"/>
      <w:lvlJc w:val="left"/>
      <w:pPr>
        <w:ind w:left="3004" w:hanging="404"/>
      </w:pPr>
      <w:rPr>
        <w:rFonts w:hint="default"/>
        <w:lang w:val="zh-CN" w:eastAsia="zh-CN" w:bidi="zh-CN"/>
      </w:rPr>
    </w:lvl>
    <w:lvl w:ilvl="7" w:tentative="0">
      <w:start w:val="0"/>
      <w:numFmt w:val="bullet"/>
      <w:lvlText w:val="•"/>
      <w:lvlJc w:val="left"/>
      <w:pPr>
        <w:ind w:left="3248" w:hanging="404"/>
      </w:pPr>
      <w:rPr>
        <w:rFonts w:hint="default"/>
        <w:lang w:val="zh-CN" w:eastAsia="zh-CN" w:bidi="zh-CN"/>
      </w:rPr>
    </w:lvl>
    <w:lvl w:ilvl="8" w:tentative="0">
      <w:start w:val="0"/>
      <w:numFmt w:val="bullet"/>
      <w:lvlText w:val="•"/>
      <w:lvlJc w:val="left"/>
      <w:pPr>
        <w:ind w:left="3492" w:hanging="404"/>
      </w:pPr>
      <w:rPr>
        <w:rFonts w:hint="default"/>
        <w:lang w:val="zh-CN" w:eastAsia="zh-CN" w:bidi="zh-CN"/>
      </w:rPr>
    </w:lvl>
  </w:abstractNum>
  <w:abstractNum w:abstractNumId="62">
    <w:nsid w:val="7DEC2089"/>
    <w:multiLevelType w:val="multilevel"/>
    <w:tmpl w:val="7DEC2089"/>
    <w:lvl w:ilvl="0" w:tentative="0">
      <w:start w:val="1"/>
      <w:numFmt w:val="decimal"/>
      <w:lvlText w:val="%1"/>
      <w:lvlJc w:val="left"/>
      <w:pPr>
        <w:ind w:left="1549" w:hanging="404"/>
        <w:jc w:val="left"/>
      </w:pPr>
      <w:rPr>
        <w:rFonts w:hint="default" w:ascii="微软雅黑" w:hAnsi="微软雅黑" w:eastAsia="微软雅黑" w:cs="微软雅黑"/>
        <w:color w:val="C00000"/>
        <w:spacing w:val="-21"/>
        <w:w w:val="100"/>
        <w:position w:val="-6"/>
        <w:sz w:val="36"/>
        <w:szCs w:val="36"/>
        <w:lang w:val="zh-CN" w:eastAsia="zh-CN" w:bidi="zh-CN"/>
      </w:rPr>
    </w:lvl>
    <w:lvl w:ilvl="1" w:tentative="0">
      <w:start w:val="0"/>
      <w:numFmt w:val="bullet"/>
      <w:lvlText w:val="•"/>
      <w:lvlJc w:val="left"/>
      <w:pPr>
        <w:ind w:left="1804" w:hanging="404"/>
      </w:pPr>
      <w:rPr>
        <w:rFonts w:hint="default"/>
        <w:lang w:val="zh-CN" w:eastAsia="zh-CN" w:bidi="zh-CN"/>
      </w:rPr>
    </w:lvl>
    <w:lvl w:ilvl="2" w:tentative="0">
      <w:start w:val="0"/>
      <w:numFmt w:val="bullet"/>
      <w:lvlText w:val="•"/>
      <w:lvlJc w:val="left"/>
      <w:pPr>
        <w:ind w:left="2069" w:hanging="404"/>
      </w:pPr>
      <w:rPr>
        <w:rFonts w:hint="default"/>
        <w:lang w:val="zh-CN" w:eastAsia="zh-CN" w:bidi="zh-CN"/>
      </w:rPr>
    </w:lvl>
    <w:lvl w:ilvl="3" w:tentative="0">
      <w:start w:val="0"/>
      <w:numFmt w:val="bullet"/>
      <w:lvlText w:val="•"/>
      <w:lvlJc w:val="left"/>
      <w:pPr>
        <w:ind w:left="2334" w:hanging="404"/>
      </w:pPr>
      <w:rPr>
        <w:rFonts w:hint="default"/>
        <w:lang w:val="zh-CN" w:eastAsia="zh-CN" w:bidi="zh-CN"/>
      </w:rPr>
    </w:lvl>
    <w:lvl w:ilvl="4" w:tentative="0">
      <w:start w:val="0"/>
      <w:numFmt w:val="bullet"/>
      <w:lvlText w:val="•"/>
      <w:lvlJc w:val="left"/>
      <w:pPr>
        <w:ind w:left="2599" w:hanging="404"/>
      </w:pPr>
      <w:rPr>
        <w:rFonts w:hint="default"/>
        <w:lang w:val="zh-CN" w:eastAsia="zh-CN" w:bidi="zh-CN"/>
      </w:rPr>
    </w:lvl>
    <w:lvl w:ilvl="5" w:tentative="0">
      <w:start w:val="0"/>
      <w:numFmt w:val="bullet"/>
      <w:lvlText w:val="•"/>
      <w:lvlJc w:val="left"/>
      <w:pPr>
        <w:ind w:left="2864" w:hanging="404"/>
      </w:pPr>
      <w:rPr>
        <w:rFonts w:hint="default"/>
        <w:lang w:val="zh-CN" w:eastAsia="zh-CN" w:bidi="zh-CN"/>
      </w:rPr>
    </w:lvl>
    <w:lvl w:ilvl="6" w:tentative="0">
      <w:start w:val="0"/>
      <w:numFmt w:val="bullet"/>
      <w:lvlText w:val="•"/>
      <w:lvlJc w:val="left"/>
      <w:pPr>
        <w:ind w:left="3128" w:hanging="404"/>
      </w:pPr>
      <w:rPr>
        <w:rFonts w:hint="default"/>
        <w:lang w:val="zh-CN" w:eastAsia="zh-CN" w:bidi="zh-CN"/>
      </w:rPr>
    </w:lvl>
    <w:lvl w:ilvl="7" w:tentative="0">
      <w:start w:val="0"/>
      <w:numFmt w:val="bullet"/>
      <w:lvlText w:val="•"/>
      <w:lvlJc w:val="left"/>
      <w:pPr>
        <w:ind w:left="3393" w:hanging="404"/>
      </w:pPr>
      <w:rPr>
        <w:rFonts w:hint="default"/>
        <w:lang w:val="zh-CN" w:eastAsia="zh-CN" w:bidi="zh-CN"/>
      </w:rPr>
    </w:lvl>
    <w:lvl w:ilvl="8" w:tentative="0">
      <w:start w:val="0"/>
      <w:numFmt w:val="bullet"/>
      <w:lvlText w:val="•"/>
      <w:lvlJc w:val="left"/>
      <w:pPr>
        <w:ind w:left="3658" w:hanging="404"/>
      </w:pPr>
      <w:rPr>
        <w:rFonts w:hint="default"/>
        <w:lang w:val="zh-CN" w:eastAsia="zh-CN" w:bidi="zh-CN"/>
      </w:rPr>
    </w:lvl>
  </w:abstractNum>
  <w:num w:numId="1">
    <w:abstractNumId w:val="24"/>
  </w:num>
  <w:num w:numId="2">
    <w:abstractNumId w:val="16"/>
  </w:num>
  <w:num w:numId="3">
    <w:abstractNumId w:val="50"/>
  </w:num>
  <w:num w:numId="4">
    <w:abstractNumId w:val="14"/>
  </w:num>
  <w:num w:numId="5">
    <w:abstractNumId w:val="10"/>
  </w:num>
  <w:num w:numId="6">
    <w:abstractNumId w:val="26"/>
  </w:num>
  <w:num w:numId="7">
    <w:abstractNumId w:val="36"/>
  </w:num>
  <w:num w:numId="8">
    <w:abstractNumId w:val="57"/>
  </w:num>
  <w:num w:numId="9">
    <w:abstractNumId w:val="25"/>
  </w:num>
  <w:num w:numId="10">
    <w:abstractNumId w:val="5"/>
  </w:num>
  <w:num w:numId="11">
    <w:abstractNumId w:val="37"/>
  </w:num>
  <w:num w:numId="12">
    <w:abstractNumId w:val="51"/>
  </w:num>
  <w:num w:numId="13">
    <w:abstractNumId w:val="15"/>
  </w:num>
  <w:num w:numId="14">
    <w:abstractNumId w:val="47"/>
  </w:num>
  <w:num w:numId="15">
    <w:abstractNumId w:val="22"/>
  </w:num>
  <w:num w:numId="16">
    <w:abstractNumId w:val="35"/>
  </w:num>
  <w:num w:numId="17">
    <w:abstractNumId w:val="19"/>
  </w:num>
  <w:num w:numId="18">
    <w:abstractNumId w:val="18"/>
  </w:num>
  <w:num w:numId="19">
    <w:abstractNumId w:val="7"/>
  </w:num>
  <w:num w:numId="20">
    <w:abstractNumId w:val="45"/>
  </w:num>
  <w:num w:numId="21">
    <w:abstractNumId w:val="54"/>
  </w:num>
  <w:num w:numId="22">
    <w:abstractNumId w:val="29"/>
  </w:num>
  <w:num w:numId="23">
    <w:abstractNumId w:val="44"/>
  </w:num>
  <w:num w:numId="24">
    <w:abstractNumId w:val="8"/>
  </w:num>
  <w:num w:numId="25">
    <w:abstractNumId w:val="61"/>
  </w:num>
  <w:num w:numId="26">
    <w:abstractNumId w:val="59"/>
  </w:num>
  <w:num w:numId="27">
    <w:abstractNumId w:val="13"/>
  </w:num>
  <w:num w:numId="28">
    <w:abstractNumId w:val="55"/>
  </w:num>
  <w:num w:numId="29">
    <w:abstractNumId w:val="6"/>
  </w:num>
  <w:num w:numId="30">
    <w:abstractNumId w:val="42"/>
  </w:num>
  <w:num w:numId="31">
    <w:abstractNumId w:val="2"/>
  </w:num>
  <w:num w:numId="32">
    <w:abstractNumId w:val="49"/>
  </w:num>
  <w:num w:numId="33">
    <w:abstractNumId w:val="62"/>
  </w:num>
  <w:num w:numId="34">
    <w:abstractNumId w:val="0"/>
  </w:num>
  <w:num w:numId="35">
    <w:abstractNumId w:val="34"/>
  </w:num>
  <w:num w:numId="36">
    <w:abstractNumId w:val="48"/>
  </w:num>
  <w:num w:numId="37">
    <w:abstractNumId w:val="23"/>
  </w:num>
  <w:num w:numId="38">
    <w:abstractNumId w:val="20"/>
  </w:num>
  <w:num w:numId="39">
    <w:abstractNumId w:val="38"/>
  </w:num>
  <w:num w:numId="40">
    <w:abstractNumId w:val="60"/>
  </w:num>
  <w:num w:numId="41">
    <w:abstractNumId w:val="12"/>
  </w:num>
  <w:num w:numId="42">
    <w:abstractNumId w:val="4"/>
  </w:num>
  <w:num w:numId="43">
    <w:abstractNumId w:val="11"/>
  </w:num>
  <w:num w:numId="44">
    <w:abstractNumId w:val="52"/>
  </w:num>
  <w:num w:numId="45">
    <w:abstractNumId w:val="1"/>
  </w:num>
  <w:num w:numId="46">
    <w:abstractNumId w:val="31"/>
  </w:num>
  <w:num w:numId="47">
    <w:abstractNumId w:val="3"/>
  </w:num>
  <w:num w:numId="48">
    <w:abstractNumId w:val="53"/>
  </w:num>
  <w:num w:numId="49">
    <w:abstractNumId w:val="58"/>
  </w:num>
  <w:num w:numId="50">
    <w:abstractNumId w:val="46"/>
  </w:num>
  <w:num w:numId="51">
    <w:abstractNumId w:val="39"/>
  </w:num>
  <w:num w:numId="52">
    <w:abstractNumId w:val="56"/>
  </w:num>
  <w:num w:numId="53">
    <w:abstractNumId w:val="27"/>
  </w:num>
  <w:num w:numId="54">
    <w:abstractNumId w:val="28"/>
  </w:num>
  <w:num w:numId="55">
    <w:abstractNumId w:val="17"/>
  </w:num>
  <w:num w:numId="56">
    <w:abstractNumId w:val="40"/>
  </w:num>
  <w:num w:numId="57">
    <w:abstractNumId w:val="32"/>
  </w:num>
  <w:num w:numId="58">
    <w:abstractNumId w:val="21"/>
  </w:num>
  <w:num w:numId="59">
    <w:abstractNumId w:val="33"/>
  </w:num>
  <w:num w:numId="60">
    <w:abstractNumId w:val="9"/>
  </w:num>
  <w:num w:numId="61">
    <w:abstractNumId w:val="43"/>
  </w:num>
  <w:num w:numId="62">
    <w:abstractNumId w:val="30"/>
  </w:num>
  <w:num w:numId="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2"/>
  </w:compat>
  <w:rsids>
    <w:rsidRoot w:val="00000000"/>
    <w:rsid w:val="49D760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zh-CN" w:eastAsia="zh-CN" w:bidi="zh-CN"/>
    </w:rPr>
  </w:style>
  <w:style w:type="paragraph" w:styleId="2">
    <w:name w:val="heading 1"/>
    <w:basedOn w:val="1"/>
    <w:next w:val="1"/>
    <w:qFormat/>
    <w:uiPriority w:val="1"/>
    <w:pPr>
      <w:spacing w:line="1239" w:lineRule="exact"/>
      <w:ind w:left="2507" w:right="2513"/>
      <w:jc w:val="center"/>
      <w:outlineLvl w:val="1"/>
    </w:pPr>
    <w:rPr>
      <w:rFonts w:ascii="微软雅黑" w:hAnsi="微软雅黑" w:eastAsia="微软雅黑" w:cs="微软雅黑"/>
      <w:b/>
      <w:bCs/>
      <w:sz w:val="72"/>
      <w:szCs w:val="72"/>
      <w:lang w:val="zh-CN" w:eastAsia="zh-CN" w:bidi="zh-CN"/>
    </w:rPr>
  </w:style>
  <w:style w:type="paragraph" w:styleId="3">
    <w:name w:val="heading 2"/>
    <w:basedOn w:val="1"/>
    <w:next w:val="1"/>
    <w:qFormat/>
    <w:uiPriority w:val="1"/>
    <w:pPr>
      <w:spacing w:line="1114" w:lineRule="exact"/>
      <w:ind w:left="2507" w:right="2513"/>
      <w:jc w:val="center"/>
      <w:outlineLvl w:val="2"/>
    </w:pPr>
    <w:rPr>
      <w:rFonts w:ascii="微软雅黑" w:hAnsi="微软雅黑" w:eastAsia="微软雅黑" w:cs="微软雅黑"/>
      <w:b/>
      <w:bCs/>
      <w:sz w:val="64"/>
      <w:szCs w:val="64"/>
      <w:lang w:val="zh-CN" w:eastAsia="zh-CN" w:bidi="zh-CN"/>
    </w:rPr>
  </w:style>
  <w:style w:type="paragraph" w:styleId="4">
    <w:name w:val="heading 3"/>
    <w:basedOn w:val="1"/>
    <w:next w:val="1"/>
    <w:qFormat/>
    <w:uiPriority w:val="1"/>
    <w:pPr>
      <w:spacing w:line="411" w:lineRule="exact"/>
      <w:ind w:left="20"/>
      <w:outlineLvl w:val="3"/>
    </w:pPr>
    <w:rPr>
      <w:rFonts w:ascii="微软雅黑" w:hAnsi="微软雅黑" w:eastAsia="微软雅黑" w:cs="微软雅黑"/>
      <w:sz w:val="28"/>
      <w:szCs w:val="28"/>
      <w:lang w:val="zh-CN" w:eastAsia="zh-CN" w:bidi="zh-CN"/>
    </w:rPr>
  </w:style>
  <w:style w:type="paragraph" w:styleId="5">
    <w:name w:val="heading 4"/>
    <w:basedOn w:val="1"/>
    <w:next w:val="1"/>
    <w:qFormat/>
    <w:uiPriority w:val="1"/>
    <w:pPr>
      <w:spacing w:line="541" w:lineRule="exact"/>
      <w:ind w:left="1549" w:hanging="404"/>
      <w:outlineLvl w:val="4"/>
    </w:pPr>
    <w:rPr>
      <w:rFonts w:ascii="微软雅黑" w:hAnsi="微软雅黑" w:eastAsia="微软雅黑" w:cs="微软雅黑"/>
      <w:b/>
      <w:bCs/>
      <w:sz w:val="24"/>
      <w:szCs w:val="24"/>
      <w:lang w:val="zh-CN" w:eastAsia="zh-CN" w:bidi="zh-CN"/>
    </w:rPr>
  </w:style>
  <w:style w:type="paragraph" w:styleId="6">
    <w:name w:val="heading 5"/>
    <w:basedOn w:val="1"/>
    <w:next w:val="1"/>
    <w:qFormat/>
    <w:uiPriority w:val="1"/>
    <w:pPr>
      <w:spacing w:line="357" w:lineRule="exact"/>
      <w:ind w:left="40"/>
      <w:outlineLvl w:val="5"/>
    </w:pPr>
    <w:rPr>
      <w:rFonts w:ascii="微软雅黑" w:hAnsi="微软雅黑" w:eastAsia="微软雅黑" w:cs="微软雅黑"/>
      <w:sz w:val="24"/>
      <w:szCs w:val="24"/>
      <w:lang w:val="zh-CN" w:eastAsia="zh-CN" w:bidi="zh-CN"/>
    </w:rPr>
  </w:style>
  <w:style w:type="paragraph" w:styleId="7">
    <w:name w:val="heading 6"/>
    <w:basedOn w:val="1"/>
    <w:next w:val="1"/>
    <w:qFormat/>
    <w:uiPriority w:val="1"/>
    <w:pPr>
      <w:spacing w:line="328" w:lineRule="exact"/>
      <w:ind w:left="812"/>
      <w:outlineLvl w:val="6"/>
    </w:pPr>
    <w:rPr>
      <w:rFonts w:ascii="微软雅黑" w:hAnsi="微软雅黑" w:eastAsia="微软雅黑" w:cs="微软雅黑"/>
      <w:b/>
      <w:bCs/>
      <w:sz w:val="20"/>
      <w:szCs w:val="20"/>
      <w:lang w:val="zh-CN" w:eastAsia="zh-CN" w:bidi="zh-CN"/>
    </w:rPr>
  </w:style>
  <w:style w:type="character" w:default="1" w:styleId="14">
    <w:name w:val="Default Paragraph Font"/>
    <w:semiHidden/>
    <w:unhideWhenUsed/>
    <w:uiPriority w:val="1"/>
  </w:style>
  <w:style w:type="table" w:default="1" w:styleId="13">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微软雅黑" w:hAnsi="微软雅黑" w:eastAsia="微软雅黑" w:cs="微软雅黑"/>
      <w:sz w:val="20"/>
      <w:szCs w:val="20"/>
      <w:lang w:val="zh-CN" w:eastAsia="zh-CN" w:bidi="zh-CN"/>
    </w:rPr>
  </w:style>
  <w:style w:type="paragraph" w:styleId="9">
    <w:name w:val="toc 3"/>
    <w:basedOn w:val="1"/>
    <w:next w:val="1"/>
    <w:qFormat/>
    <w:uiPriority w:val="1"/>
    <w:pPr>
      <w:spacing w:before="15"/>
      <w:ind w:left="1258"/>
    </w:pPr>
    <w:rPr>
      <w:rFonts w:ascii="微软雅黑" w:hAnsi="微软雅黑" w:eastAsia="微软雅黑" w:cs="微软雅黑"/>
      <w:sz w:val="24"/>
      <w:szCs w:val="24"/>
      <w:lang w:val="zh-CN" w:eastAsia="zh-CN" w:bidi="zh-CN"/>
    </w:rPr>
  </w:style>
  <w:style w:type="paragraph" w:styleId="10">
    <w:name w:val="toc 1"/>
    <w:basedOn w:val="1"/>
    <w:next w:val="1"/>
    <w:qFormat/>
    <w:uiPriority w:val="1"/>
    <w:pPr>
      <w:spacing w:before="194"/>
      <w:ind w:left="973"/>
    </w:pPr>
    <w:rPr>
      <w:rFonts w:ascii="微软雅黑" w:hAnsi="微软雅黑" w:eastAsia="微软雅黑" w:cs="微软雅黑"/>
      <w:sz w:val="28"/>
      <w:szCs w:val="28"/>
      <w:lang w:val="zh-CN" w:eastAsia="zh-CN" w:bidi="zh-CN"/>
    </w:rPr>
  </w:style>
  <w:style w:type="paragraph" w:styleId="11">
    <w:name w:val="toc 4"/>
    <w:basedOn w:val="1"/>
    <w:next w:val="1"/>
    <w:qFormat/>
    <w:uiPriority w:val="1"/>
    <w:pPr>
      <w:spacing w:before="16"/>
      <w:ind w:left="1271"/>
    </w:pPr>
    <w:rPr>
      <w:rFonts w:ascii="微软雅黑" w:hAnsi="微软雅黑" w:eastAsia="微软雅黑" w:cs="微软雅黑"/>
      <w:sz w:val="24"/>
      <w:szCs w:val="24"/>
      <w:lang w:val="zh-CN" w:eastAsia="zh-CN" w:bidi="zh-CN"/>
    </w:rPr>
  </w:style>
  <w:style w:type="paragraph" w:styleId="12">
    <w:name w:val="toc 2"/>
    <w:basedOn w:val="1"/>
    <w:next w:val="1"/>
    <w:qFormat/>
    <w:uiPriority w:val="1"/>
    <w:pPr>
      <w:spacing w:before="284"/>
      <w:ind w:left="1024"/>
    </w:pPr>
    <w:rPr>
      <w:rFonts w:ascii="微软雅黑" w:hAnsi="微软雅黑" w:eastAsia="微软雅黑" w:cs="微软雅黑"/>
      <w:sz w:val="28"/>
      <w:szCs w:val="28"/>
      <w:lang w:val="zh-CN" w:eastAsia="zh-CN" w:bidi="zh-CN"/>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spacing w:line="541" w:lineRule="exact"/>
      <w:ind w:left="1549" w:hanging="404"/>
    </w:pPr>
    <w:rPr>
      <w:rFonts w:ascii="微软雅黑" w:hAnsi="微软雅黑" w:eastAsia="微软雅黑" w:cs="微软雅黑"/>
      <w:lang w:val="zh-CN" w:eastAsia="zh-CN" w:bidi="zh-CN"/>
    </w:rPr>
  </w:style>
  <w:style w:type="paragraph" w:customStyle="1" w:styleId="17">
    <w:name w:val="Table Paragraph"/>
    <w:basedOn w:val="1"/>
    <w:qFormat/>
    <w:uiPriority w:val="1"/>
    <w:rPr>
      <w:rFonts w:ascii="微软雅黑" w:hAnsi="微软雅黑" w:eastAsia="微软雅黑" w:cs="微软雅黑"/>
      <w:lang w:val="zh-CN" w:eastAsia="zh-CN" w:bidi="zh-CN"/>
    </w:rPr>
  </w:style>
</w:styles>
</file>

<file path=word/_rels/document.xml.rels><?xml version="1.0" encoding="UTF-8" standalone="yes"?>
<Relationships xmlns="http://schemas.openxmlformats.org/package/2006/relationships"><Relationship Id="rId99" Type="http://schemas.openxmlformats.org/officeDocument/2006/relationships/header" Target="header66.xml"/><Relationship Id="rId98" Type="http://schemas.openxmlformats.org/officeDocument/2006/relationships/header" Target="header65.xml"/><Relationship Id="rId97" Type="http://schemas.openxmlformats.org/officeDocument/2006/relationships/header" Target="header64.xml"/><Relationship Id="rId96" Type="http://schemas.openxmlformats.org/officeDocument/2006/relationships/header" Target="header63.xml"/><Relationship Id="rId95" Type="http://schemas.openxmlformats.org/officeDocument/2006/relationships/header" Target="header62.xml"/><Relationship Id="rId94" Type="http://schemas.openxmlformats.org/officeDocument/2006/relationships/header" Target="header61.xml"/><Relationship Id="rId93" Type="http://schemas.openxmlformats.org/officeDocument/2006/relationships/header" Target="header60.xml"/><Relationship Id="rId92" Type="http://schemas.openxmlformats.org/officeDocument/2006/relationships/header" Target="header59.xml"/><Relationship Id="rId91" Type="http://schemas.openxmlformats.org/officeDocument/2006/relationships/header" Target="header58.xml"/><Relationship Id="rId90" Type="http://schemas.openxmlformats.org/officeDocument/2006/relationships/header" Target="header57.xml"/><Relationship Id="rId9" Type="http://schemas.openxmlformats.org/officeDocument/2006/relationships/header" Target="header5.xml"/><Relationship Id="rId89" Type="http://schemas.openxmlformats.org/officeDocument/2006/relationships/header" Target="header56.xml"/><Relationship Id="rId88" Type="http://schemas.openxmlformats.org/officeDocument/2006/relationships/header" Target="header55.xml"/><Relationship Id="rId87" Type="http://schemas.openxmlformats.org/officeDocument/2006/relationships/footer" Target="footer31.xml"/><Relationship Id="rId86" Type="http://schemas.openxmlformats.org/officeDocument/2006/relationships/header" Target="header54.xml"/><Relationship Id="rId85" Type="http://schemas.openxmlformats.org/officeDocument/2006/relationships/footer" Target="footer30.xml"/><Relationship Id="rId84" Type="http://schemas.openxmlformats.org/officeDocument/2006/relationships/header" Target="header53.xml"/><Relationship Id="rId83" Type="http://schemas.openxmlformats.org/officeDocument/2006/relationships/footer" Target="footer29.xml"/><Relationship Id="rId82" Type="http://schemas.openxmlformats.org/officeDocument/2006/relationships/header" Target="header52.xml"/><Relationship Id="rId81" Type="http://schemas.openxmlformats.org/officeDocument/2006/relationships/footer" Target="footer28.xml"/><Relationship Id="rId80" Type="http://schemas.openxmlformats.org/officeDocument/2006/relationships/header" Target="header51.xml"/><Relationship Id="rId8" Type="http://schemas.openxmlformats.org/officeDocument/2006/relationships/header" Target="header4.xml"/><Relationship Id="rId79" Type="http://schemas.openxmlformats.org/officeDocument/2006/relationships/footer" Target="footer27.xml"/><Relationship Id="rId78" Type="http://schemas.openxmlformats.org/officeDocument/2006/relationships/header" Target="header50.xml"/><Relationship Id="rId77" Type="http://schemas.openxmlformats.org/officeDocument/2006/relationships/header" Target="header49.xml"/><Relationship Id="rId76" Type="http://schemas.openxmlformats.org/officeDocument/2006/relationships/header" Target="header48.xml"/><Relationship Id="rId75" Type="http://schemas.openxmlformats.org/officeDocument/2006/relationships/header" Target="header47.xml"/><Relationship Id="rId74" Type="http://schemas.openxmlformats.org/officeDocument/2006/relationships/header" Target="header46.xml"/><Relationship Id="rId73" Type="http://schemas.openxmlformats.org/officeDocument/2006/relationships/header" Target="header45.xml"/><Relationship Id="rId72" Type="http://schemas.openxmlformats.org/officeDocument/2006/relationships/header" Target="header44.xml"/><Relationship Id="rId71" Type="http://schemas.openxmlformats.org/officeDocument/2006/relationships/footer" Target="footer26.xml"/><Relationship Id="rId70" Type="http://schemas.openxmlformats.org/officeDocument/2006/relationships/header" Target="header43.xml"/><Relationship Id="rId7" Type="http://schemas.openxmlformats.org/officeDocument/2006/relationships/header" Target="header3.xml"/><Relationship Id="rId69" Type="http://schemas.openxmlformats.org/officeDocument/2006/relationships/footer" Target="footer25.xml"/><Relationship Id="rId68" Type="http://schemas.openxmlformats.org/officeDocument/2006/relationships/header" Target="header42.xml"/><Relationship Id="rId67" Type="http://schemas.openxmlformats.org/officeDocument/2006/relationships/footer" Target="footer24.xml"/><Relationship Id="rId66" Type="http://schemas.openxmlformats.org/officeDocument/2006/relationships/header" Target="header41.xml"/><Relationship Id="rId65" Type="http://schemas.openxmlformats.org/officeDocument/2006/relationships/footer" Target="footer23.xml"/><Relationship Id="rId645" Type="http://schemas.openxmlformats.org/officeDocument/2006/relationships/fontTable" Target="fontTable.xml"/><Relationship Id="rId644" Type="http://schemas.openxmlformats.org/officeDocument/2006/relationships/numbering" Target="numbering.xml"/><Relationship Id="rId643" Type="http://schemas.openxmlformats.org/officeDocument/2006/relationships/customXml" Target="../customXml/item1.xml"/><Relationship Id="rId642" Type="http://schemas.openxmlformats.org/officeDocument/2006/relationships/image" Target="media/image510.jpeg"/><Relationship Id="rId641" Type="http://schemas.openxmlformats.org/officeDocument/2006/relationships/image" Target="media/image509.png"/><Relationship Id="rId640" Type="http://schemas.openxmlformats.org/officeDocument/2006/relationships/image" Target="media/image508.png"/><Relationship Id="rId64" Type="http://schemas.openxmlformats.org/officeDocument/2006/relationships/header" Target="header40.xml"/><Relationship Id="rId639" Type="http://schemas.openxmlformats.org/officeDocument/2006/relationships/image" Target="media/image507.jpeg"/><Relationship Id="rId638" Type="http://schemas.openxmlformats.org/officeDocument/2006/relationships/image" Target="media/image506.jpeg"/><Relationship Id="rId637" Type="http://schemas.openxmlformats.org/officeDocument/2006/relationships/image" Target="media/image505.jpeg"/><Relationship Id="rId636" Type="http://schemas.openxmlformats.org/officeDocument/2006/relationships/image" Target="media/image504.jpeg"/><Relationship Id="rId635" Type="http://schemas.openxmlformats.org/officeDocument/2006/relationships/image" Target="media/image503.jpeg"/><Relationship Id="rId634" Type="http://schemas.openxmlformats.org/officeDocument/2006/relationships/image" Target="media/image502.jpeg"/><Relationship Id="rId633" Type="http://schemas.openxmlformats.org/officeDocument/2006/relationships/image" Target="media/image501.jpeg"/><Relationship Id="rId632" Type="http://schemas.openxmlformats.org/officeDocument/2006/relationships/image" Target="media/image500.jpeg"/><Relationship Id="rId631" Type="http://schemas.openxmlformats.org/officeDocument/2006/relationships/image" Target="media/image499.jpeg"/><Relationship Id="rId630" Type="http://schemas.openxmlformats.org/officeDocument/2006/relationships/image" Target="media/image498.jpeg"/><Relationship Id="rId63" Type="http://schemas.openxmlformats.org/officeDocument/2006/relationships/footer" Target="footer22.xml"/><Relationship Id="rId629" Type="http://schemas.openxmlformats.org/officeDocument/2006/relationships/image" Target="media/image497.jpeg"/><Relationship Id="rId628" Type="http://schemas.openxmlformats.org/officeDocument/2006/relationships/image" Target="media/image496.jpeg"/><Relationship Id="rId627" Type="http://schemas.openxmlformats.org/officeDocument/2006/relationships/image" Target="media/image495.jpeg"/><Relationship Id="rId626" Type="http://schemas.openxmlformats.org/officeDocument/2006/relationships/image" Target="media/image494.jpeg"/><Relationship Id="rId625" Type="http://schemas.openxmlformats.org/officeDocument/2006/relationships/image" Target="media/image493.jpeg"/><Relationship Id="rId624" Type="http://schemas.openxmlformats.org/officeDocument/2006/relationships/image" Target="media/image492.jpeg"/><Relationship Id="rId623" Type="http://schemas.openxmlformats.org/officeDocument/2006/relationships/image" Target="media/image491.jpeg"/><Relationship Id="rId622" Type="http://schemas.openxmlformats.org/officeDocument/2006/relationships/image" Target="media/image490.jpeg"/><Relationship Id="rId621" Type="http://schemas.openxmlformats.org/officeDocument/2006/relationships/image" Target="media/image489.jpeg"/><Relationship Id="rId620" Type="http://schemas.openxmlformats.org/officeDocument/2006/relationships/image" Target="media/image488.jpeg"/><Relationship Id="rId62" Type="http://schemas.openxmlformats.org/officeDocument/2006/relationships/header" Target="header39.xml"/><Relationship Id="rId619" Type="http://schemas.openxmlformats.org/officeDocument/2006/relationships/image" Target="media/image487.jpeg"/><Relationship Id="rId618" Type="http://schemas.openxmlformats.org/officeDocument/2006/relationships/image" Target="media/image486.jpeg"/><Relationship Id="rId617" Type="http://schemas.openxmlformats.org/officeDocument/2006/relationships/image" Target="media/image485.jpeg"/><Relationship Id="rId616" Type="http://schemas.openxmlformats.org/officeDocument/2006/relationships/image" Target="media/image484.jpeg"/><Relationship Id="rId615" Type="http://schemas.openxmlformats.org/officeDocument/2006/relationships/image" Target="media/image483.jpeg"/><Relationship Id="rId614" Type="http://schemas.openxmlformats.org/officeDocument/2006/relationships/image" Target="media/image482.jpeg"/><Relationship Id="rId613" Type="http://schemas.openxmlformats.org/officeDocument/2006/relationships/image" Target="media/image481.jpeg"/><Relationship Id="rId612" Type="http://schemas.openxmlformats.org/officeDocument/2006/relationships/image" Target="media/image480.jpeg"/><Relationship Id="rId611" Type="http://schemas.openxmlformats.org/officeDocument/2006/relationships/image" Target="media/image479.jpeg"/><Relationship Id="rId610" Type="http://schemas.openxmlformats.org/officeDocument/2006/relationships/image" Target="media/image478.jpeg"/><Relationship Id="rId61" Type="http://schemas.openxmlformats.org/officeDocument/2006/relationships/footer" Target="footer21.xml"/><Relationship Id="rId609" Type="http://schemas.openxmlformats.org/officeDocument/2006/relationships/image" Target="media/image477.jpeg"/><Relationship Id="rId608" Type="http://schemas.openxmlformats.org/officeDocument/2006/relationships/image" Target="media/image476.jpeg"/><Relationship Id="rId607" Type="http://schemas.openxmlformats.org/officeDocument/2006/relationships/image" Target="media/image475.jpeg"/><Relationship Id="rId606" Type="http://schemas.openxmlformats.org/officeDocument/2006/relationships/image" Target="media/image474.jpeg"/><Relationship Id="rId605" Type="http://schemas.openxmlformats.org/officeDocument/2006/relationships/image" Target="media/image473.jpeg"/><Relationship Id="rId604" Type="http://schemas.openxmlformats.org/officeDocument/2006/relationships/image" Target="media/image472.jpeg"/><Relationship Id="rId603" Type="http://schemas.openxmlformats.org/officeDocument/2006/relationships/image" Target="media/image471.jpeg"/><Relationship Id="rId602" Type="http://schemas.openxmlformats.org/officeDocument/2006/relationships/image" Target="media/image470.jpeg"/><Relationship Id="rId601" Type="http://schemas.openxmlformats.org/officeDocument/2006/relationships/image" Target="media/image469.jpeg"/><Relationship Id="rId600" Type="http://schemas.openxmlformats.org/officeDocument/2006/relationships/image" Target="media/image468.jpeg"/><Relationship Id="rId60" Type="http://schemas.openxmlformats.org/officeDocument/2006/relationships/header" Target="header38.xml"/><Relationship Id="rId6" Type="http://schemas.openxmlformats.org/officeDocument/2006/relationships/footer" Target="footer2.xml"/><Relationship Id="rId599" Type="http://schemas.openxmlformats.org/officeDocument/2006/relationships/image" Target="media/image467.jpeg"/><Relationship Id="rId598" Type="http://schemas.openxmlformats.org/officeDocument/2006/relationships/image" Target="media/image466.jpeg"/><Relationship Id="rId597" Type="http://schemas.openxmlformats.org/officeDocument/2006/relationships/image" Target="media/image465.jpeg"/><Relationship Id="rId596" Type="http://schemas.openxmlformats.org/officeDocument/2006/relationships/image" Target="media/image464.jpeg"/><Relationship Id="rId595" Type="http://schemas.openxmlformats.org/officeDocument/2006/relationships/image" Target="media/image463.jpeg"/><Relationship Id="rId594" Type="http://schemas.openxmlformats.org/officeDocument/2006/relationships/image" Target="media/image462.jpeg"/><Relationship Id="rId593" Type="http://schemas.openxmlformats.org/officeDocument/2006/relationships/image" Target="media/image461.jpeg"/><Relationship Id="rId592" Type="http://schemas.openxmlformats.org/officeDocument/2006/relationships/image" Target="media/image460.jpeg"/><Relationship Id="rId591" Type="http://schemas.openxmlformats.org/officeDocument/2006/relationships/image" Target="media/image459.jpeg"/><Relationship Id="rId590" Type="http://schemas.openxmlformats.org/officeDocument/2006/relationships/image" Target="media/image458.jpeg"/><Relationship Id="rId59" Type="http://schemas.openxmlformats.org/officeDocument/2006/relationships/header" Target="header37.xml"/><Relationship Id="rId589" Type="http://schemas.openxmlformats.org/officeDocument/2006/relationships/image" Target="media/image457.png"/><Relationship Id="rId588" Type="http://schemas.openxmlformats.org/officeDocument/2006/relationships/image" Target="media/image456.jpeg"/><Relationship Id="rId587" Type="http://schemas.openxmlformats.org/officeDocument/2006/relationships/image" Target="media/image455.jpeg"/><Relationship Id="rId586" Type="http://schemas.openxmlformats.org/officeDocument/2006/relationships/image" Target="media/image454.jpeg"/><Relationship Id="rId585" Type="http://schemas.openxmlformats.org/officeDocument/2006/relationships/image" Target="media/image453.jpeg"/><Relationship Id="rId584" Type="http://schemas.openxmlformats.org/officeDocument/2006/relationships/image" Target="media/image452.jpeg"/><Relationship Id="rId583" Type="http://schemas.openxmlformats.org/officeDocument/2006/relationships/image" Target="media/image451.jpeg"/><Relationship Id="rId582" Type="http://schemas.openxmlformats.org/officeDocument/2006/relationships/image" Target="media/image450.jpeg"/><Relationship Id="rId581" Type="http://schemas.openxmlformats.org/officeDocument/2006/relationships/image" Target="media/image449.jpeg"/><Relationship Id="rId580" Type="http://schemas.openxmlformats.org/officeDocument/2006/relationships/image" Target="media/image448.jpeg"/><Relationship Id="rId58" Type="http://schemas.openxmlformats.org/officeDocument/2006/relationships/header" Target="header36.xml"/><Relationship Id="rId579" Type="http://schemas.openxmlformats.org/officeDocument/2006/relationships/image" Target="media/image447.jpeg"/><Relationship Id="rId578" Type="http://schemas.openxmlformats.org/officeDocument/2006/relationships/image" Target="media/image446.jpeg"/><Relationship Id="rId577" Type="http://schemas.openxmlformats.org/officeDocument/2006/relationships/image" Target="media/image445.jpeg"/><Relationship Id="rId576" Type="http://schemas.openxmlformats.org/officeDocument/2006/relationships/image" Target="media/image444.jpeg"/><Relationship Id="rId575" Type="http://schemas.openxmlformats.org/officeDocument/2006/relationships/image" Target="media/image443.jpeg"/><Relationship Id="rId574" Type="http://schemas.openxmlformats.org/officeDocument/2006/relationships/image" Target="media/image442.jpeg"/><Relationship Id="rId573" Type="http://schemas.openxmlformats.org/officeDocument/2006/relationships/image" Target="media/image441.jpeg"/><Relationship Id="rId572" Type="http://schemas.openxmlformats.org/officeDocument/2006/relationships/image" Target="media/image440.jpeg"/><Relationship Id="rId571" Type="http://schemas.openxmlformats.org/officeDocument/2006/relationships/image" Target="media/image439.jpeg"/><Relationship Id="rId570" Type="http://schemas.openxmlformats.org/officeDocument/2006/relationships/image" Target="media/image438.jpeg"/><Relationship Id="rId57" Type="http://schemas.openxmlformats.org/officeDocument/2006/relationships/header" Target="header35.xml"/><Relationship Id="rId569" Type="http://schemas.openxmlformats.org/officeDocument/2006/relationships/image" Target="media/image437.jpeg"/><Relationship Id="rId568" Type="http://schemas.openxmlformats.org/officeDocument/2006/relationships/image" Target="media/image436.jpeg"/><Relationship Id="rId567" Type="http://schemas.openxmlformats.org/officeDocument/2006/relationships/image" Target="media/image435.jpeg"/><Relationship Id="rId566" Type="http://schemas.openxmlformats.org/officeDocument/2006/relationships/image" Target="media/image434.jpeg"/><Relationship Id="rId565" Type="http://schemas.openxmlformats.org/officeDocument/2006/relationships/image" Target="media/image433.jpeg"/><Relationship Id="rId564" Type="http://schemas.openxmlformats.org/officeDocument/2006/relationships/image" Target="media/image432.jpeg"/><Relationship Id="rId563" Type="http://schemas.openxmlformats.org/officeDocument/2006/relationships/image" Target="media/image431.jpeg"/><Relationship Id="rId562" Type="http://schemas.openxmlformats.org/officeDocument/2006/relationships/image" Target="media/image430.jpeg"/><Relationship Id="rId561" Type="http://schemas.openxmlformats.org/officeDocument/2006/relationships/image" Target="media/image429.jpeg"/><Relationship Id="rId560" Type="http://schemas.openxmlformats.org/officeDocument/2006/relationships/image" Target="media/image428.jpeg"/><Relationship Id="rId56" Type="http://schemas.openxmlformats.org/officeDocument/2006/relationships/header" Target="header34.xml"/><Relationship Id="rId559" Type="http://schemas.openxmlformats.org/officeDocument/2006/relationships/image" Target="media/image427.jpeg"/><Relationship Id="rId558" Type="http://schemas.openxmlformats.org/officeDocument/2006/relationships/image" Target="media/image426.jpeg"/><Relationship Id="rId557" Type="http://schemas.openxmlformats.org/officeDocument/2006/relationships/image" Target="media/image425.jpeg"/><Relationship Id="rId556" Type="http://schemas.openxmlformats.org/officeDocument/2006/relationships/image" Target="media/image424.jpeg"/><Relationship Id="rId555" Type="http://schemas.openxmlformats.org/officeDocument/2006/relationships/image" Target="media/image423.jpeg"/><Relationship Id="rId554" Type="http://schemas.openxmlformats.org/officeDocument/2006/relationships/image" Target="media/image422.jpeg"/><Relationship Id="rId553" Type="http://schemas.openxmlformats.org/officeDocument/2006/relationships/image" Target="media/image421.jpeg"/><Relationship Id="rId552" Type="http://schemas.openxmlformats.org/officeDocument/2006/relationships/image" Target="media/image420.jpeg"/><Relationship Id="rId551" Type="http://schemas.openxmlformats.org/officeDocument/2006/relationships/image" Target="media/image419.jpeg"/><Relationship Id="rId550" Type="http://schemas.openxmlformats.org/officeDocument/2006/relationships/image" Target="media/image418.jpeg"/><Relationship Id="rId55" Type="http://schemas.openxmlformats.org/officeDocument/2006/relationships/header" Target="header33.xml"/><Relationship Id="rId549" Type="http://schemas.openxmlformats.org/officeDocument/2006/relationships/image" Target="media/image417.jpeg"/><Relationship Id="rId548" Type="http://schemas.openxmlformats.org/officeDocument/2006/relationships/image" Target="media/image416.jpeg"/><Relationship Id="rId547" Type="http://schemas.openxmlformats.org/officeDocument/2006/relationships/image" Target="media/image415.jpeg"/><Relationship Id="rId546" Type="http://schemas.openxmlformats.org/officeDocument/2006/relationships/image" Target="media/image414.jpeg"/><Relationship Id="rId545" Type="http://schemas.openxmlformats.org/officeDocument/2006/relationships/image" Target="media/image413.jpeg"/><Relationship Id="rId544" Type="http://schemas.openxmlformats.org/officeDocument/2006/relationships/image" Target="media/image412.jpeg"/><Relationship Id="rId543" Type="http://schemas.openxmlformats.org/officeDocument/2006/relationships/image" Target="media/image411.jpeg"/><Relationship Id="rId542" Type="http://schemas.openxmlformats.org/officeDocument/2006/relationships/image" Target="media/image410.jpeg"/><Relationship Id="rId541" Type="http://schemas.openxmlformats.org/officeDocument/2006/relationships/image" Target="media/image409.jpeg"/><Relationship Id="rId540" Type="http://schemas.openxmlformats.org/officeDocument/2006/relationships/image" Target="media/image408.jpeg"/><Relationship Id="rId54" Type="http://schemas.openxmlformats.org/officeDocument/2006/relationships/header" Target="header32.xml"/><Relationship Id="rId539" Type="http://schemas.openxmlformats.org/officeDocument/2006/relationships/image" Target="media/image407.png"/><Relationship Id="rId538" Type="http://schemas.openxmlformats.org/officeDocument/2006/relationships/image" Target="media/image406.jpeg"/><Relationship Id="rId537" Type="http://schemas.openxmlformats.org/officeDocument/2006/relationships/image" Target="media/image405.jpeg"/><Relationship Id="rId536" Type="http://schemas.openxmlformats.org/officeDocument/2006/relationships/image" Target="media/image404.jpeg"/><Relationship Id="rId535" Type="http://schemas.openxmlformats.org/officeDocument/2006/relationships/image" Target="media/image403.jpeg"/><Relationship Id="rId534" Type="http://schemas.openxmlformats.org/officeDocument/2006/relationships/image" Target="media/image402.jpeg"/><Relationship Id="rId533" Type="http://schemas.openxmlformats.org/officeDocument/2006/relationships/image" Target="media/image401.jpeg"/><Relationship Id="rId532" Type="http://schemas.openxmlformats.org/officeDocument/2006/relationships/image" Target="media/image400.jpeg"/><Relationship Id="rId531" Type="http://schemas.openxmlformats.org/officeDocument/2006/relationships/image" Target="media/image399.jpeg"/><Relationship Id="rId530" Type="http://schemas.openxmlformats.org/officeDocument/2006/relationships/image" Target="media/image398.jpeg"/><Relationship Id="rId53" Type="http://schemas.openxmlformats.org/officeDocument/2006/relationships/footer" Target="footer20.xml"/><Relationship Id="rId529" Type="http://schemas.openxmlformats.org/officeDocument/2006/relationships/image" Target="media/image397.jpeg"/><Relationship Id="rId528" Type="http://schemas.openxmlformats.org/officeDocument/2006/relationships/image" Target="media/image396.jpeg"/><Relationship Id="rId527" Type="http://schemas.openxmlformats.org/officeDocument/2006/relationships/image" Target="media/image395.jpeg"/><Relationship Id="rId526" Type="http://schemas.openxmlformats.org/officeDocument/2006/relationships/image" Target="media/image394.jpeg"/><Relationship Id="rId525" Type="http://schemas.openxmlformats.org/officeDocument/2006/relationships/image" Target="media/image393.jpeg"/><Relationship Id="rId524" Type="http://schemas.openxmlformats.org/officeDocument/2006/relationships/image" Target="media/image392.jpeg"/><Relationship Id="rId523" Type="http://schemas.openxmlformats.org/officeDocument/2006/relationships/image" Target="media/image391.jpeg"/><Relationship Id="rId522" Type="http://schemas.openxmlformats.org/officeDocument/2006/relationships/image" Target="media/image390.jpeg"/><Relationship Id="rId521" Type="http://schemas.openxmlformats.org/officeDocument/2006/relationships/image" Target="media/image389.jpeg"/><Relationship Id="rId520" Type="http://schemas.openxmlformats.org/officeDocument/2006/relationships/image" Target="media/image388.jpeg"/><Relationship Id="rId52" Type="http://schemas.openxmlformats.org/officeDocument/2006/relationships/header" Target="header31.xml"/><Relationship Id="rId519" Type="http://schemas.openxmlformats.org/officeDocument/2006/relationships/image" Target="media/image387.jpeg"/><Relationship Id="rId518" Type="http://schemas.openxmlformats.org/officeDocument/2006/relationships/image" Target="media/image386.jpeg"/><Relationship Id="rId517" Type="http://schemas.openxmlformats.org/officeDocument/2006/relationships/image" Target="media/image385.jpeg"/><Relationship Id="rId516" Type="http://schemas.openxmlformats.org/officeDocument/2006/relationships/image" Target="media/image384.jpeg"/><Relationship Id="rId515" Type="http://schemas.openxmlformats.org/officeDocument/2006/relationships/image" Target="media/image383.jpeg"/><Relationship Id="rId514" Type="http://schemas.openxmlformats.org/officeDocument/2006/relationships/image" Target="media/image382.jpeg"/><Relationship Id="rId513" Type="http://schemas.openxmlformats.org/officeDocument/2006/relationships/image" Target="media/image381.jpeg"/><Relationship Id="rId512" Type="http://schemas.openxmlformats.org/officeDocument/2006/relationships/image" Target="media/image380.jpeg"/><Relationship Id="rId511" Type="http://schemas.openxmlformats.org/officeDocument/2006/relationships/image" Target="media/image379.jpeg"/><Relationship Id="rId510" Type="http://schemas.openxmlformats.org/officeDocument/2006/relationships/image" Target="media/image378.jpeg"/><Relationship Id="rId51" Type="http://schemas.openxmlformats.org/officeDocument/2006/relationships/footer" Target="footer19.xml"/><Relationship Id="rId509" Type="http://schemas.openxmlformats.org/officeDocument/2006/relationships/image" Target="media/image377.jpeg"/><Relationship Id="rId508" Type="http://schemas.openxmlformats.org/officeDocument/2006/relationships/image" Target="media/image376.jpeg"/><Relationship Id="rId507" Type="http://schemas.openxmlformats.org/officeDocument/2006/relationships/image" Target="media/image375.jpeg"/><Relationship Id="rId506" Type="http://schemas.openxmlformats.org/officeDocument/2006/relationships/image" Target="media/image374.jpeg"/><Relationship Id="rId505" Type="http://schemas.openxmlformats.org/officeDocument/2006/relationships/image" Target="media/image373.jpeg"/><Relationship Id="rId504" Type="http://schemas.openxmlformats.org/officeDocument/2006/relationships/image" Target="media/image372.png"/><Relationship Id="rId503" Type="http://schemas.openxmlformats.org/officeDocument/2006/relationships/image" Target="media/image371.jpeg"/><Relationship Id="rId502" Type="http://schemas.openxmlformats.org/officeDocument/2006/relationships/image" Target="media/image370.jpeg"/><Relationship Id="rId501" Type="http://schemas.openxmlformats.org/officeDocument/2006/relationships/image" Target="media/image369.jpeg"/><Relationship Id="rId500" Type="http://schemas.openxmlformats.org/officeDocument/2006/relationships/image" Target="media/image368.jpeg"/><Relationship Id="rId50" Type="http://schemas.openxmlformats.org/officeDocument/2006/relationships/header" Target="header30.xml"/><Relationship Id="rId5" Type="http://schemas.openxmlformats.org/officeDocument/2006/relationships/header" Target="header2.xml"/><Relationship Id="rId499" Type="http://schemas.openxmlformats.org/officeDocument/2006/relationships/image" Target="media/image367.jpeg"/><Relationship Id="rId498" Type="http://schemas.openxmlformats.org/officeDocument/2006/relationships/image" Target="media/image366.jpeg"/><Relationship Id="rId497" Type="http://schemas.openxmlformats.org/officeDocument/2006/relationships/image" Target="media/image365.jpeg"/><Relationship Id="rId496" Type="http://schemas.openxmlformats.org/officeDocument/2006/relationships/image" Target="media/image364.jpeg"/><Relationship Id="rId495" Type="http://schemas.openxmlformats.org/officeDocument/2006/relationships/image" Target="media/image363.jpeg"/><Relationship Id="rId494" Type="http://schemas.openxmlformats.org/officeDocument/2006/relationships/image" Target="media/image362.jpeg"/><Relationship Id="rId493" Type="http://schemas.openxmlformats.org/officeDocument/2006/relationships/image" Target="media/image361.jpeg"/><Relationship Id="rId492" Type="http://schemas.openxmlformats.org/officeDocument/2006/relationships/image" Target="media/image360.jpeg"/><Relationship Id="rId491" Type="http://schemas.openxmlformats.org/officeDocument/2006/relationships/image" Target="media/image359.jpeg"/><Relationship Id="rId490" Type="http://schemas.openxmlformats.org/officeDocument/2006/relationships/image" Target="media/image358.jpeg"/><Relationship Id="rId49" Type="http://schemas.openxmlformats.org/officeDocument/2006/relationships/footer" Target="footer18.xml"/><Relationship Id="rId489" Type="http://schemas.openxmlformats.org/officeDocument/2006/relationships/image" Target="media/image357.jpeg"/><Relationship Id="rId488" Type="http://schemas.openxmlformats.org/officeDocument/2006/relationships/image" Target="media/image356.jpeg"/><Relationship Id="rId487" Type="http://schemas.openxmlformats.org/officeDocument/2006/relationships/image" Target="media/image355.jpeg"/><Relationship Id="rId486" Type="http://schemas.openxmlformats.org/officeDocument/2006/relationships/image" Target="media/image354.jpeg"/><Relationship Id="rId485" Type="http://schemas.openxmlformats.org/officeDocument/2006/relationships/image" Target="media/image353.jpeg"/><Relationship Id="rId484" Type="http://schemas.openxmlformats.org/officeDocument/2006/relationships/image" Target="media/image352.jpeg"/><Relationship Id="rId483" Type="http://schemas.openxmlformats.org/officeDocument/2006/relationships/image" Target="media/image351.jpeg"/><Relationship Id="rId482" Type="http://schemas.openxmlformats.org/officeDocument/2006/relationships/image" Target="media/image350.jpeg"/><Relationship Id="rId481" Type="http://schemas.openxmlformats.org/officeDocument/2006/relationships/image" Target="media/image349.jpeg"/><Relationship Id="rId480" Type="http://schemas.openxmlformats.org/officeDocument/2006/relationships/image" Target="media/image348.jpeg"/><Relationship Id="rId48" Type="http://schemas.openxmlformats.org/officeDocument/2006/relationships/header" Target="header29.xml"/><Relationship Id="rId479" Type="http://schemas.openxmlformats.org/officeDocument/2006/relationships/image" Target="media/image347.jpeg"/><Relationship Id="rId478" Type="http://schemas.openxmlformats.org/officeDocument/2006/relationships/image" Target="media/image346.jpeg"/><Relationship Id="rId477" Type="http://schemas.openxmlformats.org/officeDocument/2006/relationships/image" Target="media/image345.jpeg"/><Relationship Id="rId476" Type="http://schemas.openxmlformats.org/officeDocument/2006/relationships/image" Target="media/image344.png"/><Relationship Id="rId475" Type="http://schemas.openxmlformats.org/officeDocument/2006/relationships/image" Target="media/image343.jpeg"/><Relationship Id="rId474" Type="http://schemas.openxmlformats.org/officeDocument/2006/relationships/image" Target="media/image342.jpeg"/><Relationship Id="rId473" Type="http://schemas.openxmlformats.org/officeDocument/2006/relationships/image" Target="media/image341.jpeg"/><Relationship Id="rId472" Type="http://schemas.openxmlformats.org/officeDocument/2006/relationships/image" Target="media/image340.jpeg"/><Relationship Id="rId471" Type="http://schemas.openxmlformats.org/officeDocument/2006/relationships/image" Target="media/image339.jpeg"/><Relationship Id="rId470" Type="http://schemas.openxmlformats.org/officeDocument/2006/relationships/image" Target="media/image338.jpeg"/><Relationship Id="rId47" Type="http://schemas.openxmlformats.org/officeDocument/2006/relationships/footer" Target="footer17.xml"/><Relationship Id="rId469" Type="http://schemas.openxmlformats.org/officeDocument/2006/relationships/image" Target="media/image337.jpeg"/><Relationship Id="rId468" Type="http://schemas.openxmlformats.org/officeDocument/2006/relationships/image" Target="media/image336.jpeg"/><Relationship Id="rId467" Type="http://schemas.openxmlformats.org/officeDocument/2006/relationships/image" Target="media/image335.jpeg"/><Relationship Id="rId466" Type="http://schemas.openxmlformats.org/officeDocument/2006/relationships/image" Target="media/image334.jpeg"/><Relationship Id="rId465" Type="http://schemas.openxmlformats.org/officeDocument/2006/relationships/image" Target="media/image333.jpeg"/><Relationship Id="rId464" Type="http://schemas.openxmlformats.org/officeDocument/2006/relationships/image" Target="media/image332.png"/><Relationship Id="rId463" Type="http://schemas.openxmlformats.org/officeDocument/2006/relationships/image" Target="media/image331.jpeg"/><Relationship Id="rId462" Type="http://schemas.openxmlformats.org/officeDocument/2006/relationships/image" Target="media/image330.jpeg"/><Relationship Id="rId461" Type="http://schemas.openxmlformats.org/officeDocument/2006/relationships/image" Target="media/image329.jpeg"/><Relationship Id="rId460" Type="http://schemas.openxmlformats.org/officeDocument/2006/relationships/image" Target="media/image328.jpeg"/><Relationship Id="rId46" Type="http://schemas.openxmlformats.org/officeDocument/2006/relationships/header" Target="header28.xml"/><Relationship Id="rId459" Type="http://schemas.openxmlformats.org/officeDocument/2006/relationships/image" Target="media/image327.jpeg"/><Relationship Id="rId458" Type="http://schemas.openxmlformats.org/officeDocument/2006/relationships/image" Target="media/image326.jpeg"/><Relationship Id="rId457" Type="http://schemas.openxmlformats.org/officeDocument/2006/relationships/image" Target="media/image325.jpeg"/><Relationship Id="rId456" Type="http://schemas.openxmlformats.org/officeDocument/2006/relationships/image" Target="media/image324.jpeg"/><Relationship Id="rId455" Type="http://schemas.openxmlformats.org/officeDocument/2006/relationships/image" Target="media/image323.jpeg"/><Relationship Id="rId454" Type="http://schemas.openxmlformats.org/officeDocument/2006/relationships/image" Target="media/image322.jpeg"/><Relationship Id="rId453" Type="http://schemas.openxmlformats.org/officeDocument/2006/relationships/image" Target="media/image321.jpeg"/><Relationship Id="rId452" Type="http://schemas.openxmlformats.org/officeDocument/2006/relationships/image" Target="media/image320.jpeg"/><Relationship Id="rId451" Type="http://schemas.openxmlformats.org/officeDocument/2006/relationships/image" Target="media/image319.jpeg"/><Relationship Id="rId450" Type="http://schemas.openxmlformats.org/officeDocument/2006/relationships/image" Target="media/image318.jpeg"/><Relationship Id="rId45" Type="http://schemas.openxmlformats.org/officeDocument/2006/relationships/footer" Target="footer16.xml"/><Relationship Id="rId449" Type="http://schemas.openxmlformats.org/officeDocument/2006/relationships/image" Target="media/image317.jpeg"/><Relationship Id="rId448" Type="http://schemas.openxmlformats.org/officeDocument/2006/relationships/image" Target="media/image316.jpeg"/><Relationship Id="rId447" Type="http://schemas.openxmlformats.org/officeDocument/2006/relationships/image" Target="media/image315.jpeg"/><Relationship Id="rId446" Type="http://schemas.openxmlformats.org/officeDocument/2006/relationships/image" Target="media/image314.png"/><Relationship Id="rId445" Type="http://schemas.openxmlformats.org/officeDocument/2006/relationships/image" Target="media/image313.jpeg"/><Relationship Id="rId444" Type="http://schemas.openxmlformats.org/officeDocument/2006/relationships/image" Target="media/image312.jpeg"/><Relationship Id="rId443" Type="http://schemas.openxmlformats.org/officeDocument/2006/relationships/image" Target="media/image311.jpeg"/><Relationship Id="rId442" Type="http://schemas.openxmlformats.org/officeDocument/2006/relationships/image" Target="media/image310.jpeg"/><Relationship Id="rId441" Type="http://schemas.openxmlformats.org/officeDocument/2006/relationships/image" Target="media/image309.jpeg"/><Relationship Id="rId440" Type="http://schemas.openxmlformats.org/officeDocument/2006/relationships/image" Target="media/image308.jpeg"/><Relationship Id="rId44" Type="http://schemas.openxmlformats.org/officeDocument/2006/relationships/header" Target="header27.xml"/><Relationship Id="rId439" Type="http://schemas.openxmlformats.org/officeDocument/2006/relationships/image" Target="media/image307.jpeg"/><Relationship Id="rId438" Type="http://schemas.openxmlformats.org/officeDocument/2006/relationships/image" Target="media/image306.jpeg"/><Relationship Id="rId437" Type="http://schemas.openxmlformats.org/officeDocument/2006/relationships/image" Target="media/image305.jpeg"/><Relationship Id="rId436" Type="http://schemas.openxmlformats.org/officeDocument/2006/relationships/image" Target="media/image304.jpeg"/><Relationship Id="rId435" Type="http://schemas.openxmlformats.org/officeDocument/2006/relationships/image" Target="media/image303.jpeg"/><Relationship Id="rId434" Type="http://schemas.openxmlformats.org/officeDocument/2006/relationships/image" Target="media/image302.jpeg"/><Relationship Id="rId433" Type="http://schemas.openxmlformats.org/officeDocument/2006/relationships/image" Target="media/image301.jpeg"/><Relationship Id="rId432" Type="http://schemas.openxmlformats.org/officeDocument/2006/relationships/image" Target="media/image300.jpeg"/><Relationship Id="rId431" Type="http://schemas.openxmlformats.org/officeDocument/2006/relationships/image" Target="media/image299.jpeg"/><Relationship Id="rId430" Type="http://schemas.openxmlformats.org/officeDocument/2006/relationships/image" Target="media/image298.jpeg"/><Relationship Id="rId43" Type="http://schemas.openxmlformats.org/officeDocument/2006/relationships/footer" Target="footer15.xml"/><Relationship Id="rId429" Type="http://schemas.openxmlformats.org/officeDocument/2006/relationships/image" Target="media/image297.jpeg"/><Relationship Id="rId428" Type="http://schemas.openxmlformats.org/officeDocument/2006/relationships/image" Target="media/image296.jpeg"/><Relationship Id="rId427" Type="http://schemas.openxmlformats.org/officeDocument/2006/relationships/image" Target="media/image295.png"/><Relationship Id="rId426" Type="http://schemas.openxmlformats.org/officeDocument/2006/relationships/image" Target="media/image294.jpeg"/><Relationship Id="rId425" Type="http://schemas.openxmlformats.org/officeDocument/2006/relationships/image" Target="media/image293.jpeg"/><Relationship Id="rId424" Type="http://schemas.openxmlformats.org/officeDocument/2006/relationships/image" Target="media/image292.jpeg"/><Relationship Id="rId423" Type="http://schemas.openxmlformats.org/officeDocument/2006/relationships/image" Target="media/image291.jpeg"/><Relationship Id="rId422" Type="http://schemas.openxmlformats.org/officeDocument/2006/relationships/image" Target="media/image290.jpeg"/><Relationship Id="rId421" Type="http://schemas.openxmlformats.org/officeDocument/2006/relationships/image" Target="media/image289.jpeg"/><Relationship Id="rId420" Type="http://schemas.openxmlformats.org/officeDocument/2006/relationships/image" Target="media/image288.jpeg"/><Relationship Id="rId42" Type="http://schemas.openxmlformats.org/officeDocument/2006/relationships/header" Target="header26.xml"/><Relationship Id="rId419" Type="http://schemas.openxmlformats.org/officeDocument/2006/relationships/image" Target="media/image287.jpeg"/><Relationship Id="rId418" Type="http://schemas.openxmlformats.org/officeDocument/2006/relationships/image" Target="media/image286.jpeg"/><Relationship Id="rId417" Type="http://schemas.openxmlformats.org/officeDocument/2006/relationships/image" Target="media/image32.jpeg"/><Relationship Id="rId416" Type="http://schemas.openxmlformats.org/officeDocument/2006/relationships/image" Target="media/image285.jpeg"/><Relationship Id="rId415" Type="http://schemas.openxmlformats.org/officeDocument/2006/relationships/image" Target="media/image284.jpeg"/><Relationship Id="rId414" Type="http://schemas.openxmlformats.org/officeDocument/2006/relationships/image" Target="media/image283.jpeg"/><Relationship Id="rId413" Type="http://schemas.openxmlformats.org/officeDocument/2006/relationships/image" Target="media/image282.jpeg"/><Relationship Id="rId412" Type="http://schemas.openxmlformats.org/officeDocument/2006/relationships/image" Target="media/image281.jpeg"/><Relationship Id="rId411" Type="http://schemas.openxmlformats.org/officeDocument/2006/relationships/image" Target="media/image280.jpeg"/><Relationship Id="rId410" Type="http://schemas.openxmlformats.org/officeDocument/2006/relationships/image" Target="media/image279.jpeg"/><Relationship Id="rId41" Type="http://schemas.openxmlformats.org/officeDocument/2006/relationships/header" Target="header25.xml"/><Relationship Id="rId409" Type="http://schemas.openxmlformats.org/officeDocument/2006/relationships/image" Target="media/image278.jpeg"/><Relationship Id="rId408" Type="http://schemas.openxmlformats.org/officeDocument/2006/relationships/image" Target="media/image277.jpeg"/><Relationship Id="rId407" Type="http://schemas.openxmlformats.org/officeDocument/2006/relationships/image" Target="media/image276.jpeg"/><Relationship Id="rId406" Type="http://schemas.openxmlformats.org/officeDocument/2006/relationships/image" Target="media/image275.jpeg"/><Relationship Id="rId405" Type="http://schemas.openxmlformats.org/officeDocument/2006/relationships/image" Target="media/image274.jpeg"/><Relationship Id="rId404" Type="http://schemas.openxmlformats.org/officeDocument/2006/relationships/image" Target="media/image273.jpeg"/><Relationship Id="rId403" Type="http://schemas.openxmlformats.org/officeDocument/2006/relationships/image" Target="media/image272.jpeg"/><Relationship Id="rId402" Type="http://schemas.openxmlformats.org/officeDocument/2006/relationships/image" Target="media/image271.jpeg"/><Relationship Id="rId401" Type="http://schemas.openxmlformats.org/officeDocument/2006/relationships/image" Target="media/image270.jpeg"/><Relationship Id="rId400" Type="http://schemas.openxmlformats.org/officeDocument/2006/relationships/image" Target="media/image269.jpeg"/><Relationship Id="rId40" Type="http://schemas.openxmlformats.org/officeDocument/2006/relationships/header" Target="header24.xml"/><Relationship Id="rId4" Type="http://schemas.openxmlformats.org/officeDocument/2006/relationships/footer" Target="footer1.xml"/><Relationship Id="rId399" Type="http://schemas.openxmlformats.org/officeDocument/2006/relationships/image" Target="media/image268.jpeg"/><Relationship Id="rId398" Type="http://schemas.openxmlformats.org/officeDocument/2006/relationships/image" Target="media/image267.jpeg"/><Relationship Id="rId397" Type="http://schemas.openxmlformats.org/officeDocument/2006/relationships/image" Target="media/image266.jpeg"/><Relationship Id="rId396" Type="http://schemas.openxmlformats.org/officeDocument/2006/relationships/image" Target="media/image265.jpeg"/><Relationship Id="rId395" Type="http://schemas.openxmlformats.org/officeDocument/2006/relationships/image" Target="media/image264.jpeg"/><Relationship Id="rId394" Type="http://schemas.openxmlformats.org/officeDocument/2006/relationships/image" Target="media/image31.jpeg"/><Relationship Id="rId393" Type="http://schemas.openxmlformats.org/officeDocument/2006/relationships/image" Target="media/image263.jpeg"/><Relationship Id="rId392" Type="http://schemas.openxmlformats.org/officeDocument/2006/relationships/image" Target="media/image262.jpeg"/><Relationship Id="rId391" Type="http://schemas.openxmlformats.org/officeDocument/2006/relationships/image" Target="media/image261.jpeg"/><Relationship Id="rId390" Type="http://schemas.openxmlformats.org/officeDocument/2006/relationships/image" Target="media/image260.jpeg"/><Relationship Id="rId39" Type="http://schemas.openxmlformats.org/officeDocument/2006/relationships/header" Target="header23.xml"/><Relationship Id="rId389" Type="http://schemas.openxmlformats.org/officeDocument/2006/relationships/image" Target="media/image259.jpeg"/><Relationship Id="rId388" Type="http://schemas.openxmlformats.org/officeDocument/2006/relationships/image" Target="media/image258.jpeg"/><Relationship Id="rId387" Type="http://schemas.openxmlformats.org/officeDocument/2006/relationships/image" Target="media/image257.jpeg"/><Relationship Id="rId386" Type="http://schemas.openxmlformats.org/officeDocument/2006/relationships/image" Target="media/image256.jpeg"/><Relationship Id="rId385" Type="http://schemas.openxmlformats.org/officeDocument/2006/relationships/image" Target="media/image255.jpeg"/><Relationship Id="rId384" Type="http://schemas.openxmlformats.org/officeDocument/2006/relationships/image" Target="media/image254.jpeg"/><Relationship Id="rId383" Type="http://schemas.openxmlformats.org/officeDocument/2006/relationships/image" Target="media/image253.jpeg"/><Relationship Id="rId382" Type="http://schemas.openxmlformats.org/officeDocument/2006/relationships/image" Target="media/image252.jpeg"/><Relationship Id="rId381" Type="http://schemas.openxmlformats.org/officeDocument/2006/relationships/image" Target="media/image251.jpeg"/><Relationship Id="rId380" Type="http://schemas.openxmlformats.org/officeDocument/2006/relationships/image" Target="media/image250.jpeg"/><Relationship Id="rId38" Type="http://schemas.openxmlformats.org/officeDocument/2006/relationships/header" Target="header22.xml"/><Relationship Id="rId379" Type="http://schemas.openxmlformats.org/officeDocument/2006/relationships/image" Target="media/image249.png"/><Relationship Id="rId378" Type="http://schemas.openxmlformats.org/officeDocument/2006/relationships/image" Target="media/image248.png"/><Relationship Id="rId377" Type="http://schemas.openxmlformats.org/officeDocument/2006/relationships/image" Target="media/image247.png"/><Relationship Id="rId376" Type="http://schemas.openxmlformats.org/officeDocument/2006/relationships/image" Target="media/image246.jpeg"/><Relationship Id="rId375" Type="http://schemas.openxmlformats.org/officeDocument/2006/relationships/image" Target="media/image245.jpeg"/><Relationship Id="rId374" Type="http://schemas.openxmlformats.org/officeDocument/2006/relationships/image" Target="media/image244.jpeg"/><Relationship Id="rId373" Type="http://schemas.openxmlformats.org/officeDocument/2006/relationships/image" Target="media/image243.jpeg"/><Relationship Id="rId372" Type="http://schemas.openxmlformats.org/officeDocument/2006/relationships/image" Target="media/image242.jpeg"/><Relationship Id="rId371" Type="http://schemas.openxmlformats.org/officeDocument/2006/relationships/image" Target="media/image241.jpeg"/><Relationship Id="rId370" Type="http://schemas.openxmlformats.org/officeDocument/2006/relationships/image" Target="media/image240.jpeg"/><Relationship Id="rId37" Type="http://schemas.openxmlformats.org/officeDocument/2006/relationships/header" Target="header21.xml"/><Relationship Id="rId369" Type="http://schemas.openxmlformats.org/officeDocument/2006/relationships/image" Target="media/image239.jpeg"/><Relationship Id="rId368" Type="http://schemas.openxmlformats.org/officeDocument/2006/relationships/image" Target="media/image238.jpeg"/><Relationship Id="rId367" Type="http://schemas.openxmlformats.org/officeDocument/2006/relationships/image" Target="media/image237.jpeg"/><Relationship Id="rId366" Type="http://schemas.openxmlformats.org/officeDocument/2006/relationships/image" Target="media/image236.jpeg"/><Relationship Id="rId365" Type="http://schemas.openxmlformats.org/officeDocument/2006/relationships/image" Target="media/image235.jpeg"/><Relationship Id="rId364" Type="http://schemas.openxmlformats.org/officeDocument/2006/relationships/image" Target="media/image234.jpeg"/><Relationship Id="rId363" Type="http://schemas.openxmlformats.org/officeDocument/2006/relationships/image" Target="media/image233.jpeg"/><Relationship Id="rId362" Type="http://schemas.openxmlformats.org/officeDocument/2006/relationships/image" Target="media/image232.jpeg"/><Relationship Id="rId361" Type="http://schemas.openxmlformats.org/officeDocument/2006/relationships/image" Target="media/image231.jpeg"/><Relationship Id="rId360" Type="http://schemas.openxmlformats.org/officeDocument/2006/relationships/image" Target="media/image230.jpeg"/><Relationship Id="rId36" Type="http://schemas.openxmlformats.org/officeDocument/2006/relationships/footer" Target="footer14.xml"/><Relationship Id="rId359" Type="http://schemas.openxmlformats.org/officeDocument/2006/relationships/image" Target="media/image229.jpeg"/><Relationship Id="rId358" Type="http://schemas.openxmlformats.org/officeDocument/2006/relationships/image" Target="media/image228.jpeg"/><Relationship Id="rId357" Type="http://schemas.openxmlformats.org/officeDocument/2006/relationships/image" Target="media/image227.jpeg"/><Relationship Id="rId356" Type="http://schemas.openxmlformats.org/officeDocument/2006/relationships/image" Target="media/image226.jpeg"/><Relationship Id="rId355" Type="http://schemas.openxmlformats.org/officeDocument/2006/relationships/image" Target="media/image225.jpeg"/><Relationship Id="rId354" Type="http://schemas.openxmlformats.org/officeDocument/2006/relationships/image" Target="media/image224.jpeg"/><Relationship Id="rId353" Type="http://schemas.openxmlformats.org/officeDocument/2006/relationships/image" Target="media/image223.jpeg"/><Relationship Id="rId352" Type="http://schemas.openxmlformats.org/officeDocument/2006/relationships/image" Target="media/image222.jpeg"/><Relationship Id="rId351" Type="http://schemas.openxmlformats.org/officeDocument/2006/relationships/image" Target="media/image221.jpeg"/><Relationship Id="rId350" Type="http://schemas.openxmlformats.org/officeDocument/2006/relationships/image" Target="media/image220.jpeg"/><Relationship Id="rId35" Type="http://schemas.openxmlformats.org/officeDocument/2006/relationships/header" Target="header20.xml"/><Relationship Id="rId349" Type="http://schemas.openxmlformats.org/officeDocument/2006/relationships/image" Target="media/image219.jpeg"/><Relationship Id="rId348" Type="http://schemas.openxmlformats.org/officeDocument/2006/relationships/image" Target="media/image218.jpeg"/><Relationship Id="rId347" Type="http://schemas.openxmlformats.org/officeDocument/2006/relationships/image" Target="media/image217.jpeg"/><Relationship Id="rId346" Type="http://schemas.openxmlformats.org/officeDocument/2006/relationships/image" Target="media/image216.jpeg"/><Relationship Id="rId345" Type="http://schemas.openxmlformats.org/officeDocument/2006/relationships/image" Target="media/image215.jpeg"/><Relationship Id="rId344" Type="http://schemas.openxmlformats.org/officeDocument/2006/relationships/image" Target="media/image214.jpeg"/><Relationship Id="rId343" Type="http://schemas.openxmlformats.org/officeDocument/2006/relationships/image" Target="media/image213.jpeg"/><Relationship Id="rId342" Type="http://schemas.openxmlformats.org/officeDocument/2006/relationships/image" Target="media/image212.jpeg"/><Relationship Id="rId341" Type="http://schemas.openxmlformats.org/officeDocument/2006/relationships/image" Target="media/image211.jpeg"/><Relationship Id="rId340" Type="http://schemas.openxmlformats.org/officeDocument/2006/relationships/image" Target="media/image210.jpeg"/><Relationship Id="rId34" Type="http://schemas.openxmlformats.org/officeDocument/2006/relationships/footer" Target="footer13.xml"/><Relationship Id="rId339" Type="http://schemas.openxmlformats.org/officeDocument/2006/relationships/image" Target="media/image209.jpeg"/><Relationship Id="rId338" Type="http://schemas.openxmlformats.org/officeDocument/2006/relationships/image" Target="media/image208.jpeg"/><Relationship Id="rId337" Type="http://schemas.openxmlformats.org/officeDocument/2006/relationships/image" Target="media/image207.jpeg"/><Relationship Id="rId336" Type="http://schemas.openxmlformats.org/officeDocument/2006/relationships/image" Target="media/image206.jpeg"/><Relationship Id="rId335" Type="http://schemas.openxmlformats.org/officeDocument/2006/relationships/image" Target="media/image205.jpeg"/><Relationship Id="rId334" Type="http://schemas.openxmlformats.org/officeDocument/2006/relationships/image" Target="media/image204.png"/><Relationship Id="rId333" Type="http://schemas.openxmlformats.org/officeDocument/2006/relationships/image" Target="media/image203.png"/><Relationship Id="rId332" Type="http://schemas.openxmlformats.org/officeDocument/2006/relationships/image" Target="media/image202.png"/><Relationship Id="rId331" Type="http://schemas.openxmlformats.org/officeDocument/2006/relationships/image" Target="media/image201.png"/><Relationship Id="rId330" Type="http://schemas.openxmlformats.org/officeDocument/2006/relationships/image" Target="media/image200.png"/><Relationship Id="rId33" Type="http://schemas.openxmlformats.org/officeDocument/2006/relationships/header" Target="header19.xml"/><Relationship Id="rId329" Type="http://schemas.openxmlformats.org/officeDocument/2006/relationships/image" Target="media/image199.jpeg"/><Relationship Id="rId328" Type="http://schemas.openxmlformats.org/officeDocument/2006/relationships/image" Target="media/image198.jpeg"/><Relationship Id="rId327" Type="http://schemas.openxmlformats.org/officeDocument/2006/relationships/image" Target="media/image197.jpeg"/><Relationship Id="rId326" Type="http://schemas.openxmlformats.org/officeDocument/2006/relationships/image" Target="media/image196.jpeg"/><Relationship Id="rId325" Type="http://schemas.openxmlformats.org/officeDocument/2006/relationships/image" Target="media/image195.jpeg"/><Relationship Id="rId324" Type="http://schemas.openxmlformats.org/officeDocument/2006/relationships/image" Target="media/image194.jpeg"/><Relationship Id="rId323" Type="http://schemas.openxmlformats.org/officeDocument/2006/relationships/image" Target="media/image193.jpeg"/><Relationship Id="rId322" Type="http://schemas.openxmlformats.org/officeDocument/2006/relationships/image" Target="media/image192.jpeg"/><Relationship Id="rId321" Type="http://schemas.openxmlformats.org/officeDocument/2006/relationships/image" Target="media/image191.jpeg"/><Relationship Id="rId320" Type="http://schemas.openxmlformats.org/officeDocument/2006/relationships/image" Target="media/image190.jpeg"/><Relationship Id="rId32" Type="http://schemas.openxmlformats.org/officeDocument/2006/relationships/footer" Target="footer12.xml"/><Relationship Id="rId319" Type="http://schemas.openxmlformats.org/officeDocument/2006/relationships/image" Target="media/image189.jpeg"/><Relationship Id="rId318" Type="http://schemas.openxmlformats.org/officeDocument/2006/relationships/image" Target="media/image188.jpeg"/><Relationship Id="rId317" Type="http://schemas.openxmlformats.org/officeDocument/2006/relationships/image" Target="media/image187.jpeg"/><Relationship Id="rId316" Type="http://schemas.openxmlformats.org/officeDocument/2006/relationships/image" Target="media/image186.jpeg"/><Relationship Id="rId315" Type="http://schemas.openxmlformats.org/officeDocument/2006/relationships/image" Target="media/image185.jpeg"/><Relationship Id="rId314" Type="http://schemas.openxmlformats.org/officeDocument/2006/relationships/image" Target="media/image184.jpeg"/><Relationship Id="rId313" Type="http://schemas.openxmlformats.org/officeDocument/2006/relationships/image" Target="media/image183.jpeg"/><Relationship Id="rId312" Type="http://schemas.openxmlformats.org/officeDocument/2006/relationships/image" Target="media/image182.jpeg"/><Relationship Id="rId311" Type="http://schemas.openxmlformats.org/officeDocument/2006/relationships/image" Target="media/image181.jpeg"/><Relationship Id="rId310" Type="http://schemas.openxmlformats.org/officeDocument/2006/relationships/image" Target="media/image180.jpeg"/><Relationship Id="rId31" Type="http://schemas.openxmlformats.org/officeDocument/2006/relationships/header" Target="header18.xml"/><Relationship Id="rId309" Type="http://schemas.openxmlformats.org/officeDocument/2006/relationships/image" Target="media/image179.jpeg"/><Relationship Id="rId308" Type="http://schemas.openxmlformats.org/officeDocument/2006/relationships/image" Target="media/image178.jpeg"/><Relationship Id="rId307" Type="http://schemas.openxmlformats.org/officeDocument/2006/relationships/image" Target="media/image177.jpeg"/><Relationship Id="rId306" Type="http://schemas.openxmlformats.org/officeDocument/2006/relationships/image" Target="media/image176.jpeg"/><Relationship Id="rId305" Type="http://schemas.openxmlformats.org/officeDocument/2006/relationships/image" Target="media/image175.jpeg"/><Relationship Id="rId304" Type="http://schemas.openxmlformats.org/officeDocument/2006/relationships/image" Target="media/image174.jpeg"/><Relationship Id="rId303" Type="http://schemas.openxmlformats.org/officeDocument/2006/relationships/image" Target="media/image173.jpeg"/><Relationship Id="rId302" Type="http://schemas.openxmlformats.org/officeDocument/2006/relationships/image" Target="media/image172.jpeg"/><Relationship Id="rId301" Type="http://schemas.openxmlformats.org/officeDocument/2006/relationships/image" Target="media/image171.jpeg"/><Relationship Id="rId300" Type="http://schemas.openxmlformats.org/officeDocument/2006/relationships/image" Target="media/image170.jpeg"/><Relationship Id="rId30" Type="http://schemas.openxmlformats.org/officeDocument/2006/relationships/header" Target="header17.xml"/><Relationship Id="rId3" Type="http://schemas.openxmlformats.org/officeDocument/2006/relationships/header" Target="header1.xml"/><Relationship Id="rId299" Type="http://schemas.openxmlformats.org/officeDocument/2006/relationships/image" Target="media/image169.jpeg"/><Relationship Id="rId298" Type="http://schemas.openxmlformats.org/officeDocument/2006/relationships/image" Target="media/image168.jpeg"/><Relationship Id="rId297" Type="http://schemas.openxmlformats.org/officeDocument/2006/relationships/image" Target="media/image167.jpeg"/><Relationship Id="rId296" Type="http://schemas.openxmlformats.org/officeDocument/2006/relationships/image" Target="media/image166.jpeg"/><Relationship Id="rId295" Type="http://schemas.openxmlformats.org/officeDocument/2006/relationships/image" Target="media/image165.jpeg"/><Relationship Id="rId294" Type="http://schemas.openxmlformats.org/officeDocument/2006/relationships/image" Target="media/image164.jpeg"/><Relationship Id="rId293" Type="http://schemas.openxmlformats.org/officeDocument/2006/relationships/image" Target="media/image163.jpeg"/><Relationship Id="rId292" Type="http://schemas.openxmlformats.org/officeDocument/2006/relationships/image" Target="media/image162.jpeg"/><Relationship Id="rId291" Type="http://schemas.openxmlformats.org/officeDocument/2006/relationships/image" Target="media/image161.jpeg"/><Relationship Id="rId290" Type="http://schemas.openxmlformats.org/officeDocument/2006/relationships/image" Target="media/image160.jpeg"/><Relationship Id="rId29" Type="http://schemas.openxmlformats.org/officeDocument/2006/relationships/footer" Target="footer11.xml"/><Relationship Id="rId289" Type="http://schemas.openxmlformats.org/officeDocument/2006/relationships/image" Target="media/image159.jpeg"/><Relationship Id="rId288" Type="http://schemas.openxmlformats.org/officeDocument/2006/relationships/image" Target="media/image158.jpeg"/><Relationship Id="rId287" Type="http://schemas.openxmlformats.org/officeDocument/2006/relationships/image" Target="media/image157.jpeg"/><Relationship Id="rId286" Type="http://schemas.openxmlformats.org/officeDocument/2006/relationships/image" Target="media/image156.jpeg"/><Relationship Id="rId285" Type="http://schemas.openxmlformats.org/officeDocument/2006/relationships/image" Target="media/image155.jpeg"/><Relationship Id="rId284" Type="http://schemas.openxmlformats.org/officeDocument/2006/relationships/image" Target="media/image154.jpeg"/><Relationship Id="rId283" Type="http://schemas.openxmlformats.org/officeDocument/2006/relationships/image" Target="media/image153.png"/><Relationship Id="rId282" Type="http://schemas.openxmlformats.org/officeDocument/2006/relationships/image" Target="media/image152.png"/><Relationship Id="rId281" Type="http://schemas.openxmlformats.org/officeDocument/2006/relationships/image" Target="media/image151.png"/><Relationship Id="rId280" Type="http://schemas.openxmlformats.org/officeDocument/2006/relationships/image" Target="media/image150.png"/><Relationship Id="rId28" Type="http://schemas.openxmlformats.org/officeDocument/2006/relationships/header" Target="header16.xml"/><Relationship Id="rId279" Type="http://schemas.openxmlformats.org/officeDocument/2006/relationships/image" Target="media/image149.png"/><Relationship Id="rId278" Type="http://schemas.openxmlformats.org/officeDocument/2006/relationships/image" Target="media/image148.jpeg"/><Relationship Id="rId277" Type="http://schemas.openxmlformats.org/officeDocument/2006/relationships/image" Target="media/image147.jpeg"/><Relationship Id="rId276" Type="http://schemas.openxmlformats.org/officeDocument/2006/relationships/image" Target="media/image146.jpeg"/><Relationship Id="rId275" Type="http://schemas.openxmlformats.org/officeDocument/2006/relationships/image" Target="media/image145.jpeg"/><Relationship Id="rId274" Type="http://schemas.openxmlformats.org/officeDocument/2006/relationships/image" Target="media/image144.jpeg"/><Relationship Id="rId273" Type="http://schemas.openxmlformats.org/officeDocument/2006/relationships/image" Target="media/image143.jpeg"/><Relationship Id="rId272" Type="http://schemas.openxmlformats.org/officeDocument/2006/relationships/image" Target="media/image142.jpeg"/><Relationship Id="rId271" Type="http://schemas.openxmlformats.org/officeDocument/2006/relationships/image" Target="media/image141.jpeg"/><Relationship Id="rId270" Type="http://schemas.openxmlformats.org/officeDocument/2006/relationships/image" Target="media/image140.jpeg"/><Relationship Id="rId27" Type="http://schemas.openxmlformats.org/officeDocument/2006/relationships/header" Target="header15.xml"/><Relationship Id="rId269" Type="http://schemas.openxmlformats.org/officeDocument/2006/relationships/image" Target="media/image139.jpeg"/><Relationship Id="rId268" Type="http://schemas.openxmlformats.org/officeDocument/2006/relationships/image" Target="media/image138.jpeg"/><Relationship Id="rId267" Type="http://schemas.openxmlformats.org/officeDocument/2006/relationships/image" Target="media/image137.jpeg"/><Relationship Id="rId266" Type="http://schemas.openxmlformats.org/officeDocument/2006/relationships/image" Target="media/image136.jpeg"/><Relationship Id="rId265" Type="http://schemas.openxmlformats.org/officeDocument/2006/relationships/image" Target="media/image135.jpeg"/><Relationship Id="rId264" Type="http://schemas.openxmlformats.org/officeDocument/2006/relationships/image" Target="media/image134.jpeg"/><Relationship Id="rId263" Type="http://schemas.openxmlformats.org/officeDocument/2006/relationships/image" Target="media/image133.jpeg"/><Relationship Id="rId262" Type="http://schemas.openxmlformats.org/officeDocument/2006/relationships/image" Target="media/image132.jpeg"/><Relationship Id="rId261" Type="http://schemas.openxmlformats.org/officeDocument/2006/relationships/image" Target="media/image131.jpeg"/><Relationship Id="rId260" Type="http://schemas.openxmlformats.org/officeDocument/2006/relationships/image" Target="media/image130.jpeg"/><Relationship Id="rId26" Type="http://schemas.openxmlformats.org/officeDocument/2006/relationships/footer" Target="footer10.xml"/><Relationship Id="rId259" Type="http://schemas.openxmlformats.org/officeDocument/2006/relationships/image" Target="media/image129.jpeg"/><Relationship Id="rId258" Type="http://schemas.openxmlformats.org/officeDocument/2006/relationships/image" Target="media/image128.jpeg"/><Relationship Id="rId257" Type="http://schemas.openxmlformats.org/officeDocument/2006/relationships/image" Target="media/image127.jpeg"/><Relationship Id="rId256" Type="http://schemas.openxmlformats.org/officeDocument/2006/relationships/image" Target="media/image126.jpeg"/><Relationship Id="rId255" Type="http://schemas.openxmlformats.org/officeDocument/2006/relationships/image" Target="media/image125.jpeg"/><Relationship Id="rId254" Type="http://schemas.openxmlformats.org/officeDocument/2006/relationships/image" Target="media/image124.jpeg"/><Relationship Id="rId253" Type="http://schemas.openxmlformats.org/officeDocument/2006/relationships/image" Target="media/image123.jpeg"/><Relationship Id="rId252" Type="http://schemas.openxmlformats.org/officeDocument/2006/relationships/image" Target="media/image122.jpeg"/><Relationship Id="rId251" Type="http://schemas.openxmlformats.org/officeDocument/2006/relationships/image" Target="media/image121.jpeg"/><Relationship Id="rId250" Type="http://schemas.openxmlformats.org/officeDocument/2006/relationships/image" Target="media/image120.jpeg"/><Relationship Id="rId25" Type="http://schemas.openxmlformats.org/officeDocument/2006/relationships/header" Target="header14.xml"/><Relationship Id="rId249" Type="http://schemas.openxmlformats.org/officeDocument/2006/relationships/image" Target="media/image119.jpeg"/><Relationship Id="rId248" Type="http://schemas.openxmlformats.org/officeDocument/2006/relationships/image" Target="media/image118.jpeg"/><Relationship Id="rId247" Type="http://schemas.openxmlformats.org/officeDocument/2006/relationships/image" Target="media/image117.jpeg"/><Relationship Id="rId246" Type="http://schemas.openxmlformats.org/officeDocument/2006/relationships/image" Target="media/image116.jpeg"/><Relationship Id="rId245" Type="http://schemas.openxmlformats.org/officeDocument/2006/relationships/image" Target="media/image115.jpeg"/><Relationship Id="rId244" Type="http://schemas.openxmlformats.org/officeDocument/2006/relationships/image" Target="media/image114.jpeg"/><Relationship Id="rId243" Type="http://schemas.openxmlformats.org/officeDocument/2006/relationships/image" Target="media/image113.jpeg"/><Relationship Id="rId242" Type="http://schemas.openxmlformats.org/officeDocument/2006/relationships/image" Target="media/image112.jpeg"/><Relationship Id="rId241" Type="http://schemas.openxmlformats.org/officeDocument/2006/relationships/image" Target="media/image111.jpeg"/><Relationship Id="rId240" Type="http://schemas.openxmlformats.org/officeDocument/2006/relationships/image" Target="media/image110.jpeg"/><Relationship Id="rId24" Type="http://schemas.openxmlformats.org/officeDocument/2006/relationships/footer" Target="footer9.xml"/><Relationship Id="rId239" Type="http://schemas.openxmlformats.org/officeDocument/2006/relationships/image" Target="media/image109.jpeg"/><Relationship Id="rId238" Type="http://schemas.openxmlformats.org/officeDocument/2006/relationships/image" Target="media/image108.jpeg"/><Relationship Id="rId237" Type="http://schemas.openxmlformats.org/officeDocument/2006/relationships/image" Target="media/image107.jpeg"/><Relationship Id="rId236" Type="http://schemas.openxmlformats.org/officeDocument/2006/relationships/image" Target="media/image106.jpeg"/><Relationship Id="rId235" Type="http://schemas.openxmlformats.org/officeDocument/2006/relationships/image" Target="media/image105.jpeg"/><Relationship Id="rId234" Type="http://schemas.openxmlformats.org/officeDocument/2006/relationships/image" Target="media/image104.jpeg"/><Relationship Id="rId233" Type="http://schemas.openxmlformats.org/officeDocument/2006/relationships/image" Target="media/image103.jpeg"/><Relationship Id="rId232" Type="http://schemas.openxmlformats.org/officeDocument/2006/relationships/image" Target="media/image102.jpeg"/><Relationship Id="rId231" Type="http://schemas.openxmlformats.org/officeDocument/2006/relationships/image" Target="media/image101.jpeg"/><Relationship Id="rId230" Type="http://schemas.openxmlformats.org/officeDocument/2006/relationships/image" Target="media/image100.jpeg"/><Relationship Id="rId23" Type="http://schemas.openxmlformats.org/officeDocument/2006/relationships/header" Target="header13.xml"/><Relationship Id="rId229" Type="http://schemas.openxmlformats.org/officeDocument/2006/relationships/image" Target="media/image99.jpeg"/><Relationship Id="rId228" Type="http://schemas.openxmlformats.org/officeDocument/2006/relationships/image" Target="media/image98.jpeg"/><Relationship Id="rId227" Type="http://schemas.openxmlformats.org/officeDocument/2006/relationships/image" Target="media/image97.jpeg"/><Relationship Id="rId226" Type="http://schemas.openxmlformats.org/officeDocument/2006/relationships/image" Target="media/image96.jpeg"/><Relationship Id="rId225" Type="http://schemas.openxmlformats.org/officeDocument/2006/relationships/image" Target="media/image95.jpeg"/><Relationship Id="rId224" Type="http://schemas.openxmlformats.org/officeDocument/2006/relationships/image" Target="media/image94.jpeg"/><Relationship Id="rId223" Type="http://schemas.openxmlformats.org/officeDocument/2006/relationships/image" Target="media/image93.jpeg"/><Relationship Id="rId222" Type="http://schemas.openxmlformats.org/officeDocument/2006/relationships/image" Target="media/image92.jpeg"/><Relationship Id="rId221" Type="http://schemas.openxmlformats.org/officeDocument/2006/relationships/image" Target="media/image91.png"/><Relationship Id="rId220" Type="http://schemas.openxmlformats.org/officeDocument/2006/relationships/image" Target="media/image90.jpeg"/><Relationship Id="rId22" Type="http://schemas.openxmlformats.org/officeDocument/2006/relationships/footer" Target="footer8.xml"/><Relationship Id="rId219" Type="http://schemas.openxmlformats.org/officeDocument/2006/relationships/image" Target="media/image89.jpeg"/><Relationship Id="rId218" Type="http://schemas.openxmlformats.org/officeDocument/2006/relationships/image" Target="media/image88.jpeg"/><Relationship Id="rId217" Type="http://schemas.openxmlformats.org/officeDocument/2006/relationships/image" Target="media/image87.jpeg"/><Relationship Id="rId216" Type="http://schemas.openxmlformats.org/officeDocument/2006/relationships/image" Target="media/image86.jpeg"/><Relationship Id="rId215" Type="http://schemas.openxmlformats.org/officeDocument/2006/relationships/image" Target="media/image85.jpeg"/><Relationship Id="rId214" Type="http://schemas.openxmlformats.org/officeDocument/2006/relationships/image" Target="media/image84.png"/><Relationship Id="rId213" Type="http://schemas.openxmlformats.org/officeDocument/2006/relationships/image" Target="media/image83.png"/><Relationship Id="rId212" Type="http://schemas.openxmlformats.org/officeDocument/2006/relationships/image" Target="media/image82.png"/><Relationship Id="rId211" Type="http://schemas.openxmlformats.org/officeDocument/2006/relationships/image" Target="media/image81.png"/><Relationship Id="rId210" Type="http://schemas.openxmlformats.org/officeDocument/2006/relationships/image" Target="media/image80.png"/><Relationship Id="rId21" Type="http://schemas.openxmlformats.org/officeDocument/2006/relationships/header" Target="header12.xml"/><Relationship Id="rId209" Type="http://schemas.openxmlformats.org/officeDocument/2006/relationships/image" Target="media/image79.png"/><Relationship Id="rId208" Type="http://schemas.openxmlformats.org/officeDocument/2006/relationships/image" Target="media/image78.png"/><Relationship Id="rId207" Type="http://schemas.openxmlformats.org/officeDocument/2006/relationships/image" Target="media/image77.png"/><Relationship Id="rId206" Type="http://schemas.openxmlformats.org/officeDocument/2006/relationships/image" Target="media/image76.png"/><Relationship Id="rId205" Type="http://schemas.openxmlformats.org/officeDocument/2006/relationships/image" Target="media/image75.png"/><Relationship Id="rId204" Type="http://schemas.openxmlformats.org/officeDocument/2006/relationships/image" Target="media/image74.png"/><Relationship Id="rId203" Type="http://schemas.openxmlformats.org/officeDocument/2006/relationships/image" Target="media/image73.png"/><Relationship Id="rId202" Type="http://schemas.openxmlformats.org/officeDocument/2006/relationships/image" Target="media/image72.png"/><Relationship Id="rId201" Type="http://schemas.openxmlformats.org/officeDocument/2006/relationships/image" Target="media/image71.png"/><Relationship Id="rId200" Type="http://schemas.openxmlformats.org/officeDocument/2006/relationships/image" Target="media/image70.png"/><Relationship Id="rId20" Type="http://schemas.openxmlformats.org/officeDocument/2006/relationships/footer" Target="footer7.xml"/><Relationship Id="rId2" Type="http://schemas.openxmlformats.org/officeDocument/2006/relationships/settings" Target="settings.xml"/><Relationship Id="rId199" Type="http://schemas.openxmlformats.org/officeDocument/2006/relationships/image" Target="media/image69.png"/><Relationship Id="rId198" Type="http://schemas.openxmlformats.org/officeDocument/2006/relationships/image" Target="media/image68.png"/><Relationship Id="rId197" Type="http://schemas.openxmlformats.org/officeDocument/2006/relationships/image" Target="media/image67.jpeg"/><Relationship Id="rId196" Type="http://schemas.openxmlformats.org/officeDocument/2006/relationships/image" Target="media/image66.png"/><Relationship Id="rId195" Type="http://schemas.openxmlformats.org/officeDocument/2006/relationships/image" Target="media/image65.png"/><Relationship Id="rId194" Type="http://schemas.openxmlformats.org/officeDocument/2006/relationships/image" Target="media/image64.jpeg"/><Relationship Id="rId193" Type="http://schemas.openxmlformats.org/officeDocument/2006/relationships/image" Target="media/image2.png"/><Relationship Id="rId192" Type="http://schemas.openxmlformats.org/officeDocument/2006/relationships/image" Target="media/image1.png"/><Relationship Id="rId191" Type="http://schemas.openxmlformats.org/officeDocument/2006/relationships/theme" Target="theme/theme1.xml"/><Relationship Id="rId190" Type="http://schemas.openxmlformats.org/officeDocument/2006/relationships/footer" Target="footer65.xml"/><Relationship Id="rId19" Type="http://schemas.openxmlformats.org/officeDocument/2006/relationships/header" Target="header11.xml"/><Relationship Id="rId189" Type="http://schemas.openxmlformats.org/officeDocument/2006/relationships/header" Target="header123.xml"/><Relationship Id="rId188" Type="http://schemas.openxmlformats.org/officeDocument/2006/relationships/header" Target="header122.xml"/><Relationship Id="rId187" Type="http://schemas.openxmlformats.org/officeDocument/2006/relationships/header" Target="header121.xml"/><Relationship Id="rId186" Type="http://schemas.openxmlformats.org/officeDocument/2006/relationships/footer" Target="footer64.xml"/><Relationship Id="rId185" Type="http://schemas.openxmlformats.org/officeDocument/2006/relationships/header" Target="header120.xml"/><Relationship Id="rId184" Type="http://schemas.openxmlformats.org/officeDocument/2006/relationships/footer" Target="footer63.xml"/><Relationship Id="rId183" Type="http://schemas.openxmlformats.org/officeDocument/2006/relationships/header" Target="header119.xml"/><Relationship Id="rId182" Type="http://schemas.openxmlformats.org/officeDocument/2006/relationships/header" Target="header118.xml"/><Relationship Id="rId181" Type="http://schemas.openxmlformats.org/officeDocument/2006/relationships/header" Target="header117.xml"/><Relationship Id="rId180" Type="http://schemas.openxmlformats.org/officeDocument/2006/relationships/header" Target="header116.xml"/><Relationship Id="rId18" Type="http://schemas.openxmlformats.org/officeDocument/2006/relationships/footer" Target="footer6.xml"/><Relationship Id="rId179" Type="http://schemas.openxmlformats.org/officeDocument/2006/relationships/header" Target="header115.xml"/><Relationship Id="rId178" Type="http://schemas.openxmlformats.org/officeDocument/2006/relationships/header" Target="header114.xml"/><Relationship Id="rId177" Type="http://schemas.openxmlformats.org/officeDocument/2006/relationships/header" Target="header113.xml"/><Relationship Id="rId176" Type="http://schemas.openxmlformats.org/officeDocument/2006/relationships/footer" Target="footer62.xml"/><Relationship Id="rId175" Type="http://schemas.openxmlformats.org/officeDocument/2006/relationships/header" Target="header112.xml"/><Relationship Id="rId174" Type="http://schemas.openxmlformats.org/officeDocument/2006/relationships/footer" Target="footer61.xml"/><Relationship Id="rId173" Type="http://schemas.openxmlformats.org/officeDocument/2006/relationships/header" Target="header111.xml"/><Relationship Id="rId172" Type="http://schemas.openxmlformats.org/officeDocument/2006/relationships/header" Target="header110.xml"/><Relationship Id="rId171" Type="http://schemas.openxmlformats.org/officeDocument/2006/relationships/header" Target="header109.xml"/><Relationship Id="rId170" Type="http://schemas.openxmlformats.org/officeDocument/2006/relationships/header" Target="header108.xml"/><Relationship Id="rId17" Type="http://schemas.openxmlformats.org/officeDocument/2006/relationships/header" Target="header10.xml"/><Relationship Id="rId169" Type="http://schemas.openxmlformats.org/officeDocument/2006/relationships/header" Target="header107.xml"/><Relationship Id="rId168" Type="http://schemas.openxmlformats.org/officeDocument/2006/relationships/footer" Target="footer60.xml"/><Relationship Id="rId167" Type="http://schemas.openxmlformats.org/officeDocument/2006/relationships/header" Target="header106.xml"/><Relationship Id="rId166" Type="http://schemas.openxmlformats.org/officeDocument/2006/relationships/footer" Target="footer59.xml"/><Relationship Id="rId165" Type="http://schemas.openxmlformats.org/officeDocument/2006/relationships/header" Target="header105.xml"/><Relationship Id="rId164" Type="http://schemas.openxmlformats.org/officeDocument/2006/relationships/header" Target="header104.xml"/><Relationship Id="rId163" Type="http://schemas.openxmlformats.org/officeDocument/2006/relationships/footer" Target="footer58.xml"/><Relationship Id="rId162" Type="http://schemas.openxmlformats.org/officeDocument/2006/relationships/header" Target="header103.xml"/><Relationship Id="rId161" Type="http://schemas.openxmlformats.org/officeDocument/2006/relationships/footer" Target="footer57.xml"/><Relationship Id="rId160" Type="http://schemas.openxmlformats.org/officeDocument/2006/relationships/header" Target="header102.xml"/><Relationship Id="rId16" Type="http://schemas.openxmlformats.org/officeDocument/2006/relationships/footer" Target="footer5.xml"/><Relationship Id="rId159" Type="http://schemas.openxmlformats.org/officeDocument/2006/relationships/header" Target="header101.xml"/><Relationship Id="rId158" Type="http://schemas.openxmlformats.org/officeDocument/2006/relationships/footer" Target="footer56.xml"/><Relationship Id="rId157" Type="http://schemas.openxmlformats.org/officeDocument/2006/relationships/header" Target="header100.xml"/><Relationship Id="rId156" Type="http://schemas.openxmlformats.org/officeDocument/2006/relationships/header" Target="header99.xml"/><Relationship Id="rId155" Type="http://schemas.openxmlformats.org/officeDocument/2006/relationships/footer" Target="footer55.xml"/><Relationship Id="rId154" Type="http://schemas.openxmlformats.org/officeDocument/2006/relationships/header" Target="header98.xml"/><Relationship Id="rId153" Type="http://schemas.openxmlformats.org/officeDocument/2006/relationships/header" Target="header97.xml"/><Relationship Id="rId152" Type="http://schemas.openxmlformats.org/officeDocument/2006/relationships/footer" Target="footer54.xml"/><Relationship Id="rId151" Type="http://schemas.openxmlformats.org/officeDocument/2006/relationships/header" Target="header96.xml"/><Relationship Id="rId150" Type="http://schemas.openxmlformats.org/officeDocument/2006/relationships/header" Target="header95.xml"/><Relationship Id="rId15" Type="http://schemas.openxmlformats.org/officeDocument/2006/relationships/header" Target="header9.xml"/><Relationship Id="rId149" Type="http://schemas.openxmlformats.org/officeDocument/2006/relationships/header" Target="header94.xml"/><Relationship Id="rId148" Type="http://schemas.openxmlformats.org/officeDocument/2006/relationships/header" Target="header93.xml"/><Relationship Id="rId147" Type="http://schemas.openxmlformats.org/officeDocument/2006/relationships/footer" Target="footer53.xml"/><Relationship Id="rId146" Type="http://schemas.openxmlformats.org/officeDocument/2006/relationships/header" Target="header92.xml"/><Relationship Id="rId145" Type="http://schemas.openxmlformats.org/officeDocument/2006/relationships/footer" Target="footer52.xml"/><Relationship Id="rId144" Type="http://schemas.openxmlformats.org/officeDocument/2006/relationships/header" Target="header91.xml"/><Relationship Id="rId143" Type="http://schemas.openxmlformats.org/officeDocument/2006/relationships/footer" Target="footer51.xml"/><Relationship Id="rId142" Type="http://schemas.openxmlformats.org/officeDocument/2006/relationships/header" Target="header90.xml"/><Relationship Id="rId141" Type="http://schemas.openxmlformats.org/officeDocument/2006/relationships/footer" Target="footer50.xml"/><Relationship Id="rId140" Type="http://schemas.openxmlformats.org/officeDocument/2006/relationships/header" Target="header89.xml"/><Relationship Id="rId14" Type="http://schemas.openxmlformats.org/officeDocument/2006/relationships/footer" Target="footer4.xml"/><Relationship Id="rId139" Type="http://schemas.openxmlformats.org/officeDocument/2006/relationships/footer" Target="footer49.xml"/><Relationship Id="rId138" Type="http://schemas.openxmlformats.org/officeDocument/2006/relationships/header" Target="header88.xml"/><Relationship Id="rId137" Type="http://schemas.openxmlformats.org/officeDocument/2006/relationships/footer" Target="footer48.xml"/><Relationship Id="rId136" Type="http://schemas.openxmlformats.org/officeDocument/2006/relationships/header" Target="header87.xml"/><Relationship Id="rId135" Type="http://schemas.openxmlformats.org/officeDocument/2006/relationships/footer" Target="footer47.xml"/><Relationship Id="rId134" Type="http://schemas.openxmlformats.org/officeDocument/2006/relationships/header" Target="header86.xml"/><Relationship Id="rId133" Type="http://schemas.openxmlformats.org/officeDocument/2006/relationships/footer" Target="footer46.xml"/><Relationship Id="rId132" Type="http://schemas.openxmlformats.org/officeDocument/2006/relationships/header" Target="header85.xml"/><Relationship Id="rId131" Type="http://schemas.openxmlformats.org/officeDocument/2006/relationships/footer" Target="footer45.xml"/><Relationship Id="rId130" Type="http://schemas.openxmlformats.org/officeDocument/2006/relationships/header" Target="header84.xml"/><Relationship Id="rId13" Type="http://schemas.openxmlformats.org/officeDocument/2006/relationships/header" Target="header8.xml"/><Relationship Id="rId129" Type="http://schemas.openxmlformats.org/officeDocument/2006/relationships/header" Target="header83.xml"/><Relationship Id="rId128" Type="http://schemas.openxmlformats.org/officeDocument/2006/relationships/footer" Target="footer44.xml"/><Relationship Id="rId127" Type="http://schemas.openxmlformats.org/officeDocument/2006/relationships/header" Target="header82.xml"/><Relationship Id="rId126" Type="http://schemas.openxmlformats.org/officeDocument/2006/relationships/footer" Target="footer43.xml"/><Relationship Id="rId125" Type="http://schemas.openxmlformats.org/officeDocument/2006/relationships/header" Target="header81.xml"/><Relationship Id="rId124" Type="http://schemas.openxmlformats.org/officeDocument/2006/relationships/footer" Target="footer42.xml"/><Relationship Id="rId123" Type="http://schemas.openxmlformats.org/officeDocument/2006/relationships/header" Target="header80.xml"/><Relationship Id="rId122" Type="http://schemas.openxmlformats.org/officeDocument/2006/relationships/footer" Target="footer41.xml"/><Relationship Id="rId121" Type="http://schemas.openxmlformats.org/officeDocument/2006/relationships/header" Target="header79.xml"/><Relationship Id="rId120" Type="http://schemas.openxmlformats.org/officeDocument/2006/relationships/footer" Target="footer40.xml"/><Relationship Id="rId12" Type="http://schemas.openxmlformats.org/officeDocument/2006/relationships/footer" Target="footer3.xml"/><Relationship Id="rId119" Type="http://schemas.openxmlformats.org/officeDocument/2006/relationships/header" Target="header78.xml"/><Relationship Id="rId118" Type="http://schemas.openxmlformats.org/officeDocument/2006/relationships/footer" Target="footer39.xml"/><Relationship Id="rId117" Type="http://schemas.openxmlformats.org/officeDocument/2006/relationships/header" Target="header77.xml"/><Relationship Id="rId116" Type="http://schemas.openxmlformats.org/officeDocument/2006/relationships/footer" Target="footer38.xml"/><Relationship Id="rId115" Type="http://schemas.openxmlformats.org/officeDocument/2006/relationships/header" Target="header76.xml"/><Relationship Id="rId114" Type="http://schemas.openxmlformats.org/officeDocument/2006/relationships/footer" Target="footer37.xml"/><Relationship Id="rId113" Type="http://schemas.openxmlformats.org/officeDocument/2006/relationships/header" Target="header75.xml"/><Relationship Id="rId112" Type="http://schemas.openxmlformats.org/officeDocument/2006/relationships/footer" Target="footer36.xml"/><Relationship Id="rId111" Type="http://schemas.openxmlformats.org/officeDocument/2006/relationships/header" Target="header74.xml"/><Relationship Id="rId110" Type="http://schemas.openxmlformats.org/officeDocument/2006/relationships/footer" Target="footer35.xml"/><Relationship Id="rId11" Type="http://schemas.openxmlformats.org/officeDocument/2006/relationships/header" Target="header7.xml"/><Relationship Id="rId109" Type="http://schemas.openxmlformats.org/officeDocument/2006/relationships/header" Target="header73.xml"/><Relationship Id="rId108" Type="http://schemas.openxmlformats.org/officeDocument/2006/relationships/footer" Target="footer34.xml"/><Relationship Id="rId107" Type="http://schemas.openxmlformats.org/officeDocument/2006/relationships/header" Target="header72.xml"/><Relationship Id="rId106" Type="http://schemas.openxmlformats.org/officeDocument/2006/relationships/footer" Target="footer33.xml"/><Relationship Id="rId105" Type="http://schemas.openxmlformats.org/officeDocument/2006/relationships/header" Target="header71.xml"/><Relationship Id="rId104" Type="http://schemas.openxmlformats.org/officeDocument/2006/relationships/header" Target="header70.xml"/><Relationship Id="rId103" Type="http://schemas.openxmlformats.org/officeDocument/2006/relationships/header" Target="header69.xml"/><Relationship Id="rId102" Type="http://schemas.openxmlformats.org/officeDocument/2006/relationships/header" Target="header68.xml"/><Relationship Id="rId101" Type="http://schemas.openxmlformats.org/officeDocument/2006/relationships/footer" Target="footer32.xml"/><Relationship Id="rId100" Type="http://schemas.openxmlformats.org/officeDocument/2006/relationships/header" Target="header67.xml"/><Relationship Id="rId10" Type="http://schemas.openxmlformats.org/officeDocument/2006/relationships/header" Target="header6.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header1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2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_rels/header23.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_rels/header34.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header35.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jpeg"/></Relationships>
</file>

<file path=word/_rels/header36.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jpeg"/></Relationships>
</file>

<file path=word/_rels/header44.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jpeg"/></Relationships>
</file>

<file path=word/_rels/header45.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eg"/></Relationships>
</file>

<file path=word/_rels/header46.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jpeg"/></Relationships>
</file>

<file path=word/_rels/header47.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eg"/></Relationships>
</file>

<file path=word/_rels/header48.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9.jpeg"/></Relationships>
</file>

<file path=word/_rels/header60.xml.rels><?xml version="1.0" encoding="UTF-8" standalone="yes"?>
<Relationships xmlns="http://schemas.openxmlformats.org/package/2006/relationships"><Relationship Id="rId2" Type="http://schemas.openxmlformats.org/officeDocument/2006/relationships/image" Target="media/image32.jpeg"/><Relationship Id="rId1" Type="http://schemas.openxmlformats.org/officeDocument/2006/relationships/image" Target="media/image31.jpeg"/></Relationships>
</file>

<file path=word/_rels/header6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1.jpeg"/></Relationships>
</file>

<file path=word/_rels/header64.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eg"/></Relationships>
</file>

<file path=word/_rels/header65.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jpeg"/></Relationships>
</file>

<file path=word/_rels/header68.xml.rels><?xml version="1.0" encoding="UTF-8" standalone="yes"?>
<Relationships xmlns="http://schemas.openxmlformats.org/package/2006/relationships"><Relationship Id="rId2" Type="http://schemas.openxmlformats.org/officeDocument/2006/relationships/image" Target="media/image39.jpeg"/><Relationship Id="rId1" Type="http://schemas.openxmlformats.org/officeDocument/2006/relationships/image" Target="media/image38.jpeg"/></Relationships>
</file>

<file path=word/_rels/header69.xml.rels><?xml version="1.0" encoding="UTF-8" standalone="yes"?>
<Relationships xmlns="http://schemas.openxmlformats.org/package/2006/relationships"><Relationship Id="rId2" Type="http://schemas.openxmlformats.org/officeDocument/2006/relationships/image" Target="media/image41.jpeg"/><Relationship Id="rId1" Type="http://schemas.openxmlformats.org/officeDocument/2006/relationships/image" Target="media/image40.jpeg"/></Relationships>
</file>

<file path=word/_rels/header83.xml.rels><?xml version="1.0" encoding="UTF-8" standalone="yes"?>
<Relationships xmlns="http://schemas.openxmlformats.org/package/2006/relationships"><Relationship Id="rId2" Type="http://schemas.openxmlformats.org/officeDocument/2006/relationships/image" Target="media/image43.jpeg"/><Relationship Id="rId1" Type="http://schemas.openxmlformats.org/officeDocument/2006/relationships/image" Target="media/image42.jpeg"/></Relationships>
</file>

<file path=word/_rels/header93.xml.rels><?xml version="1.0" encoding="UTF-8" standalone="yes"?>
<Relationships xmlns="http://schemas.openxmlformats.org/package/2006/relationships"><Relationship Id="rId3" Type="http://schemas.openxmlformats.org/officeDocument/2006/relationships/image" Target="media/image46.jpeg"/><Relationship Id="rId2" Type="http://schemas.openxmlformats.org/officeDocument/2006/relationships/image" Target="media/image45.jpeg"/><Relationship Id="rId1" Type="http://schemas.openxmlformats.org/officeDocument/2006/relationships/image" Target="media/image44.jpeg"/></Relationships>
</file>

<file path=word/_rels/header94.xml.rels><?xml version="1.0" encoding="UTF-8" standalone="yes"?>
<Relationships xmlns="http://schemas.openxmlformats.org/package/2006/relationships"><Relationship Id="rId3" Type="http://schemas.openxmlformats.org/officeDocument/2006/relationships/image" Target="media/image49.jpeg"/><Relationship Id="rId2" Type="http://schemas.openxmlformats.org/officeDocument/2006/relationships/image" Target="media/image48.jpeg"/><Relationship Id="rId1" Type="http://schemas.openxmlformats.org/officeDocument/2006/relationships/image" Target="media/image47.jpeg"/></Relationships>
</file>

<file path=word/_rels/header113.xml.rels><?xml version="1.0" encoding="UTF-8" standalone="yes"?>
<Relationships xmlns="http://schemas.openxmlformats.org/package/2006/relationships"><Relationship Id="rId2" Type="http://schemas.openxmlformats.org/officeDocument/2006/relationships/image" Target="media/image51.jpeg"/><Relationship Id="rId1" Type="http://schemas.openxmlformats.org/officeDocument/2006/relationships/image" Target="media/image50.jpeg"/></Relationships>
</file>

<file path=word/_rels/header114.xml.rels><?xml version="1.0" encoding="UTF-8" standalone="yes"?>
<Relationships xmlns="http://schemas.openxmlformats.org/package/2006/relationships"><Relationship Id="rId2" Type="http://schemas.openxmlformats.org/officeDocument/2006/relationships/image" Target="media/image53.jpeg"/><Relationship Id="rId1" Type="http://schemas.openxmlformats.org/officeDocument/2006/relationships/image" Target="media/image52.jpeg"/></Relationships>
</file>

<file path=word/_rels/header116.xml.rels><?xml version="1.0" encoding="UTF-8" standalone="yes"?>
<Relationships xmlns="http://schemas.openxmlformats.org/package/2006/relationships"><Relationship Id="rId3" Type="http://schemas.openxmlformats.org/officeDocument/2006/relationships/image" Target="media/image56.jpeg"/><Relationship Id="rId2" Type="http://schemas.openxmlformats.org/officeDocument/2006/relationships/image" Target="media/image55.jpeg"/><Relationship Id="rId1" Type="http://schemas.openxmlformats.org/officeDocument/2006/relationships/image" Target="media/image54.jpeg"/></Relationships>
</file>

<file path=word/_rels/header117.xml.rels><?xml version="1.0" encoding="UTF-8" standalone="yes"?>
<Relationships xmlns="http://schemas.openxmlformats.org/package/2006/relationships"><Relationship Id="rId3" Type="http://schemas.openxmlformats.org/officeDocument/2006/relationships/image" Target="media/image56.jpeg"/><Relationship Id="rId2" Type="http://schemas.openxmlformats.org/officeDocument/2006/relationships/image" Target="media/image55.jpeg"/><Relationship Id="rId1" Type="http://schemas.openxmlformats.org/officeDocument/2006/relationships/image" Target="media/image54.jpeg"/></Relationships>
</file>

<file path=word/_rels/header118.xml.rels><?xml version="1.0" encoding="UTF-8" standalone="yes"?>
<Relationships xmlns="http://schemas.openxmlformats.org/package/2006/relationships"><Relationship Id="rId2" Type="http://schemas.openxmlformats.org/officeDocument/2006/relationships/image" Target="media/image58.jpeg"/><Relationship Id="rId1" Type="http://schemas.openxmlformats.org/officeDocument/2006/relationships/image" Target="media/image57.jpeg"/></Relationships>
</file>

<file path=word/_rels/header119.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59.jpeg"/></Relationships>
</file>

<file path=word/_rels/header120.xml.rels><?xml version="1.0" encoding="UTF-8" standalone="yes"?>
<Relationships xmlns="http://schemas.openxmlformats.org/package/2006/relationships"><Relationship Id="rId3" Type="http://schemas.openxmlformats.org/officeDocument/2006/relationships/image" Target="media/image63.jpeg"/><Relationship Id="rId2" Type="http://schemas.openxmlformats.org/officeDocument/2006/relationships/image" Target="media/image62.jpeg"/><Relationship Id="rId1"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2"/>
    <customShpInfo spid="_x0000_s2050"/>
    <customShpInfo spid="_x0000_s2054"/>
    <customShpInfo spid="_x0000_s2055"/>
    <customShpInfo spid="_x0000_s2053"/>
    <customShpInfo spid="_x0000_s2056"/>
    <customShpInfo spid="_x0000_s2058"/>
    <customShpInfo spid="_x0000_s2059"/>
    <customShpInfo spid="_x0000_s2057"/>
    <customShpInfo spid="_x0000_s2061"/>
    <customShpInfo spid="_x0000_s2062"/>
    <customShpInfo spid="_x0000_s2060"/>
    <customShpInfo spid="_x0000_s2063"/>
    <customShpInfo spid="_x0000_s2064"/>
    <customShpInfo spid="_x0000_s2065"/>
    <customShpInfo spid="_x0000_s2066"/>
    <customShpInfo spid="_x0000_s2067"/>
    <customShpInfo spid="_x0000_s2069"/>
    <customShpInfo spid="_x0000_s2070"/>
    <customShpInfo spid="_x0000_s2068"/>
    <customShpInfo spid="_x0000_s2072"/>
    <customShpInfo spid="_x0000_s2073"/>
    <customShpInfo spid="_x0000_s2071"/>
    <customShpInfo spid="_x0000_s2074"/>
    <customShpInfo spid="_x0000_s2076"/>
    <customShpInfo spid="_x0000_s2077"/>
    <customShpInfo spid="_x0000_s2075"/>
    <customShpInfo spid="_x0000_s2079"/>
    <customShpInfo spid="_x0000_s2080"/>
    <customShpInfo spid="_x0000_s2078"/>
    <customShpInfo spid="_x0000_s2081"/>
    <customShpInfo spid="_x0000_s2083"/>
    <customShpInfo spid="_x0000_s2084"/>
    <customShpInfo spid="_x0000_s2082"/>
    <customShpInfo spid="_x0000_s2086"/>
    <customShpInfo spid="_x0000_s2087"/>
    <customShpInfo spid="_x0000_s2085"/>
    <customShpInfo spid="_x0000_s2088"/>
    <customShpInfo spid="_x0000_s2090"/>
    <customShpInfo spid="_x0000_s2091"/>
    <customShpInfo spid="_x0000_s2089"/>
    <customShpInfo spid="_x0000_s2093"/>
    <customShpInfo spid="_x0000_s2094"/>
    <customShpInfo spid="_x0000_s2092"/>
    <customShpInfo spid="_x0000_s2095"/>
    <customShpInfo spid="_x0000_s2097"/>
    <customShpInfo spid="_x0000_s2098"/>
    <customShpInfo spid="_x0000_s2096"/>
    <customShpInfo spid="_x0000_s2100"/>
    <customShpInfo spid="_x0000_s2101"/>
    <customShpInfo spid="_x0000_s2099"/>
    <customShpInfo spid="_x0000_s2102"/>
    <customShpInfo spid="_x0000_s2104"/>
    <customShpInfo spid="_x0000_s2105"/>
    <customShpInfo spid="_x0000_s2103"/>
    <customShpInfo spid="_x0000_s2107"/>
    <customShpInfo spid="_x0000_s2108"/>
    <customShpInfo spid="_x0000_s2106"/>
    <customShpInfo spid="_x0000_s2109"/>
    <customShpInfo spid="_x0000_s2111"/>
    <customShpInfo spid="_x0000_s2112"/>
    <customShpInfo spid="_x0000_s2110"/>
    <customShpInfo spid="_x0000_s2114"/>
    <customShpInfo spid="_x0000_s2115"/>
    <customShpInfo spid="_x0000_s2113"/>
    <customShpInfo spid="_x0000_s2116"/>
    <customShpInfo spid="_x0000_s2117"/>
    <customShpInfo spid="_x0000_s2119"/>
    <customShpInfo spid="_x0000_s2120"/>
    <customShpInfo spid="_x0000_s2118"/>
    <customShpInfo spid="_x0000_s2122"/>
    <customShpInfo spid="_x0000_s2123"/>
    <customShpInfo spid="_x0000_s2121"/>
    <customShpInfo spid="_x0000_s2124"/>
    <customShpInfo spid="_x0000_s2125"/>
    <customShpInfo spid="_x0000_s2126"/>
    <customShpInfo spid="_x0000_s2127"/>
    <customShpInfo spid="_x0000_s2128"/>
    <customShpInfo spid="_x0000_s2130"/>
    <customShpInfo spid="_x0000_s2131"/>
    <customShpInfo spid="_x0000_s2129"/>
    <customShpInfo spid="_x0000_s2133"/>
    <customShpInfo spid="_x0000_s2134"/>
    <customShpInfo spid="_x0000_s2132"/>
    <customShpInfo spid="_x0000_s2135"/>
    <customShpInfo spid="_x0000_s2137"/>
    <customShpInfo spid="_x0000_s2138"/>
    <customShpInfo spid="_x0000_s2136"/>
    <customShpInfo spid="_x0000_s2140"/>
    <customShpInfo spid="_x0000_s2141"/>
    <customShpInfo spid="_x0000_s2139"/>
    <customShpInfo spid="_x0000_s2142"/>
    <customShpInfo spid="_x0000_s2144"/>
    <customShpInfo spid="_x0000_s2145"/>
    <customShpInfo spid="_x0000_s2143"/>
    <customShpInfo spid="_x0000_s2147"/>
    <customShpInfo spid="_x0000_s2148"/>
    <customShpInfo spid="_x0000_s2146"/>
    <customShpInfo spid="_x0000_s2149"/>
    <customShpInfo spid="_x0000_s2151"/>
    <customShpInfo spid="_x0000_s2152"/>
    <customShpInfo spid="_x0000_s2150"/>
    <customShpInfo spid="_x0000_s2154"/>
    <customShpInfo spid="_x0000_s2155"/>
    <customShpInfo spid="_x0000_s2153"/>
    <customShpInfo spid="_x0000_s2156"/>
    <customShpInfo spid="_x0000_s2157"/>
    <customShpInfo spid="_x0000_s2158"/>
    <customShpInfo spid="_x0000_s2159"/>
    <customShpInfo spid="_x0000_s2160"/>
    <customShpInfo spid="_x0000_s2162"/>
    <customShpInfo spid="_x0000_s2163"/>
    <customShpInfo spid="_x0000_s2161"/>
    <customShpInfo spid="_x0000_s2165"/>
    <customShpInfo spid="_x0000_s2166"/>
    <customShpInfo spid="_x0000_s2164"/>
    <customShpInfo spid="_x0000_s2167"/>
    <customShpInfo spid="_x0000_s2169"/>
    <customShpInfo spid="_x0000_s2170"/>
    <customShpInfo spid="_x0000_s2168"/>
    <customShpInfo spid="_x0000_s2172"/>
    <customShpInfo spid="_x0000_s2173"/>
    <customShpInfo spid="_x0000_s2171"/>
    <customShpInfo spid="_x0000_s2174"/>
    <customShpInfo spid="_x0000_s2176"/>
    <customShpInfo spid="_x0000_s2177"/>
    <customShpInfo spid="_x0000_s2175"/>
    <customShpInfo spid="_x0000_s2179"/>
    <customShpInfo spid="_x0000_s2180"/>
    <customShpInfo spid="_x0000_s2178"/>
    <customShpInfo spid="_x0000_s2181"/>
    <customShpInfo spid="_x0000_s2183"/>
    <customShpInfo spid="_x0000_s2184"/>
    <customShpInfo spid="_x0000_s2182"/>
    <customShpInfo spid="_x0000_s2186"/>
    <customShpInfo spid="_x0000_s2187"/>
    <customShpInfo spid="_x0000_s2185"/>
    <customShpInfo spid="_x0000_s2188"/>
    <customShpInfo spid="_x0000_s2190"/>
    <customShpInfo spid="_x0000_s2191"/>
    <customShpInfo spid="_x0000_s2189"/>
    <customShpInfo spid="_x0000_s2193"/>
    <customShpInfo spid="_x0000_s2194"/>
    <customShpInfo spid="_x0000_s2192"/>
    <customShpInfo spid="_x0000_s2195"/>
    <customShpInfo spid="_x0000_s2197"/>
    <customShpInfo spid="_x0000_s2198"/>
    <customShpInfo spid="_x0000_s2196"/>
    <customShpInfo spid="_x0000_s2200"/>
    <customShpInfo spid="_x0000_s2201"/>
    <customShpInfo spid="_x0000_s2199"/>
    <customShpInfo spid="_x0000_s2202"/>
    <customShpInfo spid="_x0000_s2203"/>
    <customShpInfo spid="_x0000_s2204"/>
    <customShpInfo spid="_x0000_s2205"/>
    <customShpInfo spid="_x0000_s2206"/>
    <customShpInfo spid="_x0000_s2207"/>
    <customShpInfo spid="_x0000_s2209"/>
    <customShpInfo spid="_x0000_s2210"/>
    <customShpInfo spid="_x0000_s2208"/>
    <customShpInfo spid="_x0000_s2212"/>
    <customShpInfo spid="_x0000_s2213"/>
    <customShpInfo spid="_x0000_s2211"/>
    <customShpInfo spid="_x0000_s2214"/>
    <customShpInfo spid="_x0000_s2216"/>
    <customShpInfo spid="_x0000_s2217"/>
    <customShpInfo spid="_x0000_s2215"/>
    <customShpInfo spid="_x0000_s2219"/>
    <customShpInfo spid="_x0000_s2220"/>
    <customShpInfo spid="_x0000_s2218"/>
    <customShpInfo spid="_x0000_s2221"/>
    <customShpInfo spid="_x0000_s2223"/>
    <customShpInfo spid="_x0000_s2224"/>
    <customShpInfo spid="_x0000_s2222"/>
    <customShpInfo spid="_x0000_s2226"/>
    <customShpInfo spid="_x0000_s2227"/>
    <customShpInfo spid="_x0000_s2225"/>
    <customShpInfo spid="_x0000_s2228"/>
    <customShpInfo spid="_x0000_s2230"/>
    <customShpInfo spid="_x0000_s2231"/>
    <customShpInfo spid="_x0000_s2229"/>
    <customShpInfo spid="_x0000_s2233"/>
    <customShpInfo spid="_x0000_s2234"/>
    <customShpInfo spid="_x0000_s2232"/>
    <customShpInfo spid="_x0000_s2235"/>
    <customShpInfo spid="_x0000_s2237"/>
    <customShpInfo spid="_x0000_s2238"/>
    <customShpInfo spid="_x0000_s2236"/>
    <customShpInfo spid="_x0000_s2240"/>
    <customShpInfo spid="_x0000_s2241"/>
    <customShpInfo spid="_x0000_s2239"/>
    <customShpInfo spid="_x0000_s2242"/>
    <customShpInfo spid="_x0000_s2244"/>
    <customShpInfo spid="_x0000_s2245"/>
    <customShpInfo spid="_x0000_s2243"/>
    <customShpInfo spid="_x0000_s2247"/>
    <customShpInfo spid="_x0000_s2248"/>
    <customShpInfo spid="_x0000_s2246"/>
    <customShpInfo spid="_x0000_s2249"/>
    <customShpInfo spid="_x0000_s2250"/>
    <customShpInfo spid="_x0000_s2251"/>
    <customShpInfo spid="_x0000_s2252"/>
    <customShpInfo spid="_x0000_s2253"/>
    <customShpInfo spid="_x0000_s2254"/>
    <customShpInfo spid="_x0000_s2256"/>
    <customShpInfo spid="_x0000_s2257"/>
    <customShpInfo spid="_x0000_s2255"/>
    <customShpInfo spid="_x0000_s2259"/>
    <customShpInfo spid="_x0000_s2260"/>
    <customShpInfo spid="_x0000_s2258"/>
    <customShpInfo spid="_x0000_s2261"/>
    <customShpInfo spid="_x0000_s2263"/>
    <customShpInfo spid="_x0000_s2264"/>
    <customShpInfo spid="_x0000_s2262"/>
    <customShpInfo spid="_x0000_s2266"/>
    <customShpInfo spid="_x0000_s2267"/>
    <customShpInfo spid="_x0000_s2265"/>
    <customShpInfo spid="_x0000_s2268"/>
    <customShpInfo spid="_x0000_s2270"/>
    <customShpInfo spid="_x0000_s2271"/>
    <customShpInfo spid="_x0000_s2269"/>
    <customShpInfo spid="_x0000_s2273"/>
    <customShpInfo spid="_x0000_s2274"/>
    <customShpInfo spid="_x0000_s2272"/>
    <customShpInfo spid="_x0000_s2275"/>
    <customShpInfo spid="_x0000_s2277"/>
    <customShpInfo spid="_x0000_s2278"/>
    <customShpInfo spid="_x0000_s2276"/>
    <customShpInfo spid="_x0000_s2280"/>
    <customShpInfo spid="_x0000_s2281"/>
    <customShpInfo spid="_x0000_s2279"/>
    <customShpInfo spid="_x0000_s2282"/>
    <customShpInfo spid="_x0000_s2284"/>
    <customShpInfo spid="_x0000_s2285"/>
    <customShpInfo spid="_x0000_s2283"/>
    <customShpInfo spid="_x0000_s2287"/>
    <customShpInfo spid="_x0000_s2288"/>
    <customShpInfo spid="_x0000_s2286"/>
    <customShpInfo spid="_x0000_s2289"/>
    <customShpInfo spid="_x0000_s2290"/>
    <customShpInfo spid="_x0000_s2291"/>
    <customShpInfo spid="_x0000_s2292"/>
    <customShpInfo spid="_x0000_s2293"/>
    <customShpInfo spid="_x0000_s2294"/>
    <customShpInfo spid="_x0000_s2295"/>
    <customShpInfo spid="_x0000_s2296"/>
    <customShpInfo spid="_x0000_s2297"/>
    <customShpInfo spid="_x0000_s2298"/>
    <customShpInfo spid="_x0000_s2299"/>
    <customShpInfo spid="_x0000_s2301"/>
    <customShpInfo spid="_x0000_s2302"/>
    <customShpInfo spid="_x0000_s2300"/>
    <customShpInfo spid="_x0000_s2304"/>
    <customShpInfo spid="_x0000_s2305"/>
    <customShpInfo spid="_x0000_s2303"/>
    <customShpInfo spid="_x0000_s2306"/>
    <customShpInfo spid="_x0000_s2307"/>
    <customShpInfo spid="_x0000_s2308"/>
    <customShpInfo spid="_x0000_s2310"/>
    <customShpInfo spid="_x0000_s2311"/>
    <customShpInfo spid="_x0000_s2309"/>
    <customShpInfo spid="_x0000_s2313"/>
    <customShpInfo spid="_x0000_s2314"/>
    <customShpInfo spid="_x0000_s2312"/>
    <customShpInfo spid="_x0000_s2315"/>
    <customShpInfo spid="_x0000_s2317"/>
    <customShpInfo spid="_x0000_s2318"/>
    <customShpInfo spid="_x0000_s2316"/>
    <customShpInfo spid="_x0000_s2320"/>
    <customShpInfo spid="_x0000_s2321"/>
    <customShpInfo spid="_x0000_s2319"/>
    <customShpInfo spid="_x0000_s2322"/>
    <customShpInfo spid="_x0000_s2324"/>
    <customShpInfo spid="_x0000_s2325"/>
    <customShpInfo spid="_x0000_s2323"/>
    <customShpInfo spid="_x0000_s2327"/>
    <customShpInfo spid="_x0000_s2328"/>
    <customShpInfo spid="_x0000_s2326"/>
    <customShpInfo spid="_x0000_s2329"/>
    <customShpInfo spid="_x0000_s2331"/>
    <customShpInfo spid="_x0000_s2332"/>
    <customShpInfo spid="_x0000_s2330"/>
    <customShpInfo spid="_x0000_s2334"/>
    <customShpInfo spid="_x0000_s2335"/>
    <customShpInfo spid="_x0000_s2333"/>
    <customShpInfo spid="_x0000_s2336"/>
    <customShpInfo spid="_x0000_s2338"/>
    <customShpInfo spid="_x0000_s2339"/>
    <customShpInfo spid="_x0000_s2337"/>
    <customShpInfo spid="_x0000_s2341"/>
    <customShpInfo spid="_x0000_s2342"/>
    <customShpInfo spid="_x0000_s2340"/>
    <customShpInfo spid="_x0000_s2343"/>
    <customShpInfo spid="_x0000_s2345"/>
    <customShpInfo spid="_x0000_s2346"/>
    <customShpInfo spid="_x0000_s2344"/>
    <customShpInfo spid="_x0000_s2348"/>
    <customShpInfo spid="_x0000_s2349"/>
    <customShpInfo spid="_x0000_s2347"/>
    <customShpInfo spid="_x0000_s2350"/>
    <customShpInfo spid="_x0000_s2352"/>
    <customShpInfo spid="_x0000_s2353"/>
    <customShpInfo spid="_x0000_s2351"/>
    <customShpInfo spid="_x0000_s2355"/>
    <customShpInfo spid="_x0000_s2356"/>
    <customShpInfo spid="_x0000_s2354"/>
    <customShpInfo spid="_x0000_s2357"/>
    <customShpInfo spid="_x0000_s2359"/>
    <customShpInfo spid="_x0000_s2360"/>
    <customShpInfo spid="_x0000_s2358"/>
    <customShpInfo spid="_x0000_s2362"/>
    <customShpInfo spid="_x0000_s2363"/>
    <customShpInfo spid="_x0000_s2361"/>
    <customShpInfo spid="_x0000_s2364"/>
    <customShpInfo spid="_x0000_s2366"/>
    <customShpInfo spid="_x0000_s2367"/>
    <customShpInfo spid="_x0000_s2365"/>
    <customShpInfo spid="_x0000_s2369"/>
    <customShpInfo spid="_x0000_s2370"/>
    <customShpInfo spid="_x0000_s2368"/>
    <customShpInfo spid="_x0000_s2371"/>
    <customShpInfo spid="_x0000_s2373"/>
    <customShpInfo spid="_x0000_s2374"/>
    <customShpInfo spid="_x0000_s2372"/>
    <customShpInfo spid="_x0000_s2376"/>
    <customShpInfo spid="_x0000_s2377"/>
    <customShpInfo spid="_x0000_s2375"/>
    <customShpInfo spid="_x0000_s2378"/>
    <customShpInfo spid="_x0000_s2380"/>
    <customShpInfo spid="_x0000_s2381"/>
    <customShpInfo spid="_x0000_s2379"/>
    <customShpInfo spid="_x0000_s2383"/>
    <customShpInfo spid="_x0000_s2384"/>
    <customShpInfo spid="_x0000_s2382"/>
    <customShpInfo spid="_x0000_s2385"/>
    <customShpInfo spid="_x0000_s2387"/>
    <customShpInfo spid="_x0000_s2388"/>
    <customShpInfo spid="_x0000_s2386"/>
    <customShpInfo spid="_x0000_s2390"/>
    <customShpInfo spid="_x0000_s2391"/>
    <customShpInfo spid="_x0000_s2389"/>
    <customShpInfo spid="_x0000_s2392"/>
    <customShpInfo spid="_x0000_s2393"/>
    <customShpInfo spid="_x0000_s2395"/>
    <customShpInfo spid="_x0000_s2396"/>
    <customShpInfo spid="_x0000_s2394"/>
    <customShpInfo spid="_x0000_s2398"/>
    <customShpInfo spid="_x0000_s2399"/>
    <customShpInfo spid="_x0000_s2397"/>
    <customShpInfo spid="_x0000_s2400"/>
    <customShpInfo spid="_x0000_s2402"/>
    <customShpInfo spid="_x0000_s2403"/>
    <customShpInfo spid="_x0000_s2401"/>
    <customShpInfo spid="_x0000_s2405"/>
    <customShpInfo spid="_x0000_s2406"/>
    <customShpInfo spid="_x0000_s2404"/>
    <customShpInfo spid="_x0000_s2407"/>
    <customShpInfo spid="_x0000_s2409"/>
    <customShpInfo spid="_x0000_s2410"/>
    <customShpInfo spid="_x0000_s2408"/>
    <customShpInfo spid="_x0000_s2412"/>
    <customShpInfo spid="_x0000_s2413"/>
    <customShpInfo spid="_x0000_s2411"/>
    <customShpInfo spid="_x0000_s2414"/>
    <customShpInfo spid="_x0000_s2416"/>
    <customShpInfo spid="_x0000_s2417"/>
    <customShpInfo spid="_x0000_s2415"/>
    <customShpInfo spid="_x0000_s2419"/>
    <customShpInfo spid="_x0000_s2420"/>
    <customShpInfo spid="_x0000_s2418"/>
    <customShpInfo spid="_x0000_s2421"/>
    <customShpInfo spid="_x0000_s2423"/>
    <customShpInfo spid="_x0000_s2424"/>
    <customShpInfo spid="_x0000_s2422"/>
    <customShpInfo spid="_x0000_s2426"/>
    <customShpInfo spid="_x0000_s2427"/>
    <customShpInfo spid="_x0000_s2425"/>
    <customShpInfo spid="_x0000_s2428"/>
    <customShpInfo spid="_x0000_s2430"/>
    <customShpInfo spid="_x0000_s2431"/>
    <customShpInfo spid="_x0000_s2429"/>
    <customShpInfo spid="_x0000_s2433"/>
    <customShpInfo spid="_x0000_s2434"/>
    <customShpInfo spid="_x0000_s2432"/>
    <customShpInfo spid="_x0000_s2435"/>
    <customShpInfo spid="_x0000_s2437"/>
    <customShpInfo spid="_x0000_s2438"/>
    <customShpInfo spid="_x0000_s2436"/>
    <customShpInfo spid="_x0000_s2440"/>
    <customShpInfo spid="_x0000_s2441"/>
    <customShpInfo spid="_x0000_s2439"/>
    <customShpInfo spid="_x0000_s2442"/>
    <customShpInfo spid="_x0000_s2444"/>
    <customShpInfo spid="_x0000_s2445"/>
    <customShpInfo spid="_x0000_s2443"/>
    <customShpInfo spid="_x0000_s2447"/>
    <customShpInfo spid="_x0000_s2448"/>
    <customShpInfo spid="_x0000_s2446"/>
    <customShpInfo spid="_x0000_s2449"/>
    <customShpInfo spid="_x0000_s2451"/>
    <customShpInfo spid="_x0000_s2452"/>
    <customShpInfo spid="_x0000_s2450"/>
    <customShpInfo spid="_x0000_s2454"/>
    <customShpInfo spid="_x0000_s2455"/>
    <customShpInfo spid="_x0000_s2453"/>
    <customShpInfo spid="_x0000_s2456"/>
    <customShpInfo spid="_x0000_s2457"/>
    <customShpInfo spid="_x0000_s2458"/>
    <customShpInfo spid="_x0000_s2460"/>
    <customShpInfo spid="_x0000_s2461"/>
    <customShpInfo spid="_x0000_s2459"/>
    <customShpInfo spid="_x0000_s2463"/>
    <customShpInfo spid="_x0000_s2464"/>
    <customShpInfo spid="_x0000_s2462"/>
    <customShpInfo spid="_x0000_s2465"/>
    <customShpInfo spid="_x0000_s2466"/>
    <customShpInfo spid="_x0000_s2468"/>
    <customShpInfo spid="_x0000_s2469"/>
    <customShpInfo spid="_x0000_s2467"/>
    <customShpInfo spid="_x0000_s2471"/>
    <customShpInfo spid="_x0000_s2472"/>
    <customShpInfo spid="_x0000_s2470"/>
    <customShpInfo spid="_x0000_s2473"/>
    <customShpInfo spid="_x0000_s2474"/>
    <customShpInfo spid="_x0000_s2476"/>
    <customShpInfo spid="_x0000_s2477"/>
    <customShpInfo spid="_x0000_s2475"/>
    <customShpInfo spid="_x0000_s2479"/>
    <customShpInfo spid="_x0000_s2480"/>
    <customShpInfo spid="_x0000_s2478"/>
    <customShpInfo spid="_x0000_s2481"/>
    <customShpInfo spid="_x0000_s2482"/>
    <customShpInfo spid="_x0000_s2483"/>
    <customShpInfo spid="_x0000_s2485"/>
    <customShpInfo spid="_x0000_s2486"/>
    <customShpInfo spid="_x0000_s2484"/>
    <customShpInfo spid="_x0000_s2488"/>
    <customShpInfo spid="_x0000_s2489"/>
    <customShpInfo spid="_x0000_s2487"/>
    <customShpInfo spid="_x0000_s2490"/>
    <customShpInfo spid="_x0000_s2492"/>
    <customShpInfo spid="_x0000_s2493"/>
    <customShpInfo spid="_x0000_s2491"/>
    <customShpInfo spid="_x0000_s2495"/>
    <customShpInfo spid="_x0000_s2496"/>
    <customShpInfo spid="_x0000_s2494"/>
    <customShpInfo spid="_x0000_s2497"/>
    <customShpInfo spid="_x0000_s2498"/>
    <customShpInfo spid="_x0000_s2500"/>
    <customShpInfo spid="_x0000_s2501"/>
    <customShpInfo spid="_x0000_s2499"/>
    <customShpInfo spid="_x0000_s2503"/>
    <customShpInfo spid="_x0000_s2504"/>
    <customShpInfo spid="_x0000_s2502"/>
    <customShpInfo spid="_x0000_s2505"/>
    <customShpInfo spid="_x0000_s2507"/>
    <customShpInfo spid="_x0000_s2508"/>
    <customShpInfo spid="_x0000_s2506"/>
    <customShpInfo spid="_x0000_s2510"/>
    <customShpInfo spid="_x0000_s2511"/>
    <customShpInfo spid="_x0000_s2509"/>
    <customShpInfo spid="_x0000_s2512"/>
    <customShpInfo spid="_x0000_s2513"/>
    <customShpInfo spid="_x0000_s2514"/>
    <customShpInfo spid="_x0000_s2515"/>
    <customShpInfo spid="_x0000_s2516"/>
    <customShpInfo spid="_x0000_s2517"/>
    <customShpInfo spid="_x0000_s2519"/>
    <customShpInfo spid="_x0000_s2520"/>
    <customShpInfo spid="_x0000_s2518"/>
    <customShpInfo spid="_x0000_s2522"/>
    <customShpInfo spid="_x0000_s2523"/>
    <customShpInfo spid="_x0000_s2521"/>
    <customShpInfo spid="_x0000_s2524"/>
    <customShpInfo spid="_x0000_s2525"/>
    <customShpInfo spid="_x0000_s2527"/>
    <customShpInfo spid="_x0000_s2528"/>
    <customShpInfo spid="_x0000_s2526"/>
    <customShpInfo spid="_x0000_s2530"/>
    <customShpInfo spid="_x0000_s2531"/>
    <customShpInfo spid="_x0000_s2529"/>
    <customShpInfo spid="_x0000_s2532"/>
    <customShpInfo spid="_x0000_s2533"/>
    <customShpInfo spid="_x0000_s2534"/>
    <customShpInfo spid="_x0000_s2535"/>
    <customShpInfo spid="_x0000_s2536"/>
    <customShpInfo spid="_x0000_s2537"/>
    <customShpInfo spid="_x0000_s2538"/>
    <customShpInfo spid="_x0000_s2540"/>
    <customShpInfo spid="_x0000_s2541"/>
    <customShpInfo spid="_x0000_s2539"/>
    <customShpInfo spid="_x0000_s2543"/>
    <customShpInfo spid="_x0000_s2544"/>
    <customShpInfo spid="_x0000_s2542"/>
    <customShpInfo spid="_x0000_s2545"/>
    <customShpInfo spid="_x0000_s2546"/>
    <customShpInfo spid="_x0000_s2548"/>
    <customShpInfo spid="_x0000_s2549"/>
    <customShpInfo spid="_x0000_s2547"/>
    <customShpInfo spid="_x0000_s2551"/>
    <customShpInfo spid="_x0000_s2552"/>
    <customShpInfo spid="_x0000_s2550"/>
    <customShpInfo spid="_x0000_s2553"/>
    <customShpInfo spid="_x0000_s2554"/>
    <customShpInfo spid="_x0000_s2555"/>
    <customShpInfo spid="_x0000_s1026"/>
    <customShpInfo spid="_x0000_s1028"/>
    <customShpInfo spid="_x0000_s1029"/>
    <customShpInfo spid="_x0000_s1030"/>
    <customShpInfo spid="_x0000_s1031"/>
    <customShpInfo spid="_x0000_s1032"/>
    <customShpInfo spid="_x0000_s1027"/>
    <customShpInfo spid="_x0000_s1034"/>
    <customShpInfo spid="_x0000_s1035"/>
    <customShpInfo spid="_x0000_s1036"/>
    <customShpInfo spid="_x0000_s1037"/>
    <customShpInfo spid="_x0000_s1033"/>
    <customShpInfo spid="_x0000_s1039"/>
    <customShpInfo spid="_x0000_s1040"/>
    <customShpInfo spid="_x0000_s1038"/>
    <customShpInfo spid="_x0000_s1041"/>
    <customShpInfo spid="_x0000_s1042"/>
    <customShpInfo spid="_x0000_s1044"/>
    <customShpInfo spid="_x0000_s1045"/>
    <customShpInfo spid="_x0000_s1046"/>
    <customShpInfo spid="_x0000_s1043"/>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47"/>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65"/>
    <customShpInfo spid="_x0000_s1084"/>
    <customShpInfo spid="_x0000_s1085"/>
    <customShpInfo spid="_x0000_s1086"/>
    <customShpInfo spid="_x0000_s1083"/>
    <customShpInfo spid="_x0000_s1088"/>
    <customShpInfo spid="_x0000_s1089"/>
    <customShpInfo spid="_x0000_s1090"/>
    <customShpInfo spid="_x0000_s1087"/>
    <customShpInfo spid="_x0000_s1092"/>
    <customShpInfo spid="_x0000_s1093"/>
    <customShpInfo spid="_x0000_s1094"/>
    <customShpInfo spid="_x0000_s1091"/>
    <customShpInfo spid="_x0000_s1096"/>
    <customShpInfo spid="_x0000_s1097"/>
    <customShpInfo spid="_x0000_s1098"/>
    <customShpInfo spid="_x0000_s1099"/>
    <customShpInfo spid="_x0000_s1100"/>
    <customShpInfo spid="_x0000_s1101"/>
    <customShpInfo spid="_x0000_s1102"/>
    <customShpInfo spid="_x0000_s1103"/>
    <customShpInfo spid="_x0000_s1095"/>
    <customShpInfo spid="_x0000_s1104"/>
    <customShpInfo spid="_x0000_s1106"/>
    <customShpInfo spid="_x0000_s1107"/>
    <customShpInfo spid="_x0000_s1108"/>
    <customShpInfo spid="_x0000_s1109"/>
    <customShpInfo spid="_x0000_s1110"/>
    <customShpInfo spid="_x0000_s1111"/>
    <customShpInfo spid="_x0000_s1112"/>
    <customShpInfo spid="_x0000_s1113"/>
    <customShpInfo spid="_x0000_s1105"/>
    <customShpInfo spid="_x0000_s1114"/>
    <customShpInfo spid="_x0000_s1116"/>
    <customShpInfo spid="_x0000_s1117"/>
    <customShpInfo spid="_x0000_s1118"/>
    <customShpInfo spid="_x0000_s1119"/>
    <customShpInfo spid="_x0000_s1120"/>
    <customShpInfo spid="_x0000_s1121"/>
    <customShpInfo spid="_x0000_s1115"/>
    <customShpInfo spid="_x0000_s1123"/>
    <customShpInfo spid="_x0000_s1124"/>
    <customShpInfo spid="_x0000_s1125"/>
    <customShpInfo spid="_x0000_s1126"/>
    <customShpInfo spid="_x0000_s1127"/>
    <customShpInfo spid="_x0000_s1128"/>
    <customShpInfo spid="_x0000_s1122"/>
    <customShpInfo spid="_x0000_s1129"/>
    <customShpInfo spid="_x0000_s1131"/>
    <customShpInfo spid="_x0000_s1132"/>
    <customShpInfo spid="_x0000_s1133"/>
    <customShpInfo spid="_x0000_s1134"/>
    <customShpInfo spid="_x0000_s1135"/>
    <customShpInfo spid="_x0000_s1136"/>
    <customShpInfo spid="_x0000_s1130"/>
    <customShpInfo spid="_x0000_s1138"/>
    <customShpInfo spid="_x0000_s1139"/>
    <customShpInfo spid="_x0000_s1140"/>
    <customShpInfo spid="_x0000_s1141"/>
    <customShpInfo spid="_x0000_s1142"/>
    <customShpInfo spid="_x0000_s1143"/>
    <customShpInfo spid="_x0000_s1137"/>
    <customShpInfo spid="_x0000_s1145"/>
    <customShpInfo spid="_x0000_s1146"/>
    <customShpInfo spid="_x0000_s1147"/>
    <customShpInfo spid="_x0000_s1148"/>
    <customShpInfo spid="_x0000_s1149"/>
    <customShpInfo spid="_x0000_s1150"/>
    <customShpInfo spid="_x0000_s1144"/>
    <customShpInfo spid="_x0000_s1152"/>
    <customShpInfo spid="_x0000_s1153"/>
    <customShpInfo spid="_x0000_s1154"/>
    <customShpInfo spid="_x0000_s1155"/>
    <customShpInfo spid="_x0000_s1156"/>
    <customShpInfo spid="_x0000_s1157"/>
    <customShpInfo spid="_x0000_s1151"/>
    <customShpInfo spid="_x0000_s1159"/>
    <customShpInfo spid="_x0000_s1160"/>
    <customShpInfo spid="_x0000_s1161"/>
    <customShpInfo spid="_x0000_s1162"/>
    <customShpInfo spid="_x0000_s1163"/>
    <customShpInfo spid="_x0000_s1164"/>
    <customShpInfo spid="_x0000_s1158"/>
    <customShpInfo spid="_x0000_s1165"/>
    <customShpInfo spid="_x0000_s1167"/>
    <customShpInfo spid="_x0000_s1168"/>
    <customShpInfo spid="_x0000_s1169"/>
    <customShpInfo spid="_x0000_s1170"/>
    <customShpInfo spid="_x0000_s1171"/>
    <customShpInfo spid="_x0000_s1172"/>
    <customShpInfo spid="_x0000_s1166"/>
    <customShpInfo spid="_x0000_s1174"/>
    <customShpInfo spid="_x0000_s1175"/>
    <customShpInfo spid="_x0000_s1176"/>
    <customShpInfo spid="_x0000_s1177"/>
    <customShpInfo spid="_x0000_s1178"/>
    <customShpInfo spid="_x0000_s1179"/>
    <customShpInfo spid="_x0000_s1180"/>
    <customShpInfo spid="_x0000_s1173"/>
    <customShpInfo spid="_x0000_s118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ScaleCrop>false</ScaleCrop>
  <LinksUpToDate>false</LinksUpToDate>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2019-11-28T09:27:00Z</dcterms:created>
  <dc:creator/>
  <cp:lastModifiedBy/>
  <dcterms:modified xsi:type="dcterms:W3CDTF">2019-11-29T07:57:34Z</dcterms:modified>
  <dc:title>PowerPoint 演示文稿</dc:title>
</cp:coreProperties>
</file>